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756B4" w14:textId="77777777" w:rsidR="009242FA" w:rsidRDefault="009242FA" w:rsidP="009242FA">
      <w:pPr>
        <w:jc w:val="center"/>
        <w:rPr>
          <w:b/>
          <w:sz w:val="28"/>
          <w:u w:val="single"/>
        </w:rPr>
      </w:pPr>
      <w:bookmarkStart w:id="0" w:name="_Hlk90073781"/>
      <w:bookmarkEnd w:id="0"/>
      <w:r>
        <w:rPr>
          <w:b/>
          <w:sz w:val="28"/>
          <w:u w:val="single"/>
        </w:rPr>
        <w:t>FYP Final Report</w:t>
      </w:r>
    </w:p>
    <w:p w14:paraId="23F6210B" w14:textId="4B30788B" w:rsidR="009242FA" w:rsidRDefault="003654DA" w:rsidP="009242FA">
      <w:pPr>
        <w:spacing w:before="57" w:after="0" w:line="240" w:lineRule="auto"/>
        <w:ind w:left="990" w:right="720"/>
        <w:jc w:val="center"/>
        <w:rPr>
          <w:rFonts w:eastAsia="Times New Roman"/>
          <w:b/>
          <w:bCs/>
          <w:sz w:val="32"/>
          <w:szCs w:val="32"/>
          <w:lang w:eastAsia="en-US"/>
        </w:rPr>
      </w:pPr>
      <w:r>
        <w:rPr>
          <w:rFonts w:eastAsia="Times New Roman"/>
          <w:b/>
          <w:bCs/>
          <w:sz w:val="32"/>
          <w:szCs w:val="32"/>
          <w:lang w:eastAsia="en-US"/>
        </w:rPr>
        <w:t>A Web Based Final Year Project Management System</w:t>
      </w:r>
    </w:p>
    <w:p w14:paraId="345E5AF8" w14:textId="77777777" w:rsidR="009242FA" w:rsidRDefault="009242FA" w:rsidP="009242FA">
      <w:pPr>
        <w:spacing w:after="0" w:line="360" w:lineRule="auto"/>
        <w:jc w:val="left"/>
        <w:rPr>
          <w:rFonts w:eastAsia="Times New Roman"/>
          <w:b/>
          <w:sz w:val="28"/>
          <w:szCs w:val="28"/>
          <w:lang w:eastAsia="en-US"/>
        </w:rPr>
      </w:pPr>
    </w:p>
    <w:p w14:paraId="22D4A9DF" w14:textId="77777777" w:rsidR="009242FA" w:rsidRDefault="009242FA" w:rsidP="009242FA">
      <w:pPr>
        <w:spacing w:after="0" w:line="360" w:lineRule="auto"/>
        <w:jc w:val="center"/>
        <w:rPr>
          <w:rFonts w:eastAsia="Times New Roman"/>
          <w:sz w:val="28"/>
          <w:szCs w:val="28"/>
          <w:lang w:eastAsia="en-US"/>
        </w:rPr>
      </w:pPr>
      <w:r>
        <w:rPr>
          <w:rFonts w:eastAsia="Times New Roman"/>
          <w:sz w:val="28"/>
          <w:szCs w:val="28"/>
          <w:lang w:eastAsia="en-US"/>
        </w:rPr>
        <w:t>Final Year Project Report</w:t>
      </w:r>
    </w:p>
    <w:p w14:paraId="53859851" w14:textId="77777777" w:rsidR="009242FA" w:rsidRDefault="009242FA" w:rsidP="009242FA">
      <w:pPr>
        <w:spacing w:after="0" w:line="360" w:lineRule="auto"/>
        <w:jc w:val="center"/>
        <w:rPr>
          <w:rFonts w:eastAsia="Times New Roman"/>
          <w:sz w:val="28"/>
          <w:szCs w:val="28"/>
          <w:lang w:eastAsia="en-US"/>
        </w:rPr>
      </w:pPr>
      <w:r>
        <w:rPr>
          <w:rFonts w:eastAsia="Times New Roman"/>
          <w:sz w:val="28"/>
          <w:szCs w:val="28"/>
          <w:lang w:eastAsia="en-US"/>
        </w:rPr>
        <w:t>by</w:t>
      </w:r>
    </w:p>
    <w:p w14:paraId="4776109F" w14:textId="77777777" w:rsidR="009242FA" w:rsidRDefault="009242FA" w:rsidP="001C538F">
      <w:pPr>
        <w:spacing w:after="0" w:line="360" w:lineRule="auto"/>
        <w:rPr>
          <w:rFonts w:eastAsia="Times New Roman"/>
          <w:b/>
          <w:sz w:val="28"/>
          <w:szCs w:val="28"/>
          <w:lang w:eastAsia="en-US"/>
        </w:rPr>
      </w:pPr>
    </w:p>
    <w:p w14:paraId="17688D6A" w14:textId="3939D9C2" w:rsidR="009242FA" w:rsidRDefault="009242FA" w:rsidP="009242FA">
      <w:pPr>
        <w:spacing w:after="0" w:line="360" w:lineRule="auto"/>
        <w:jc w:val="center"/>
        <w:rPr>
          <w:rFonts w:eastAsia="Times New Roman"/>
          <w:b/>
          <w:sz w:val="28"/>
          <w:szCs w:val="28"/>
          <w:lang w:eastAsia="en-US"/>
        </w:rPr>
      </w:pPr>
      <w:r>
        <w:rPr>
          <w:rFonts w:eastAsia="Times New Roman"/>
          <w:b/>
          <w:sz w:val="28"/>
          <w:szCs w:val="28"/>
          <w:lang w:eastAsia="en-US"/>
        </w:rPr>
        <w:t>Tarique Hassan</w:t>
      </w:r>
      <w:r w:rsidR="00A40204">
        <w:rPr>
          <w:rFonts w:eastAsia="Times New Roman"/>
          <w:b/>
          <w:sz w:val="28"/>
          <w:szCs w:val="28"/>
          <w:lang w:eastAsia="en-US"/>
        </w:rPr>
        <w:t xml:space="preserve"> (023-17-0053)</w:t>
      </w:r>
    </w:p>
    <w:p w14:paraId="2105D355" w14:textId="084E3701" w:rsidR="009242FA" w:rsidRDefault="009242FA" w:rsidP="009242FA">
      <w:pPr>
        <w:spacing w:after="0" w:line="360" w:lineRule="auto"/>
        <w:jc w:val="center"/>
        <w:rPr>
          <w:rFonts w:eastAsia="Times New Roman"/>
          <w:b/>
          <w:sz w:val="28"/>
          <w:szCs w:val="28"/>
          <w:lang w:eastAsia="en-US"/>
        </w:rPr>
      </w:pPr>
      <w:r>
        <w:rPr>
          <w:rFonts w:eastAsia="Times New Roman"/>
          <w:b/>
          <w:sz w:val="28"/>
          <w:szCs w:val="28"/>
          <w:lang w:eastAsia="en-US"/>
        </w:rPr>
        <w:t>Muhammad Ahsan</w:t>
      </w:r>
      <w:r w:rsidR="00A40204">
        <w:rPr>
          <w:rFonts w:eastAsia="Times New Roman"/>
          <w:b/>
          <w:sz w:val="28"/>
          <w:szCs w:val="28"/>
          <w:lang w:eastAsia="en-US"/>
        </w:rPr>
        <w:t xml:space="preserve"> (023-17-0045)</w:t>
      </w:r>
    </w:p>
    <w:p w14:paraId="778923B7" w14:textId="080876CA" w:rsidR="009242FA" w:rsidRDefault="009242FA" w:rsidP="009242FA">
      <w:pPr>
        <w:spacing w:after="0" w:line="360" w:lineRule="auto"/>
        <w:jc w:val="center"/>
        <w:rPr>
          <w:rFonts w:eastAsia="Times New Roman"/>
          <w:b/>
          <w:sz w:val="28"/>
          <w:szCs w:val="28"/>
          <w:lang w:eastAsia="en-US"/>
        </w:rPr>
      </w:pPr>
      <w:r>
        <w:rPr>
          <w:rFonts w:eastAsia="Times New Roman"/>
          <w:b/>
          <w:sz w:val="28"/>
          <w:szCs w:val="28"/>
          <w:lang w:eastAsia="en-US"/>
        </w:rPr>
        <w:t>Suhail Ahmed</w:t>
      </w:r>
      <w:r w:rsidR="00A40204">
        <w:rPr>
          <w:rFonts w:eastAsia="Times New Roman"/>
          <w:b/>
          <w:sz w:val="28"/>
          <w:szCs w:val="28"/>
          <w:lang w:eastAsia="en-US"/>
        </w:rPr>
        <w:t xml:space="preserve"> (053-17-0013)</w:t>
      </w:r>
    </w:p>
    <w:p w14:paraId="632C1A64" w14:textId="77777777" w:rsidR="009242FA" w:rsidRDefault="009242FA" w:rsidP="009242FA">
      <w:pPr>
        <w:spacing w:after="0" w:line="360" w:lineRule="auto"/>
        <w:jc w:val="center"/>
        <w:rPr>
          <w:rFonts w:eastAsia="Times New Roman"/>
          <w:b/>
          <w:sz w:val="28"/>
          <w:szCs w:val="28"/>
          <w:lang w:eastAsia="en-US"/>
        </w:rPr>
      </w:pPr>
    </w:p>
    <w:p w14:paraId="2DFD525C" w14:textId="77777777" w:rsidR="009242FA" w:rsidRDefault="009242FA" w:rsidP="009242FA">
      <w:pPr>
        <w:spacing w:after="0" w:line="360" w:lineRule="auto"/>
        <w:jc w:val="center"/>
        <w:rPr>
          <w:rFonts w:eastAsia="Times New Roman"/>
          <w:b/>
          <w:sz w:val="28"/>
          <w:szCs w:val="28"/>
          <w:lang w:eastAsia="en-US"/>
        </w:rPr>
      </w:pPr>
    </w:p>
    <w:p w14:paraId="6A4D59B4" w14:textId="77777777" w:rsidR="009242FA" w:rsidRDefault="009242FA" w:rsidP="009242FA">
      <w:pPr>
        <w:spacing w:after="0" w:line="360" w:lineRule="auto"/>
        <w:jc w:val="center"/>
        <w:rPr>
          <w:rFonts w:eastAsia="Times New Roman"/>
          <w:sz w:val="28"/>
          <w:szCs w:val="28"/>
          <w:lang w:eastAsia="en-US"/>
        </w:rPr>
      </w:pPr>
      <w:r>
        <w:rPr>
          <w:rFonts w:eastAsia="Times New Roman"/>
          <w:sz w:val="28"/>
          <w:szCs w:val="28"/>
          <w:lang w:eastAsia="en-US"/>
        </w:rPr>
        <w:t xml:space="preserve"> In Partial Fulfillment </w:t>
      </w:r>
    </w:p>
    <w:p w14:paraId="347736C4" w14:textId="77777777" w:rsidR="009242FA" w:rsidRDefault="009242FA" w:rsidP="009242FA">
      <w:pPr>
        <w:spacing w:after="0" w:line="360" w:lineRule="auto"/>
        <w:jc w:val="center"/>
        <w:rPr>
          <w:rFonts w:eastAsia="Times New Roman"/>
          <w:sz w:val="28"/>
          <w:szCs w:val="28"/>
          <w:lang w:eastAsia="en-US"/>
        </w:rPr>
      </w:pPr>
      <w:r>
        <w:rPr>
          <w:rFonts w:eastAsia="Times New Roman"/>
          <w:sz w:val="28"/>
          <w:szCs w:val="28"/>
          <w:lang w:eastAsia="en-US"/>
        </w:rPr>
        <w:t xml:space="preserve">Of the Requirements for the degree </w:t>
      </w:r>
    </w:p>
    <w:p w14:paraId="5C7CD804" w14:textId="4D0003C0" w:rsidR="009242FA" w:rsidRDefault="00A40204" w:rsidP="009242FA">
      <w:pPr>
        <w:spacing w:after="0" w:line="360" w:lineRule="auto"/>
        <w:jc w:val="center"/>
        <w:rPr>
          <w:rFonts w:eastAsia="Times New Roman"/>
          <w:sz w:val="28"/>
          <w:szCs w:val="28"/>
          <w:lang w:eastAsia="en-US"/>
        </w:rPr>
      </w:pPr>
      <w:r>
        <w:rPr>
          <w:rFonts w:eastAsia="Times New Roman"/>
          <w:sz w:val="28"/>
          <w:szCs w:val="28"/>
          <w:lang w:eastAsia="en-US"/>
        </w:rPr>
        <w:t>Bachelor of Science</w:t>
      </w:r>
      <w:r w:rsidR="009242FA">
        <w:rPr>
          <w:rFonts w:eastAsia="Times New Roman"/>
          <w:sz w:val="28"/>
          <w:szCs w:val="28"/>
          <w:lang w:eastAsia="en-US"/>
        </w:rPr>
        <w:t xml:space="preserve"> (CS/SE)</w:t>
      </w:r>
    </w:p>
    <w:p w14:paraId="3C77F0FD" w14:textId="77777777" w:rsidR="009242FA" w:rsidRDefault="009242FA" w:rsidP="009242FA">
      <w:pPr>
        <w:spacing w:after="0" w:line="360" w:lineRule="auto"/>
        <w:jc w:val="left"/>
        <w:rPr>
          <w:rFonts w:eastAsia="Times New Roman"/>
          <w:b/>
          <w:lang w:eastAsia="en-US"/>
        </w:rPr>
      </w:pPr>
    </w:p>
    <w:p w14:paraId="6064E416" w14:textId="77777777" w:rsidR="009242FA" w:rsidRDefault="009242FA" w:rsidP="009242FA">
      <w:pPr>
        <w:spacing w:after="0" w:line="360" w:lineRule="auto"/>
        <w:ind w:left="720" w:firstLine="720"/>
        <w:jc w:val="left"/>
        <w:rPr>
          <w:rFonts w:eastAsia="Times New Roman"/>
          <w:b/>
          <w:lang w:eastAsia="en-US"/>
        </w:rPr>
      </w:pPr>
    </w:p>
    <w:p w14:paraId="198F1974" w14:textId="77777777" w:rsidR="009242FA" w:rsidRDefault="009242FA" w:rsidP="009242FA">
      <w:pPr>
        <w:spacing w:after="0" w:line="360" w:lineRule="auto"/>
        <w:ind w:left="720" w:firstLine="720"/>
        <w:jc w:val="left"/>
        <w:rPr>
          <w:rFonts w:eastAsia="Times New Roman"/>
          <w:b/>
          <w:lang w:eastAsia="en-US"/>
        </w:rPr>
      </w:pPr>
    </w:p>
    <w:p w14:paraId="21D03B7A" w14:textId="77777777" w:rsidR="009242FA" w:rsidRDefault="009242FA" w:rsidP="009242FA">
      <w:pPr>
        <w:spacing w:after="0" w:line="360" w:lineRule="auto"/>
        <w:ind w:left="720" w:firstLine="720"/>
        <w:jc w:val="left"/>
        <w:rPr>
          <w:rFonts w:eastAsia="Times New Roman"/>
          <w:b/>
          <w:lang w:eastAsia="en-US"/>
        </w:rPr>
      </w:pPr>
    </w:p>
    <w:p w14:paraId="4C8683F9" w14:textId="77777777" w:rsidR="009242FA" w:rsidRDefault="009242FA" w:rsidP="009242FA">
      <w:pPr>
        <w:spacing w:after="0" w:line="360" w:lineRule="auto"/>
        <w:jc w:val="center"/>
        <w:rPr>
          <w:rFonts w:eastAsia="Times New Roman"/>
          <w:sz w:val="28"/>
          <w:szCs w:val="28"/>
          <w:lang w:eastAsia="en-US"/>
        </w:rPr>
      </w:pPr>
      <w:r>
        <w:rPr>
          <w:rFonts w:eastAsia="Times New Roman"/>
          <w:sz w:val="28"/>
          <w:szCs w:val="28"/>
          <w:lang w:eastAsia="en-US"/>
        </w:rPr>
        <w:t xml:space="preserve">Sukkur IBA University, </w:t>
      </w:r>
    </w:p>
    <w:p w14:paraId="5F81BA53" w14:textId="77777777" w:rsidR="009242FA" w:rsidRDefault="009242FA" w:rsidP="009242FA">
      <w:pPr>
        <w:spacing w:after="0" w:line="360" w:lineRule="auto"/>
        <w:jc w:val="center"/>
        <w:rPr>
          <w:rFonts w:eastAsia="Times New Roman"/>
          <w:sz w:val="28"/>
          <w:szCs w:val="28"/>
          <w:lang w:eastAsia="en-US"/>
        </w:rPr>
      </w:pPr>
      <w:r>
        <w:rPr>
          <w:rFonts w:eastAsia="Times New Roman"/>
          <w:sz w:val="28"/>
          <w:szCs w:val="28"/>
          <w:lang w:eastAsia="en-US"/>
        </w:rPr>
        <w:t>Sukkur, Sindh Pakistan</w:t>
      </w:r>
    </w:p>
    <w:p w14:paraId="0ED5FE50" w14:textId="77777777" w:rsidR="009242FA" w:rsidRDefault="009242FA" w:rsidP="009242FA">
      <w:pPr>
        <w:spacing w:after="0" w:line="360" w:lineRule="auto"/>
        <w:jc w:val="center"/>
        <w:rPr>
          <w:rFonts w:eastAsia="Times New Roman"/>
          <w:sz w:val="28"/>
          <w:szCs w:val="28"/>
          <w:lang w:eastAsia="en-US"/>
        </w:rPr>
      </w:pPr>
      <w:r>
        <w:rPr>
          <w:rFonts w:eastAsia="Times New Roman"/>
          <w:sz w:val="28"/>
          <w:szCs w:val="28"/>
          <w:lang w:eastAsia="en-US"/>
        </w:rPr>
        <w:t>(2021)</w:t>
      </w:r>
    </w:p>
    <w:p w14:paraId="028966DC" w14:textId="10878338" w:rsidR="000370C2" w:rsidRDefault="000370C2">
      <w:pPr>
        <w:spacing w:after="160" w:line="259" w:lineRule="auto"/>
        <w:jc w:val="left"/>
        <w:rPr>
          <w:rFonts w:eastAsia="Times New Roman"/>
          <w:b/>
          <w:bCs/>
          <w:sz w:val="32"/>
          <w:szCs w:val="32"/>
          <w:lang w:eastAsia="en-US"/>
        </w:rPr>
      </w:pPr>
    </w:p>
    <w:p w14:paraId="55F224BF" w14:textId="77777777" w:rsidR="003C33C7" w:rsidRDefault="003C33C7">
      <w:pPr>
        <w:spacing w:after="160" w:line="259" w:lineRule="auto"/>
        <w:jc w:val="left"/>
        <w:rPr>
          <w:rFonts w:eastAsia="Times New Roman"/>
          <w:b/>
          <w:bCs/>
          <w:sz w:val="32"/>
          <w:szCs w:val="32"/>
          <w:lang w:eastAsia="en-US"/>
        </w:rPr>
      </w:pPr>
      <w:r>
        <w:rPr>
          <w:rFonts w:eastAsia="Times New Roman"/>
          <w:b/>
          <w:bCs/>
          <w:sz w:val="32"/>
          <w:szCs w:val="32"/>
          <w:lang w:eastAsia="en-US"/>
        </w:rPr>
        <w:br w:type="page"/>
      </w:r>
    </w:p>
    <w:p w14:paraId="551A746D" w14:textId="39C1AC0C" w:rsidR="009242FA" w:rsidRPr="00A40204" w:rsidRDefault="00A40204" w:rsidP="00A40204">
      <w:pPr>
        <w:spacing w:before="57" w:after="0" w:line="240" w:lineRule="auto"/>
        <w:ind w:left="990" w:right="720"/>
        <w:jc w:val="center"/>
        <w:rPr>
          <w:rFonts w:eastAsia="Times New Roman"/>
          <w:b/>
          <w:bCs/>
          <w:sz w:val="32"/>
          <w:szCs w:val="32"/>
          <w:lang w:eastAsia="en-US"/>
        </w:rPr>
      </w:pPr>
      <w:r>
        <w:rPr>
          <w:rFonts w:eastAsia="Times New Roman"/>
          <w:b/>
          <w:bCs/>
          <w:sz w:val="32"/>
          <w:szCs w:val="32"/>
          <w:lang w:eastAsia="en-US"/>
        </w:rPr>
        <w:lastRenderedPageBreak/>
        <w:t>A Web Based Final Year Project Management System</w:t>
      </w:r>
    </w:p>
    <w:p w14:paraId="72F16A10" w14:textId="77777777" w:rsidR="009242FA" w:rsidRDefault="009242FA" w:rsidP="009242FA">
      <w:pPr>
        <w:spacing w:after="0" w:line="240" w:lineRule="auto"/>
        <w:ind w:left="4140" w:right="3924"/>
        <w:jc w:val="center"/>
        <w:rPr>
          <w:rFonts w:eastAsia="Times New Roman"/>
          <w:lang w:eastAsia="en-US"/>
        </w:rPr>
      </w:pPr>
      <w:r>
        <w:rPr>
          <w:rFonts w:eastAsia="Times New Roman"/>
          <w:spacing w:val="-6"/>
          <w:w w:val="108"/>
          <w:lang w:eastAsia="en-US"/>
        </w:rPr>
        <w:t>by</w:t>
      </w:r>
    </w:p>
    <w:p w14:paraId="327EDA4E" w14:textId="77777777" w:rsidR="009242FA" w:rsidRDefault="009242FA" w:rsidP="009242FA">
      <w:pPr>
        <w:spacing w:before="3" w:after="0" w:line="160" w:lineRule="exact"/>
        <w:jc w:val="left"/>
        <w:rPr>
          <w:rFonts w:eastAsia="Times New Roman"/>
          <w:sz w:val="17"/>
          <w:szCs w:val="17"/>
          <w:lang w:eastAsia="en-US"/>
        </w:rPr>
      </w:pPr>
    </w:p>
    <w:p w14:paraId="4789AACB" w14:textId="77777777" w:rsidR="009242FA" w:rsidRDefault="009242FA" w:rsidP="003C33C7">
      <w:pPr>
        <w:spacing w:before="3" w:after="0" w:line="280" w:lineRule="exact"/>
        <w:jc w:val="center"/>
        <w:rPr>
          <w:rFonts w:eastAsia="Times New Roman"/>
          <w:b/>
          <w:bCs/>
          <w:sz w:val="32"/>
          <w:szCs w:val="32"/>
          <w:lang w:eastAsia="en-US"/>
        </w:rPr>
      </w:pPr>
      <w:r>
        <w:rPr>
          <w:rFonts w:eastAsia="Times New Roman"/>
          <w:b/>
          <w:bCs/>
          <w:sz w:val="32"/>
          <w:szCs w:val="32"/>
          <w:lang w:eastAsia="en-US"/>
        </w:rPr>
        <w:t>Tarique Hassan</w:t>
      </w:r>
    </w:p>
    <w:p w14:paraId="0769FA07" w14:textId="77777777" w:rsidR="009242FA" w:rsidRDefault="009242FA" w:rsidP="003C33C7">
      <w:pPr>
        <w:spacing w:before="3" w:after="0" w:line="280" w:lineRule="exact"/>
        <w:jc w:val="center"/>
        <w:rPr>
          <w:rFonts w:eastAsia="Times New Roman"/>
          <w:b/>
          <w:bCs/>
          <w:sz w:val="32"/>
          <w:szCs w:val="32"/>
          <w:lang w:eastAsia="en-US"/>
        </w:rPr>
      </w:pPr>
      <w:r>
        <w:rPr>
          <w:rFonts w:eastAsia="Times New Roman"/>
          <w:b/>
          <w:bCs/>
          <w:sz w:val="32"/>
          <w:szCs w:val="32"/>
          <w:lang w:eastAsia="en-US"/>
        </w:rPr>
        <w:t>Muhammad Ahsan</w:t>
      </w:r>
    </w:p>
    <w:p w14:paraId="07A98E93" w14:textId="77777777" w:rsidR="009242FA" w:rsidRDefault="009242FA" w:rsidP="003C33C7">
      <w:pPr>
        <w:spacing w:before="3" w:after="0" w:line="280" w:lineRule="exact"/>
        <w:jc w:val="center"/>
        <w:rPr>
          <w:rFonts w:eastAsia="Times New Roman"/>
          <w:b/>
          <w:bCs/>
          <w:sz w:val="32"/>
          <w:szCs w:val="32"/>
          <w:lang w:eastAsia="en-US"/>
        </w:rPr>
      </w:pPr>
      <w:r>
        <w:rPr>
          <w:rFonts w:eastAsia="Times New Roman"/>
          <w:b/>
          <w:bCs/>
          <w:sz w:val="32"/>
          <w:szCs w:val="32"/>
          <w:lang w:eastAsia="en-US"/>
        </w:rPr>
        <w:t>Suhail Ahmed</w:t>
      </w:r>
    </w:p>
    <w:p w14:paraId="0ECF6171" w14:textId="77777777" w:rsidR="009242FA" w:rsidRDefault="009242FA" w:rsidP="003C33C7">
      <w:pPr>
        <w:spacing w:before="3" w:after="0" w:line="280" w:lineRule="exact"/>
        <w:jc w:val="center"/>
        <w:rPr>
          <w:rFonts w:eastAsia="Times New Roman"/>
          <w:sz w:val="28"/>
          <w:szCs w:val="28"/>
          <w:lang w:eastAsia="en-US"/>
        </w:rPr>
      </w:pPr>
    </w:p>
    <w:p w14:paraId="44D9DCD4" w14:textId="77777777" w:rsidR="009242FA" w:rsidRDefault="009242FA" w:rsidP="003C33C7">
      <w:pPr>
        <w:spacing w:after="0" w:line="254" w:lineRule="auto"/>
        <w:ind w:left="1761" w:right="1271"/>
        <w:jc w:val="center"/>
        <w:rPr>
          <w:rFonts w:eastAsia="Times New Roman"/>
          <w:lang w:eastAsia="en-US"/>
        </w:rPr>
      </w:pPr>
      <w:r>
        <w:rPr>
          <w:rFonts w:eastAsia="Times New Roman"/>
          <w:w w:val="110"/>
          <w:lang w:eastAsia="en-US"/>
        </w:rPr>
        <w:t>SUBMITTED</w:t>
      </w:r>
      <w:r>
        <w:rPr>
          <w:rFonts w:eastAsia="Times New Roman"/>
          <w:spacing w:val="12"/>
          <w:w w:val="110"/>
          <w:lang w:eastAsia="en-US"/>
        </w:rPr>
        <w:t xml:space="preserve"> </w:t>
      </w:r>
      <w:r>
        <w:rPr>
          <w:rFonts w:eastAsia="Times New Roman"/>
          <w:lang w:eastAsia="en-US"/>
        </w:rPr>
        <w:t xml:space="preserve">TO </w:t>
      </w:r>
      <w:r>
        <w:rPr>
          <w:rFonts w:eastAsia="Times New Roman"/>
          <w:spacing w:val="8"/>
          <w:lang w:eastAsia="en-US"/>
        </w:rPr>
        <w:t>THE</w:t>
      </w:r>
      <w:r>
        <w:rPr>
          <w:rFonts w:eastAsia="Times New Roman"/>
          <w:lang w:eastAsia="en-US"/>
        </w:rPr>
        <w:t xml:space="preserve"> </w:t>
      </w:r>
      <w:r>
        <w:rPr>
          <w:rFonts w:eastAsia="Times New Roman"/>
          <w:spacing w:val="17"/>
          <w:lang w:eastAsia="en-US"/>
        </w:rPr>
        <w:t>DEPARTMENT</w:t>
      </w:r>
      <w:r>
        <w:rPr>
          <w:rFonts w:eastAsia="Times New Roman"/>
          <w:spacing w:val="18"/>
          <w:w w:val="112"/>
          <w:lang w:eastAsia="en-US"/>
        </w:rPr>
        <w:t xml:space="preserve"> </w:t>
      </w:r>
      <w:r>
        <w:rPr>
          <w:rFonts w:eastAsia="Times New Roman"/>
          <w:lang w:eastAsia="en-US"/>
        </w:rPr>
        <w:t xml:space="preserve">OF </w:t>
      </w:r>
      <w:r>
        <w:rPr>
          <w:rFonts w:eastAsia="Times New Roman"/>
          <w:spacing w:val="4"/>
          <w:lang w:eastAsia="en-US"/>
        </w:rPr>
        <w:t>COMPUTER</w:t>
      </w:r>
      <w:r>
        <w:rPr>
          <w:rFonts w:eastAsia="Times New Roman"/>
          <w:spacing w:val="12"/>
          <w:w w:val="112"/>
          <w:lang w:eastAsia="en-US"/>
        </w:rPr>
        <w:t xml:space="preserve"> </w:t>
      </w:r>
      <w:r>
        <w:rPr>
          <w:rFonts w:eastAsia="Times New Roman"/>
          <w:w w:val="109"/>
          <w:lang w:eastAsia="en-US"/>
        </w:rPr>
        <w:t>SCIE</w:t>
      </w:r>
      <w:r>
        <w:rPr>
          <w:rFonts w:eastAsia="Times New Roman"/>
          <w:w w:val="110"/>
          <w:lang w:eastAsia="en-US"/>
        </w:rPr>
        <w:t xml:space="preserve">NCE </w:t>
      </w:r>
      <w:r>
        <w:rPr>
          <w:rFonts w:eastAsia="Times New Roman"/>
          <w:lang w:eastAsia="en-US"/>
        </w:rPr>
        <w:t>IN</w:t>
      </w:r>
      <w:r>
        <w:rPr>
          <w:rFonts w:eastAsia="Times New Roman"/>
          <w:spacing w:val="30"/>
          <w:lang w:eastAsia="en-US"/>
        </w:rPr>
        <w:t xml:space="preserve"> </w:t>
      </w:r>
      <w:r>
        <w:rPr>
          <w:rFonts w:eastAsia="Times New Roman"/>
          <w:spacing w:val="-17"/>
          <w:w w:val="111"/>
          <w:lang w:eastAsia="en-US"/>
        </w:rPr>
        <w:t>P</w:t>
      </w:r>
      <w:r>
        <w:rPr>
          <w:rFonts w:eastAsia="Times New Roman"/>
          <w:w w:val="111"/>
          <w:lang w:eastAsia="en-US"/>
        </w:rPr>
        <w:t>A</w:t>
      </w:r>
      <w:r>
        <w:rPr>
          <w:rFonts w:eastAsia="Times New Roman"/>
          <w:spacing w:val="-17"/>
          <w:w w:val="111"/>
          <w:lang w:eastAsia="en-US"/>
        </w:rPr>
        <w:t>R</w:t>
      </w:r>
      <w:r>
        <w:rPr>
          <w:rFonts w:eastAsia="Times New Roman"/>
          <w:w w:val="111"/>
          <w:lang w:eastAsia="en-US"/>
        </w:rPr>
        <w:t>TIAL</w:t>
      </w:r>
      <w:r>
        <w:rPr>
          <w:rFonts w:eastAsia="Times New Roman"/>
          <w:spacing w:val="20"/>
          <w:w w:val="111"/>
          <w:lang w:eastAsia="en-US"/>
        </w:rPr>
        <w:t xml:space="preserve"> </w:t>
      </w:r>
      <w:r>
        <w:rPr>
          <w:rFonts w:eastAsia="Times New Roman"/>
          <w:w w:val="111"/>
          <w:lang w:eastAsia="en-US"/>
        </w:rPr>
        <w:t>FULFILLMENT</w:t>
      </w:r>
      <w:r>
        <w:rPr>
          <w:rFonts w:eastAsia="Times New Roman"/>
          <w:spacing w:val="1"/>
          <w:w w:val="111"/>
          <w:lang w:eastAsia="en-US"/>
        </w:rPr>
        <w:t xml:space="preserve"> </w:t>
      </w:r>
      <w:r>
        <w:rPr>
          <w:rFonts w:eastAsia="Times New Roman"/>
          <w:lang w:eastAsia="en-US"/>
        </w:rPr>
        <w:t xml:space="preserve">OF </w:t>
      </w:r>
      <w:r>
        <w:rPr>
          <w:rFonts w:eastAsia="Times New Roman"/>
          <w:spacing w:val="4"/>
          <w:lang w:eastAsia="en-US"/>
        </w:rPr>
        <w:t>THE</w:t>
      </w:r>
      <w:r>
        <w:rPr>
          <w:rFonts w:eastAsia="Times New Roman"/>
          <w:lang w:eastAsia="en-US"/>
        </w:rPr>
        <w:t xml:space="preserve"> </w:t>
      </w:r>
      <w:r>
        <w:rPr>
          <w:rFonts w:eastAsia="Times New Roman"/>
          <w:spacing w:val="17"/>
          <w:lang w:eastAsia="en-US"/>
        </w:rPr>
        <w:t>REQUIREMENTS</w:t>
      </w:r>
      <w:r>
        <w:rPr>
          <w:rFonts w:eastAsia="Times New Roman"/>
          <w:spacing w:val="13"/>
          <w:w w:val="110"/>
          <w:lang w:eastAsia="en-US"/>
        </w:rPr>
        <w:t xml:space="preserve"> </w:t>
      </w:r>
      <w:r>
        <w:rPr>
          <w:rFonts w:eastAsia="Times New Roman"/>
          <w:spacing w:val="-5"/>
          <w:lang w:eastAsia="en-US"/>
        </w:rPr>
        <w:t>F</w:t>
      </w:r>
      <w:r>
        <w:rPr>
          <w:rFonts w:eastAsia="Times New Roman"/>
          <w:lang w:eastAsia="en-US"/>
        </w:rPr>
        <w:t xml:space="preserve">OR </w:t>
      </w:r>
      <w:r>
        <w:rPr>
          <w:rFonts w:eastAsia="Times New Roman"/>
          <w:spacing w:val="19"/>
          <w:lang w:eastAsia="en-US"/>
        </w:rPr>
        <w:t>THE</w:t>
      </w:r>
      <w:r>
        <w:rPr>
          <w:rFonts w:eastAsia="Times New Roman"/>
          <w:w w:val="114"/>
          <w:lang w:eastAsia="en-US"/>
        </w:rPr>
        <w:t xml:space="preserve"> DEGREE</w:t>
      </w:r>
      <w:r>
        <w:rPr>
          <w:rFonts w:eastAsia="Times New Roman"/>
          <w:spacing w:val="-3"/>
          <w:w w:val="114"/>
          <w:lang w:eastAsia="en-US"/>
        </w:rPr>
        <w:t xml:space="preserve"> </w:t>
      </w:r>
      <w:r>
        <w:rPr>
          <w:rFonts w:eastAsia="Times New Roman"/>
          <w:w w:val="114"/>
          <w:lang w:eastAsia="en-US"/>
        </w:rPr>
        <w:t>OF</w:t>
      </w:r>
    </w:p>
    <w:p w14:paraId="74F9945E" w14:textId="77777777" w:rsidR="009242FA" w:rsidRDefault="009242FA" w:rsidP="009242FA">
      <w:pPr>
        <w:spacing w:before="4" w:after="0" w:line="280" w:lineRule="exact"/>
        <w:jc w:val="left"/>
        <w:rPr>
          <w:rFonts w:eastAsia="Times New Roman"/>
          <w:lang w:eastAsia="en-US"/>
        </w:rPr>
      </w:pPr>
    </w:p>
    <w:p w14:paraId="7E99CA02" w14:textId="424261AE" w:rsidR="009242FA" w:rsidRPr="000370C2" w:rsidRDefault="009242FA" w:rsidP="000370C2">
      <w:pPr>
        <w:spacing w:after="0" w:line="240" w:lineRule="auto"/>
        <w:ind w:left="2013" w:right="1524"/>
        <w:jc w:val="center"/>
        <w:rPr>
          <w:rFonts w:eastAsia="Times New Roman"/>
          <w:b/>
          <w:bCs/>
          <w:lang w:eastAsia="en-US"/>
        </w:rPr>
      </w:pPr>
      <w:r>
        <w:rPr>
          <w:rFonts w:eastAsia="Times New Roman"/>
          <w:b/>
          <w:bCs/>
          <w:w w:val="111"/>
          <w:lang w:eastAsia="en-US"/>
        </w:rPr>
        <w:t>BA</w:t>
      </w:r>
      <w:r>
        <w:rPr>
          <w:rFonts w:eastAsia="Times New Roman"/>
          <w:b/>
          <w:bCs/>
          <w:spacing w:val="-4"/>
          <w:w w:val="111"/>
          <w:lang w:eastAsia="en-US"/>
        </w:rPr>
        <w:t>C</w:t>
      </w:r>
      <w:r>
        <w:rPr>
          <w:rFonts w:eastAsia="Times New Roman"/>
          <w:b/>
          <w:bCs/>
          <w:w w:val="111"/>
          <w:lang w:eastAsia="en-US"/>
        </w:rPr>
        <w:t>HELOR</w:t>
      </w:r>
      <w:r>
        <w:rPr>
          <w:rFonts w:eastAsia="Times New Roman"/>
          <w:b/>
          <w:bCs/>
          <w:spacing w:val="23"/>
          <w:w w:val="111"/>
          <w:lang w:eastAsia="en-US"/>
        </w:rPr>
        <w:t xml:space="preserve"> </w:t>
      </w:r>
      <w:r>
        <w:rPr>
          <w:rFonts w:eastAsia="Times New Roman"/>
          <w:b/>
          <w:bCs/>
          <w:lang w:eastAsia="en-US"/>
        </w:rPr>
        <w:t xml:space="preserve">OF </w:t>
      </w:r>
      <w:r>
        <w:rPr>
          <w:rFonts w:eastAsia="Times New Roman"/>
          <w:b/>
          <w:bCs/>
          <w:spacing w:val="4"/>
          <w:lang w:eastAsia="en-US"/>
        </w:rPr>
        <w:t>SCIENCE</w:t>
      </w:r>
      <w:r>
        <w:rPr>
          <w:rFonts w:eastAsia="Times New Roman"/>
          <w:b/>
          <w:bCs/>
          <w:spacing w:val="13"/>
          <w:w w:val="109"/>
          <w:lang w:eastAsia="en-US"/>
        </w:rPr>
        <w:t xml:space="preserve"> </w:t>
      </w:r>
      <w:r>
        <w:rPr>
          <w:rFonts w:eastAsia="Times New Roman"/>
          <w:b/>
          <w:bCs/>
          <w:lang w:eastAsia="en-US"/>
        </w:rPr>
        <w:t>IN</w:t>
      </w:r>
      <w:r>
        <w:rPr>
          <w:rFonts w:eastAsia="Times New Roman"/>
          <w:b/>
          <w:bCs/>
          <w:spacing w:val="30"/>
          <w:lang w:eastAsia="en-US"/>
        </w:rPr>
        <w:t xml:space="preserve"> </w:t>
      </w:r>
      <w:r>
        <w:rPr>
          <w:rFonts w:eastAsia="Times New Roman"/>
          <w:b/>
          <w:bCs/>
          <w:w w:val="109"/>
          <w:lang w:eastAsia="en-US"/>
        </w:rPr>
        <w:t>COMPUTERR</w:t>
      </w:r>
      <w:r>
        <w:rPr>
          <w:rFonts w:eastAsia="Times New Roman"/>
          <w:b/>
          <w:bCs/>
          <w:spacing w:val="46"/>
          <w:w w:val="109"/>
          <w:lang w:eastAsia="en-US"/>
        </w:rPr>
        <w:t xml:space="preserve"> </w:t>
      </w:r>
      <w:r>
        <w:rPr>
          <w:rFonts w:eastAsia="Times New Roman"/>
          <w:b/>
          <w:bCs/>
          <w:w w:val="109"/>
          <w:lang w:eastAsia="en-US"/>
        </w:rPr>
        <w:t>SCIENCE / SOFTWARE ENGINEERING</w:t>
      </w:r>
    </w:p>
    <w:p w14:paraId="473952C7" w14:textId="24126E46" w:rsidR="000370C2" w:rsidRDefault="000370C2" w:rsidP="00572708">
      <w:pPr>
        <w:spacing w:after="0" w:line="500" w:lineRule="atLeast"/>
        <w:ind w:left="2188" w:right="1699"/>
        <w:jc w:val="center"/>
        <w:rPr>
          <w:rFonts w:eastAsia="Times New Roman"/>
          <w:w w:val="116"/>
          <w:lang w:eastAsia="en-US"/>
        </w:rPr>
      </w:pPr>
      <w:r>
        <w:rPr>
          <w:rFonts w:eastAsia="Times New Roman"/>
          <w:w w:val="116"/>
          <w:lang w:eastAsia="en-US"/>
        </w:rPr>
        <w:t>at the</w:t>
      </w:r>
    </w:p>
    <w:p w14:paraId="0FDE0A3F" w14:textId="6C3BA517" w:rsidR="009242FA" w:rsidRDefault="009242FA" w:rsidP="000F53FC">
      <w:pPr>
        <w:spacing w:after="0" w:line="500" w:lineRule="atLeast"/>
        <w:ind w:left="2188" w:right="1699"/>
        <w:jc w:val="center"/>
        <w:rPr>
          <w:rFonts w:eastAsia="Times New Roman"/>
          <w:spacing w:val="6"/>
          <w:w w:val="109"/>
          <w:lang w:eastAsia="en-US"/>
        </w:rPr>
      </w:pPr>
      <w:r>
        <w:rPr>
          <w:rFonts w:eastAsia="Times New Roman"/>
          <w:w w:val="109"/>
          <w:lang w:eastAsia="en-US"/>
        </w:rPr>
        <w:t>SUKKUR</w:t>
      </w:r>
      <w:r>
        <w:rPr>
          <w:rFonts w:eastAsia="Times New Roman"/>
          <w:spacing w:val="6"/>
          <w:w w:val="109"/>
          <w:lang w:eastAsia="en-US"/>
        </w:rPr>
        <w:t xml:space="preserve"> IBA University</w:t>
      </w:r>
    </w:p>
    <w:p w14:paraId="543BD725" w14:textId="316E9145" w:rsidR="009242FA" w:rsidRDefault="00523530" w:rsidP="009242FA">
      <w:pPr>
        <w:spacing w:before="2" w:after="0" w:line="500" w:lineRule="atLeast"/>
        <w:ind w:left="2188" w:right="1699"/>
        <w:jc w:val="center"/>
        <w:rPr>
          <w:rFonts w:eastAsia="Times New Roman"/>
          <w:b/>
          <w:bCs/>
          <w:lang w:eastAsia="en-US"/>
        </w:rPr>
      </w:pPr>
      <w:proofErr w:type="gramStart"/>
      <w:r>
        <w:rPr>
          <w:rFonts w:eastAsia="Times New Roman"/>
          <w:b/>
          <w:bCs/>
          <w:lang w:eastAsia="en-US"/>
        </w:rPr>
        <w:t>October,</w:t>
      </w:r>
      <w:proofErr w:type="gramEnd"/>
      <w:r w:rsidR="009242FA">
        <w:rPr>
          <w:rFonts w:eastAsia="Times New Roman"/>
          <w:b/>
          <w:bCs/>
          <w:spacing w:val="26"/>
          <w:lang w:eastAsia="en-US"/>
        </w:rPr>
        <w:t xml:space="preserve"> </w:t>
      </w:r>
      <w:r w:rsidR="009242FA">
        <w:rPr>
          <w:rFonts w:eastAsia="Times New Roman"/>
          <w:b/>
          <w:bCs/>
          <w:w w:val="106"/>
          <w:lang w:eastAsia="en-US"/>
        </w:rPr>
        <w:t>2021</w:t>
      </w:r>
    </w:p>
    <w:p w14:paraId="16B9927E" w14:textId="77777777" w:rsidR="009242FA" w:rsidRDefault="009242FA" w:rsidP="009242FA">
      <w:pPr>
        <w:spacing w:before="4" w:after="0" w:line="260" w:lineRule="exact"/>
        <w:jc w:val="left"/>
        <w:rPr>
          <w:rFonts w:eastAsia="Times New Roman"/>
          <w:lang w:eastAsia="en-US"/>
        </w:rPr>
      </w:pPr>
    </w:p>
    <w:p w14:paraId="3EAA11EC" w14:textId="655053A8" w:rsidR="000F53FC" w:rsidRPr="008B5066" w:rsidRDefault="009242FA" w:rsidP="008B5066">
      <w:pPr>
        <w:spacing w:before="22" w:after="0" w:line="240" w:lineRule="auto"/>
        <w:ind w:left="990" w:right="360"/>
        <w:jc w:val="center"/>
        <w:rPr>
          <w:rFonts w:eastAsia="Times New Roman"/>
          <w:w w:val="113"/>
          <w:lang w:eastAsia="en-US"/>
        </w:rPr>
      </w:pPr>
      <w:r>
        <w:rPr>
          <w:rFonts w:eastAsia="Times New Roman"/>
          <w:spacing w:val="-133"/>
          <w:w w:val="409"/>
          <w:lang w:eastAsia="en-US"/>
        </w:rPr>
        <w:t xml:space="preserve"> </w:t>
      </w:r>
      <w:r>
        <w:rPr>
          <w:rFonts w:eastAsia="Times New Roman"/>
          <w:b/>
          <w:bCs/>
          <w:position w:val="1"/>
          <w:lang w:eastAsia="en-US"/>
        </w:rPr>
        <w:t>©</w:t>
      </w:r>
      <w:r>
        <w:rPr>
          <w:rFonts w:eastAsia="Times New Roman"/>
          <w:b/>
          <w:bCs/>
          <w:spacing w:val="8"/>
          <w:position w:val="1"/>
          <w:lang w:eastAsia="en-US"/>
        </w:rPr>
        <w:t xml:space="preserve"> </w:t>
      </w:r>
      <w:r>
        <w:rPr>
          <w:rFonts w:eastAsia="Times New Roman"/>
          <w:b/>
          <w:bCs/>
          <w:lang w:eastAsia="en-US"/>
        </w:rPr>
        <w:t>2021</w:t>
      </w:r>
      <w:r w:rsidR="00B343B1">
        <w:rPr>
          <w:rFonts w:eastAsia="Times New Roman"/>
          <w:b/>
          <w:bCs/>
          <w:lang w:eastAsia="en-US"/>
        </w:rPr>
        <w:t xml:space="preserve"> </w:t>
      </w:r>
      <w:r>
        <w:rPr>
          <w:rFonts w:eastAsia="Times New Roman"/>
          <w:b/>
          <w:bCs/>
          <w:lang w:eastAsia="en-US"/>
        </w:rPr>
        <w:t>Tarique Hassan, Muhammad Ahsan and Suhail Ahmed</w:t>
      </w:r>
      <w:r>
        <w:rPr>
          <w:rFonts w:eastAsia="Times New Roman"/>
          <w:w w:val="113"/>
          <w:lang w:eastAsia="en-US"/>
        </w:rPr>
        <w:t>.</w:t>
      </w:r>
      <w:r w:rsidR="008B5066">
        <w:rPr>
          <w:rFonts w:eastAsia="Times New Roman"/>
          <w:spacing w:val="32"/>
          <w:w w:val="113"/>
          <w:lang w:eastAsia="en-US"/>
        </w:rPr>
        <w:t xml:space="preserve"> </w:t>
      </w:r>
      <w:r>
        <w:rPr>
          <w:rFonts w:eastAsia="Times New Roman"/>
          <w:lang w:eastAsia="en-US"/>
        </w:rPr>
        <w:t>All</w:t>
      </w:r>
      <w:r>
        <w:rPr>
          <w:rFonts w:eastAsia="Times New Roman"/>
          <w:spacing w:val="26"/>
          <w:lang w:eastAsia="en-US"/>
        </w:rPr>
        <w:t xml:space="preserve"> </w:t>
      </w:r>
      <w:r>
        <w:rPr>
          <w:rFonts w:eastAsia="Times New Roman"/>
          <w:lang w:eastAsia="en-US"/>
        </w:rPr>
        <w:t>rig</w:t>
      </w:r>
      <w:r>
        <w:rPr>
          <w:rFonts w:eastAsia="Times New Roman"/>
          <w:spacing w:val="-5"/>
          <w:lang w:eastAsia="en-US"/>
        </w:rPr>
        <w:t>h</w:t>
      </w:r>
      <w:r>
        <w:rPr>
          <w:rFonts w:eastAsia="Times New Roman"/>
          <w:lang w:eastAsia="en-US"/>
        </w:rPr>
        <w:t xml:space="preserve">ts </w:t>
      </w:r>
      <w:r>
        <w:rPr>
          <w:rFonts w:eastAsia="Times New Roman"/>
          <w:spacing w:val="22"/>
          <w:lang w:eastAsia="en-US"/>
        </w:rPr>
        <w:t>reserved</w:t>
      </w:r>
      <w:r>
        <w:rPr>
          <w:rFonts w:eastAsia="Times New Roman"/>
          <w:w w:val="109"/>
          <w:lang w:eastAsia="en-US"/>
        </w:rPr>
        <w:t>.</w:t>
      </w:r>
    </w:p>
    <w:p w14:paraId="080F7039" w14:textId="66470C24" w:rsidR="009242FA" w:rsidRDefault="009242FA" w:rsidP="009242FA">
      <w:pPr>
        <w:spacing w:after="0" w:line="254" w:lineRule="auto"/>
        <w:ind w:left="2001" w:right="1511"/>
        <w:jc w:val="center"/>
        <w:rPr>
          <w:rFonts w:eastAsia="Times New Roman"/>
          <w:sz w:val="20"/>
          <w:szCs w:val="20"/>
          <w:lang w:eastAsia="en-US"/>
        </w:rPr>
      </w:pPr>
      <w:r>
        <w:rPr>
          <w:rFonts w:eastAsia="Times New Roman"/>
          <w:sz w:val="20"/>
          <w:szCs w:val="20"/>
          <w:lang w:eastAsia="en-US"/>
        </w:rPr>
        <w:t xml:space="preserve">The </w:t>
      </w:r>
      <w:r>
        <w:rPr>
          <w:rFonts w:eastAsia="Times New Roman"/>
          <w:w w:val="115"/>
          <w:sz w:val="20"/>
          <w:szCs w:val="20"/>
          <w:lang w:eastAsia="en-US"/>
        </w:rPr>
        <w:t>author</w:t>
      </w:r>
      <w:r>
        <w:rPr>
          <w:rFonts w:eastAsia="Times New Roman"/>
          <w:spacing w:val="11"/>
          <w:w w:val="115"/>
          <w:sz w:val="20"/>
          <w:szCs w:val="20"/>
          <w:lang w:eastAsia="en-US"/>
        </w:rPr>
        <w:t xml:space="preserve"> </w:t>
      </w:r>
      <w:r>
        <w:rPr>
          <w:rFonts w:eastAsia="Times New Roman"/>
          <w:sz w:val="20"/>
          <w:szCs w:val="20"/>
          <w:lang w:eastAsia="en-US"/>
        </w:rPr>
        <w:t>here</w:t>
      </w:r>
      <w:r>
        <w:rPr>
          <w:rFonts w:eastAsia="Times New Roman"/>
          <w:spacing w:val="-5"/>
          <w:sz w:val="20"/>
          <w:szCs w:val="20"/>
          <w:lang w:eastAsia="en-US"/>
        </w:rPr>
        <w:t>b</w:t>
      </w:r>
      <w:r>
        <w:rPr>
          <w:rFonts w:eastAsia="Times New Roman"/>
          <w:sz w:val="20"/>
          <w:szCs w:val="20"/>
          <w:lang w:eastAsia="en-US"/>
        </w:rPr>
        <w:t xml:space="preserve">y </w:t>
      </w:r>
      <w:r>
        <w:rPr>
          <w:rFonts w:eastAsia="Times New Roman"/>
          <w:w w:val="114"/>
          <w:sz w:val="20"/>
          <w:szCs w:val="20"/>
          <w:lang w:eastAsia="en-US"/>
        </w:rPr>
        <w:t>gra</w:t>
      </w:r>
      <w:r>
        <w:rPr>
          <w:rFonts w:eastAsia="Times New Roman"/>
          <w:spacing w:val="-6"/>
          <w:w w:val="114"/>
          <w:sz w:val="20"/>
          <w:szCs w:val="20"/>
          <w:lang w:eastAsia="en-US"/>
        </w:rPr>
        <w:t>n</w:t>
      </w:r>
      <w:r>
        <w:rPr>
          <w:rFonts w:eastAsia="Times New Roman"/>
          <w:w w:val="114"/>
          <w:sz w:val="20"/>
          <w:szCs w:val="20"/>
          <w:lang w:eastAsia="en-US"/>
        </w:rPr>
        <w:t>ts</w:t>
      </w:r>
      <w:r>
        <w:rPr>
          <w:rFonts w:eastAsia="Times New Roman"/>
          <w:spacing w:val="12"/>
          <w:w w:val="114"/>
          <w:sz w:val="20"/>
          <w:szCs w:val="20"/>
          <w:lang w:eastAsia="en-US"/>
        </w:rPr>
        <w:t xml:space="preserve"> </w:t>
      </w:r>
      <w:r>
        <w:rPr>
          <w:rFonts w:eastAsia="Times New Roman"/>
          <w:spacing w:val="5"/>
          <w:w w:val="107"/>
          <w:sz w:val="20"/>
          <w:szCs w:val="20"/>
          <w:lang w:eastAsia="en-US"/>
        </w:rPr>
        <w:t>p</w:t>
      </w:r>
      <w:r>
        <w:rPr>
          <w:rFonts w:eastAsia="Times New Roman"/>
          <w:w w:val="107"/>
          <w:sz w:val="20"/>
          <w:szCs w:val="20"/>
          <w:lang w:eastAsia="en-US"/>
        </w:rPr>
        <w:t>ermission</w:t>
      </w:r>
      <w:r>
        <w:rPr>
          <w:rFonts w:eastAsia="Times New Roman"/>
          <w:sz w:val="20"/>
          <w:szCs w:val="20"/>
          <w:lang w:eastAsia="en-US"/>
        </w:rPr>
        <w:t xml:space="preserve"> to Sukkur IBA</w:t>
      </w:r>
      <w:r>
        <w:rPr>
          <w:rFonts w:eastAsia="Times New Roman"/>
          <w:spacing w:val="42"/>
          <w:sz w:val="20"/>
          <w:szCs w:val="20"/>
          <w:lang w:eastAsia="en-US"/>
        </w:rPr>
        <w:t xml:space="preserve"> </w:t>
      </w:r>
      <w:r>
        <w:rPr>
          <w:rFonts w:eastAsia="Times New Roman"/>
          <w:sz w:val="20"/>
          <w:szCs w:val="20"/>
          <w:lang w:eastAsia="en-US"/>
        </w:rPr>
        <w:t>to</w:t>
      </w:r>
      <w:r>
        <w:rPr>
          <w:rFonts w:eastAsia="Times New Roman"/>
          <w:spacing w:val="39"/>
          <w:sz w:val="20"/>
          <w:szCs w:val="20"/>
          <w:lang w:eastAsia="en-US"/>
        </w:rPr>
        <w:t xml:space="preserve"> </w:t>
      </w:r>
      <w:r>
        <w:rPr>
          <w:rFonts w:eastAsia="Times New Roman"/>
          <w:w w:val="110"/>
          <w:sz w:val="20"/>
          <w:szCs w:val="20"/>
          <w:lang w:eastAsia="en-US"/>
        </w:rPr>
        <w:t>repr</w:t>
      </w:r>
      <w:r>
        <w:rPr>
          <w:rFonts w:eastAsia="Times New Roman"/>
          <w:spacing w:val="6"/>
          <w:w w:val="110"/>
          <w:sz w:val="20"/>
          <w:szCs w:val="20"/>
          <w:lang w:eastAsia="en-US"/>
        </w:rPr>
        <w:t>o</w:t>
      </w:r>
      <w:r>
        <w:rPr>
          <w:rFonts w:eastAsia="Times New Roman"/>
          <w:w w:val="108"/>
          <w:sz w:val="20"/>
          <w:szCs w:val="20"/>
          <w:lang w:eastAsia="en-US"/>
        </w:rPr>
        <w:t xml:space="preserve">duce </w:t>
      </w:r>
      <w:r>
        <w:rPr>
          <w:rFonts w:eastAsia="Times New Roman"/>
          <w:sz w:val="20"/>
          <w:szCs w:val="20"/>
          <w:lang w:eastAsia="en-US"/>
        </w:rPr>
        <w:t xml:space="preserve">and </w:t>
      </w:r>
      <w:r>
        <w:rPr>
          <w:rFonts w:eastAsia="Times New Roman"/>
          <w:w w:val="114"/>
          <w:sz w:val="20"/>
          <w:szCs w:val="20"/>
          <w:lang w:eastAsia="en-US"/>
        </w:rPr>
        <w:t>distribu</w:t>
      </w:r>
      <w:r>
        <w:rPr>
          <w:rFonts w:eastAsia="Times New Roman"/>
          <w:spacing w:val="1"/>
          <w:w w:val="114"/>
          <w:sz w:val="20"/>
          <w:szCs w:val="20"/>
          <w:lang w:eastAsia="en-US"/>
        </w:rPr>
        <w:t>t</w:t>
      </w:r>
      <w:r>
        <w:rPr>
          <w:rFonts w:eastAsia="Times New Roman"/>
          <w:w w:val="114"/>
          <w:sz w:val="20"/>
          <w:szCs w:val="20"/>
          <w:lang w:eastAsia="en-US"/>
        </w:rPr>
        <w:t>e</w:t>
      </w:r>
      <w:r>
        <w:rPr>
          <w:rFonts w:eastAsia="Times New Roman"/>
          <w:spacing w:val="13"/>
          <w:w w:val="114"/>
          <w:sz w:val="20"/>
          <w:szCs w:val="20"/>
          <w:lang w:eastAsia="en-US"/>
        </w:rPr>
        <w:t xml:space="preserve"> </w:t>
      </w:r>
      <w:r>
        <w:rPr>
          <w:rFonts w:eastAsia="Times New Roman"/>
          <w:sz w:val="20"/>
          <w:szCs w:val="20"/>
          <w:lang w:eastAsia="en-US"/>
        </w:rPr>
        <w:t>publicly</w:t>
      </w:r>
      <w:r>
        <w:rPr>
          <w:rFonts w:eastAsia="Times New Roman"/>
          <w:spacing w:val="20"/>
          <w:sz w:val="20"/>
          <w:szCs w:val="20"/>
          <w:lang w:eastAsia="en-US"/>
        </w:rPr>
        <w:t xml:space="preserve"> </w:t>
      </w:r>
      <w:r>
        <w:rPr>
          <w:rFonts w:eastAsia="Times New Roman"/>
          <w:sz w:val="20"/>
          <w:szCs w:val="20"/>
          <w:lang w:eastAsia="en-US"/>
        </w:rPr>
        <w:t>pa</w:t>
      </w:r>
      <w:r>
        <w:rPr>
          <w:rFonts w:eastAsia="Times New Roman"/>
          <w:spacing w:val="6"/>
          <w:sz w:val="20"/>
          <w:szCs w:val="20"/>
          <w:lang w:eastAsia="en-US"/>
        </w:rPr>
        <w:t>p</w:t>
      </w:r>
      <w:r>
        <w:rPr>
          <w:rFonts w:eastAsia="Times New Roman"/>
          <w:sz w:val="20"/>
          <w:szCs w:val="20"/>
          <w:lang w:eastAsia="en-US"/>
        </w:rPr>
        <w:t>er and</w:t>
      </w:r>
      <w:r>
        <w:rPr>
          <w:rFonts w:eastAsia="Times New Roman"/>
          <w:spacing w:val="8"/>
          <w:sz w:val="20"/>
          <w:szCs w:val="20"/>
          <w:lang w:eastAsia="en-US"/>
        </w:rPr>
        <w:t xml:space="preserve"> </w:t>
      </w:r>
      <w:r>
        <w:rPr>
          <w:rFonts w:eastAsia="Times New Roman"/>
          <w:w w:val="108"/>
          <w:sz w:val="20"/>
          <w:szCs w:val="20"/>
          <w:lang w:eastAsia="en-US"/>
        </w:rPr>
        <w:t>electronic</w:t>
      </w:r>
      <w:r>
        <w:rPr>
          <w:rFonts w:eastAsia="Times New Roman"/>
          <w:spacing w:val="14"/>
          <w:w w:val="108"/>
          <w:sz w:val="20"/>
          <w:szCs w:val="20"/>
          <w:lang w:eastAsia="en-US"/>
        </w:rPr>
        <w:t xml:space="preserve"> </w:t>
      </w:r>
      <w:r>
        <w:rPr>
          <w:rFonts w:eastAsia="Times New Roman"/>
          <w:sz w:val="20"/>
          <w:szCs w:val="20"/>
          <w:lang w:eastAsia="en-US"/>
        </w:rPr>
        <w:t>copies</w:t>
      </w:r>
      <w:r>
        <w:rPr>
          <w:rFonts w:eastAsia="Times New Roman"/>
          <w:spacing w:val="35"/>
          <w:sz w:val="20"/>
          <w:szCs w:val="20"/>
          <w:lang w:eastAsia="en-US"/>
        </w:rPr>
        <w:t xml:space="preserve"> </w:t>
      </w:r>
      <w:r>
        <w:rPr>
          <w:rFonts w:eastAsia="Times New Roman"/>
          <w:sz w:val="20"/>
          <w:szCs w:val="20"/>
          <w:lang w:eastAsia="en-US"/>
        </w:rPr>
        <w:t>of</w:t>
      </w:r>
      <w:r>
        <w:rPr>
          <w:rFonts w:eastAsia="Times New Roman"/>
          <w:spacing w:val="14"/>
          <w:sz w:val="20"/>
          <w:szCs w:val="20"/>
          <w:lang w:eastAsia="en-US"/>
        </w:rPr>
        <w:t xml:space="preserve"> </w:t>
      </w:r>
      <w:r>
        <w:rPr>
          <w:rFonts w:eastAsia="Times New Roman"/>
          <w:sz w:val="20"/>
          <w:szCs w:val="20"/>
          <w:lang w:eastAsia="en-US"/>
        </w:rPr>
        <w:t>this</w:t>
      </w:r>
      <w:r>
        <w:rPr>
          <w:rFonts w:eastAsia="Times New Roman"/>
          <w:spacing w:val="43"/>
          <w:sz w:val="20"/>
          <w:szCs w:val="20"/>
          <w:lang w:eastAsia="en-US"/>
        </w:rPr>
        <w:t xml:space="preserve"> </w:t>
      </w:r>
      <w:r>
        <w:rPr>
          <w:rFonts w:eastAsia="Times New Roman"/>
          <w:w w:val="110"/>
          <w:sz w:val="20"/>
          <w:szCs w:val="20"/>
          <w:lang w:eastAsia="en-US"/>
        </w:rPr>
        <w:t>thesis</w:t>
      </w:r>
      <w:r>
        <w:rPr>
          <w:rFonts w:eastAsia="Times New Roman"/>
          <w:spacing w:val="17"/>
          <w:sz w:val="20"/>
          <w:szCs w:val="20"/>
          <w:lang w:eastAsia="en-US"/>
        </w:rPr>
        <w:t xml:space="preserve"> </w:t>
      </w:r>
      <w:r>
        <w:rPr>
          <w:rFonts w:eastAsia="Times New Roman"/>
          <w:sz w:val="20"/>
          <w:szCs w:val="20"/>
          <w:lang w:eastAsia="en-US"/>
        </w:rPr>
        <w:t>and</w:t>
      </w:r>
      <w:r>
        <w:rPr>
          <w:rFonts w:eastAsia="Times New Roman"/>
          <w:spacing w:val="8"/>
          <w:sz w:val="20"/>
          <w:szCs w:val="20"/>
          <w:lang w:eastAsia="en-US"/>
        </w:rPr>
        <w:t xml:space="preserve"> </w:t>
      </w:r>
      <w:r>
        <w:rPr>
          <w:rFonts w:eastAsia="Times New Roman"/>
          <w:w w:val="116"/>
          <w:sz w:val="20"/>
          <w:szCs w:val="20"/>
          <w:lang w:eastAsia="en-US"/>
        </w:rPr>
        <w:t>gra</w:t>
      </w:r>
      <w:r>
        <w:rPr>
          <w:rFonts w:eastAsia="Times New Roman"/>
          <w:spacing w:val="-6"/>
          <w:w w:val="116"/>
          <w:sz w:val="20"/>
          <w:szCs w:val="20"/>
          <w:lang w:eastAsia="en-US"/>
        </w:rPr>
        <w:t>n</w:t>
      </w:r>
      <w:r>
        <w:rPr>
          <w:rFonts w:eastAsia="Times New Roman"/>
          <w:w w:val="116"/>
          <w:sz w:val="20"/>
          <w:szCs w:val="20"/>
          <w:lang w:eastAsia="en-US"/>
        </w:rPr>
        <w:t>t</w:t>
      </w:r>
      <w:r>
        <w:rPr>
          <w:rFonts w:eastAsia="Times New Roman"/>
          <w:spacing w:val="11"/>
          <w:w w:val="116"/>
          <w:sz w:val="20"/>
          <w:szCs w:val="20"/>
          <w:lang w:eastAsia="en-US"/>
        </w:rPr>
        <w:t xml:space="preserve"> </w:t>
      </w:r>
      <w:r>
        <w:rPr>
          <w:rFonts w:eastAsia="Times New Roman"/>
          <w:sz w:val="20"/>
          <w:szCs w:val="20"/>
          <w:lang w:eastAsia="en-US"/>
        </w:rPr>
        <w:t>others the</w:t>
      </w:r>
      <w:r>
        <w:rPr>
          <w:rFonts w:eastAsia="Times New Roman"/>
          <w:spacing w:val="7"/>
          <w:sz w:val="20"/>
          <w:szCs w:val="20"/>
          <w:lang w:eastAsia="en-US"/>
        </w:rPr>
        <w:t xml:space="preserve"> </w:t>
      </w:r>
      <w:r>
        <w:rPr>
          <w:rFonts w:eastAsia="Times New Roman"/>
          <w:w w:val="109"/>
          <w:sz w:val="20"/>
          <w:szCs w:val="20"/>
          <w:lang w:eastAsia="en-US"/>
        </w:rPr>
        <w:t>rig</w:t>
      </w:r>
      <w:r>
        <w:rPr>
          <w:rFonts w:eastAsia="Times New Roman"/>
          <w:spacing w:val="-5"/>
          <w:w w:val="109"/>
          <w:sz w:val="20"/>
          <w:szCs w:val="20"/>
          <w:lang w:eastAsia="en-US"/>
        </w:rPr>
        <w:t>h</w:t>
      </w:r>
      <w:r>
        <w:rPr>
          <w:rFonts w:eastAsia="Times New Roman"/>
          <w:w w:val="143"/>
          <w:sz w:val="20"/>
          <w:szCs w:val="20"/>
          <w:lang w:eastAsia="en-US"/>
        </w:rPr>
        <w:t>t</w:t>
      </w:r>
      <w:r>
        <w:rPr>
          <w:rFonts w:eastAsia="Times New Roman"/>
          <w:spacing w:val="16"/>
          <w:sz w:val="20"/>
          <w:szCs w:val="20"/>
          <w:lang w:eastAsia="en-US"/>
        </w:rPr>
        <w:t xml:space="preserve"> </w:t>
      </w:r>
      <w:r>
        <w:rPr>
          <w:rFonts w:eastAsia="Times New Roman"/>
          <w:sz w:val="20"/>
          <w:szCs w:val="20"/>
          <w:lang w:eastAsia="en-US"/>
        </w:rPr>
        <w:t>to</w:t>
      </w:r>
      <w:r>
        <w:rPr>
          <w:rFonts w:eastAsia="Times New Roman"/>
          <w:spacing w:val="39"/>
          <w:sz w:val="20"/>
          <w:szCs w:val="20"/>
          <w:lang w:eastAsia="en-US"/>
        </w:rPr>
        <w:t xml:space="preserve"> </w:t>
      </w:r>
      <w:r>
        <w:rPr>
          <w:rFonts w:eastAsia="Times New Roman"/>
          <w:sz w:val="20"/>
          <w:szCs w:val="20"/>
          <w:lang w:eastAsia="en-US"/>
        </w:rPr>
        <w:t>do</w:t>
      </w:r>
      <w:r>
        <w:rPr>
          <w:rFonts w:eastAsia="Times New Roman"/>
          <w:spacing w:val="30"/>
          <w:sz w:val="20"/>
          <w:szCs w:val="20"/>
          <w:lang w:eastAsia="en-US"/>
        </w:rPr>
        <w:t xml:space="preserve"> </w:t>
      </w:r>
      <w:r>
        <w:rPr>
          <w:rFonts w:eastAsia="Times New Roman"/>
          <w:w w:val="105"/>
          <w:sz w:val="20"/>
          <w:szCs w:val="20"/>
          <w:lang w:eastAsia="en-US"/>
        </w:rPr>
        <w:t>so.</w:t>
      </w:r>
    </w:p>
    <w:p w14:paraId="5350F9DF" w14:textId="77777777" w:rsidR="009242FA" w:rsidRDefault="009242FA" w:rsidP="009242FA">
      <w:pPr>
        <w:spacing w:after="0" w:line="200" w:lineRule="exact"/>
        <w:jc w:val="left"/>
        <w:rPr>
          <w:rFonts w:eastAsia="Times New Roman"/>
          <w:lang w:eastAsia="en-US"/>
        </w:rPr>
      </w:pPr>
    </w:p>
    <w:p w14:paraId="648EBE92" w14:textId="77777777" w:rsidR="009242FA" w:rsidRDefault="009242FA" w:rsidP="009242FA">
      <w:pPr>
        <w:tabs>
          <w:tab w:val="left" w:pos="1485"/>
        </w:tabs>
        <w:spacing w:after="0" w:line="200" w:lineRule="exact"/>
        <w:jc w:val="left"/>
        <w:rPr>
          <w:rFonts w:eastAsia="Times New Roman"/>
          <w:b/>
          <w:bCs/>
          <w:sz w:val="20"/>
          <w:szCs w:val="20"/>
          <w:lang w:eastAsia="en-US"/>
        </w:rPr>
      </w:pPr>
    </w:p>
    <w:p w14:paraId="5331C9B8" w14:textId="77777777" w:rsidR="009242FA" w:rsidRDefault="009242FA" w:rsidP="009242FA">
      <w:pPr>
        <w:spacing w:after="240" w:line="200" w:lineRule="exact"/>
        <w:jc w:val="left"/>
        <w:rPr>
          <w:rFonts w:eastAsia="Times New Roman"/>
          <w:b/>
          <w:bCs/>
          <w:lang w:eastAsia="en-US"/>
        </w:rPr>
      </w:pPr>
      <w:r>
        <w:rPr>
          <w:rFonts w:eastAsia="Times New Roman"/>
          <w:w w:val="108"/>
          <w:lang w:eastAsia="en-US"/>
        </w:rPr>
        <w:t>Signature</w:t>
      </w:r>
      <w:r>
        <w:rPr>
          <w:rFonts w:eastAsia="Times New Roman"/>
          <w:spacing w:val="13"/>
          <w:w w:val="108"/>
          <w:lang w:eastAsia="en-US"/>
        </w:rPr>
        <w:t xml:space="preserve"> </w:t>
      </w:r>
      <w:r>
        <w:rPr>
          <w:rFonts w:eastAsia="Times New Roman"/>
          <w:lang w:eastAsia="en-US"/>
        </w:rPr>
        <w:t>of</w:t>
      </w:r>
      <w:r>
        <w:rPr>
          <w:rFonts w:eastAsia="Times New Roman"/>
          <w:spacing w:val="10"/>
          <w:lang w:eastAsia="en-US"/>
        </w:rPr>
        <w:t xml:space="preserve"> </w:t>
      </w:r>
      <w:r>
        <w:rPr>
          <w:rFonts w:eastAsia="Times New Roman"/>
          <w:w w:val="106"/>
          <w:lang w:eastAsia="en-US"/>
        </w:rPr>
        <w:t>Au</w:t>
      </w:r>
      <w:r>
        <w:rPr>
          <w:rFonts w:eastAsia="Times New Roman"/>
          <w:w w:val="113"/>
          <w:lang w:eastAsia="en-US"/>
        </w:rPr>
        <w:t>thor(s)</w:t>
      </w:r>
    </w:p>
    <w:p w14:paraId="38147A27" w14:textId="77777777" w:rsidR="009242FA" w:rsidRDefault="009242FA" w:rsidP="009242FA">
      <w:pPr>
        <w:spacing w:after="0" w:line="200" w:lineRule="exact"/>
        <w:jc w:val="right"/>
        <w:rPr>
          <w:rFonts w:eastAsia="Times New Roman"/>
          <w:b/>
          <w:bCs/>
          <w:sz w:val="20"/>
          <w:szCs w:val="20"/>
          <w:lang w:eastAsia="en-US"/>
        </w:rPr>
      </w:pPr>
      <w:r>
        <w:rPr>
          <w:rFonts w:eastAsia="Times New Roman"/>
          <w:b/>
          <w:bCs/>
          <w:noProof/>
          <w:sz w:val="20"/>
          <w:szCs w:val="20"/>
          <w:lang w:eastAsia="en-US"/>
        </w:rPr>
        <mc:AlternateContent>
          <mc:Choice Requires="wps">
            <w:drawing>
              <wp:anchor distT="0" distB="0" distL="114300" distR="114300" simplePos="0" relativeHeight="251706368" behindDoc="0" locked="0" layoutInCell="1" allowOverlap="1" wp14:anchorId="6971F8CA" wp14:editId="54624BD4">
                <wp:simplePos x="0" y="0"/>
                <wp:positionH relativeFrom="column">
                  <wp:posOffset>19050</wp:posOffset>
                </wp:positionH>
                <wp:positionV relativeFrom="paragraph">
                  <wp:posOffset>36830</wp:posOffset>
                </wp:positionV>
                <wp:extent cx="5934075" cy="635"/>
                <wp:effectExtent l="11430" t="17780" r="17145" b="1016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13780A" id="_x0000_t32" coordsize="21600,21600" o:spt="32" o:oned="t" path="m,l21600,21600e" filled="f">
                <v:path arrowok="t" fillok="f" o:connecttype="none"/>
                <o:lock v:ext="edit" shapetype="t"/>
              </v:shapetype>
              <v:shape id="Straight Arrow Connector 4" o:spid="_x0000_s1026" type="#_x0000_t32" style="position:absolute;margin-left:1.5pt;margin-top:2.9pt;width:467.2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" strokeweight="1.5pt"/>
            </w:pict>
          </mc:Fallback>
        </mc:AlternateContent>
      </w:r>
    </w:p>
    <w:p w14:paraId="049EE9A3" w14:textId="19BA4FAD" w:rsidR="009242FA" w:rsidRDefault="009242FA" w:rsidP="009242FA">
      <w:pPr>
        <w:spacing w:after="240" w:line="200" w:lineRule="exact"/>
        <w:jc w:val="right"/>
        <w:rPr>
          <w:rFonts w:eastAsia="Times New Roman"/>
          <w:lang w:eastAsia="en-US"/>
        </w:rPr>
      </w:pPr>
      <w:r>
        <w:rPr>
          <w:rFonts w:eastAsia="Times New Roman"/>
          <w:b/>
          <w:bCs/>
          <w:lang w:eastAsia="en-US"/>
        </w:rPr>
        <w:t>Tarique Hassan, Muhammad Ahsan, Suhail Ahmed</w:t>
      </w:r>
    </w:p>
    <w:p w14:paraId="5F75BFEB" w14:textId="77777777" w:rsidR="009242FA" w:rsidRDefault="009242FA" w:rsidP="009242FA">
      <w:pPr>
        <w:spacing w:before="22" w:after="0" w:line="240" w:lineRule="auto"/>
        <w:jc w:val="left"/>
        <w:rPr>
          <w:rFonts w:eastAsia="Times New Roman"/>
          <w:w w:val="108"/>
          <w:lang w:eastAsia="en-US"/>
        </w:rPr>
      </w:pPr>
      <w:r>
        <w:rPr>
          <w:rFonts w:eastAsia="Times New Roman"/>
          <w:w w:val="123"/>
          <w:lang w:eastAsia="en-US"/>
        </w:rPr>
        <w:t>Certified</w:t>
      </w:r>
      <w:r>
        <w:rPr>
          <w:rFonts w:eastAsia="Times New Roman"/>
          <w:spacing w:val="16"/>
          <w:w w:val="123"/>
          <w:lang w:eastAsia="en-US"/>
        </w:rPr>
        <w:t xml:space="preserve"> </w:t>
      </w:r>
      <w:r>
        <w:rPr>
          <w:rFonts w:eastAsia="Times New Roman"/>
          <w:spacing w:val="-6"/>
          <w:w w:val="127"/>
          <w:lang w:eastAsia="en-US"/>
        </w:rPr>
        <w:t>b</w:t>
      </w:r>
      <w:r>
        <w:rPr>
          <w:rFonts w:eastAsia="Times New Roman"/>
          <w:w w:val="118"/>
          <w:lang w:eastAsia="en-US"/>
        </w:rPr>
        <w:t xml:space="preserve">y: </w:t>
      </w:r>
      <w:r>
        <w:rPr>
          <w:rFonts w:eastAsia="Times New Roman"/>
          <w:w w:val="110"/>
          <w:lang w:eastAsia="en-US"/>
        </w:rPr>
        <w:t>I</w:t>
      </w:r>
      <w:r>
        <w:rPr>
          <w:rFonts w:eastAsia="Times New Roman"/>
          <w:spacing w:val="-5"/>
          <w:w w:val="110"/>
          <w:lang w:eastAsia="en-US"/>
        </w:rPr>
        <w:t>n</w:t>
      </w:r>
      <w:r>
        <w:rPr>
          <w:rFonts w:eastAsia="Times New Roman"/>
          <w:w w:val="110"/>
          <w:lang w:eastAsia="en-US"/>
        </w:rPr>
        <w:t>ternal</w:t>
      </w:r>
      <w:r>
        <w:rPr>
          <w:rFonts w:eastAsia="Times New Roman"/>
          <w:spacing w:val="15"/>
          <w:w w:val="110"/>
          <w:lang w:eastAsia="en-US"/>
        </w:rPr>
        <w:t xml:space="preserve"> </w:t>
      </w:r>
      <w:r>
        <w:rPr>
          <w:rFonts w:eastAsia="Times New Roman"/>
          <w:lang w:eastAsia="en-US"/>
        </w:rPr>
        <w:t xml:space="preserve">Examiner </w:t>
      </w:r>
    </w:p>
    <w:p w14:paraId="435092EE" w14:textId="77777777" w:rsidR="009242FA" w:rsidRDefault="009242FA" w:rsidP="009242FA">
      <w:pPr>
        <w:spacing w:before="4" w:after="0" w:line="140" w:lineRule="exact"/>
        <w:jc w:val="left"/>
        <w:rPr>
          <w:rFonts w:eastAsia="Times New Roman"/>
          <w:sz w:val="15"/>
          <w:szCs w:val="15"/>
          <w:lang w:eastAsia="en-US"/>
        </w:rPr>
      </w:pPr>
      <w:r>
        <w:rPr>
          <w:rFonts w:eastAsia="Times New Roman"/>
          <w:b/>
          <w:bCs/>
          <w:noProof/>
          <w:sz w:val="20"/>
          <w:szCs w:val="20"/>
          <w:lang w:eastAsia="en-US"/>
        </w:rPr>
        <mc:AlternateContent>
          <mc:Choice Requires="wps">
            <w:drawing>
              <wp:anchor distT="0" distB="0" distL="114300" distR="114300" simplePos="0" relativeHeight="251707392" behindDoc="0" locked="0" layoutInCell="1" allowOverlap="1" wp14:anchorId="5A03D3D0" wp14:editId="5FE1BD8F">
                <wp:simplePos x="0" y="0"/>
                <wp:positionH relativeFrom="column">
                  <wp:posOffset>19050</wp:posOffset>
                </wp:positionH>
                <wp:positionV relativeFrom="paragraph">
                  <wp:posOffset>79375</wp:posOffset>
                </wp:positionV>
                <wp:extent cx="6048375" cy="635"/>
                <wp:effectExtent l="11430" t="13335" r="17145" b="1460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EDB932" id="Straight Arrow Connector 3" o:spid="_x0000_s1026" type="#_x0000_t32" style="position:absolute;margin-left:1.5pt;margin-top:6.25pt;width:476.25pt;height:.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" strokeweight="1.5pt"/>
            </w:pict>
          </mc:Fallback>
        </mc:AlternateContent>
      </w:r>
    </w:p>
    <w:p w14:paraId="05219845" w14:textId="02E27690" w:rsidR="009242FA" w:rsidRDefault="009242FA" w:rsidP="009242FA">
      <w:pPr>
        <w:spacing w:after="0"/>
        <w:jc w:val="right"/>
        <w:rPr>
          <w:rFonts w:eastAsia="Times New Roman"/>
          <w:b/>
          <w:bCs/>
          <w:lang w:eastAsia="en-US"/>
        </w:rPr>
      </w:pPr>
      <w:r>
        <w:rPr>
          <w:rFonts w:eastAsia="Times New Roman"/>
          <w:b/>
          <w:bCs/>
          <w:lang w:eastAsia="en-US"/>
        </w:rPr>
        <w:t>Khalid</w:t>
      </w:r>
      <w:r w:rsidR="00523530">
        <w:rPr>
          <w:rFonts w:eastAsia="Times New Roman"/>
          <w:b/>
          <w:bCs/>
          <w:lang w:eastAsia="en-US"/>
        </w:rPr>
        <w:t xml:space="preserve"> Hussain</w:t>
      </w:r>
    </w:p>
    <w:p w14:paraId="1A4423CB" w14:textId="5AAF8AD4" w:rsidR="009242FA" w:rsidRPr="00CC7090" w:rsidRDefault="005A3F0F" w:rsidP="00CC7090">
      <w:pPr>
        <w:spacing w:after="0"/>
        <w:jc w:val="right"/>
        <w:rPr>
          <w:rFonts w:eastAsia="Times New Roman"/>
          <w:lang w:eastAsia="en-US"/>
        </w:rPr>
      </w:pPr>
      <w:r>
        <w:rPr>
          <w:rFonts w:eastAsia="Times New Roman"/>
          <w:b/>
          <w:bCs/>
          <w:lang w:eastAsia="en-US"/>
        </w:rPr>
        <w:t>Lecturer</w:t>
      </w:r>
      <w:r w:rsidR="009242FA">
        <w:rPr>
          <w:rFonts w:eastAsia="Times New Roman"/>
          <w:b/>
          <w:bCs/>
          <w:lang w:eastAsia="en-US"/>
        </w:rPr>
        <w:t>, Computer Science</w:t>
      </w:r>
    </w:p>
    <w:p w14:paraId="431DD639" w14:textId="77777777" w:rsidR="009242FA" w:rsidRDefault="009242FA" w:rsidP="009242FA">
      <w:pPr>
        <w:spacing w:after="0" w:line="360" w:lineRule="auto"/>
        <w:jc w:val="left"/>
        <w:rPr>
          <w:rFonts w:eastAsia="Times New Roman"/>
          <w:lang w:eastAsia="en-US"/>
        </w:rPr>
      </w:pPr>
      <w:r>
        <w:rPr>
          <w:rFonts w:eastAsia="Times New Roman"/>
          <w:b/>
          <w:bCs/>
          <w:noProof/>
          <w:lang w:eastAsia="en-US"/>
        </w:rPr>
        <mc:AlternateContent>
          <mc:Choice Requires="wps">
            <w:drawing>
              <wp:anchor distT="0" distB="0" distL="114300" distR="114300" simplePos="0" relativeHeight="251708416" behindDoc="0" locked="0" layoutInCell="1" allowOverlap="1" wp14:anchorId="7231FF79" wp14:editId="0322ADB6">
                <wp:simplePos x="0" y="0"/>
                <wp:positionH relativeFrom="column">
                  <wp:posOffset>-47625</wp:posOffset>
                </wp:positionH>
                <wp:positionV relativeFrom="paragraph">
                  <wp:posOffset>196850</wp:posOffset>
                </wp:positionV>
                <wp:extent cx="6048375" cy="635"/>
                <wp:effectExtent l="11430" t="9525" r="17145" b="184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C9A890" id="Straight Arrow Connector 2" o:spid="_x0000_s1026" type="#_x0000_t32" style="position:absolute;margin-left:-3.75pt;margin-top:15.5pt;width:476.25pt;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" strokeweight="1.5pt"/>
            </w:pict>
          </mc:Fallback>
        </mc:AlternateContent>
      </w:r>
      <w:r>
        <w:rPr>
          <w:rFonts w:eastAsia="Times New Roman"/>
          <w:w w:val="110"/>
          <w:lang w:eastAsia="en-US"/>
        </w:rPr>
        <w:t>External</w:t>
      </w:r>
      <w:r>
        <w:rPr>
          <w:rFonts w:eastAsia="Times New Roman"/>
          <w:spacing w:val="12"/>
          <w:w w:val="110"/>
          <w:lang w:eastAsia="en-US"/>
        </w:rPr>
        <w:t xml:space="preserve"> </w:t>
      </w:r>
      <w:r>
        <w:rPr>
          <w:rFonts w:eastAsia="Times New Roman"/>
          <w:lang w:eastAsia="en-US"/>
        </w:rPr>
        <w:t>Examiner</w:t>
      </w:r>
    </w:p>
    <w:p w14:paraId="6AB01A60" w14:textId="77777777" w:rsidR="009242FA" w:rsidRDefault="009242FA" w:rsidP="009242FA">
      <w:pPr>
        <w:spacing w:after="0"/>
        <w:jc w:val="right"/>
        <w:rPr>
          <w:rFonts w:eastAsia="Times New Roman"/>
          <w:b/>
          <w:bCs/>
          <w:lang w:eastAsia="en-US"/>
        </w:rPr>
      </w:pPr>
      <w:r>
        <w:rPr>
          <w:rFonts w:eastAsia="Times New Roman"/>
          <w:b/>
          <w:bCs/>
          <w:lang w:eastAsia="en-US"/>
        </w:rPr>
        <w:t>&lt;Name&gt;,</w:t>
      </w:r>
    </w:p>
    <w:p w14:paraId="00F0D4A2" w14:textId="77777777" w:rsidR="009242FA" w:rsidRDefault="009242FA" w:rsidP="009242FA">
      <w:pPr>
        <w:spacing w:after="0"/>
        <w:jc w:val="right"/>
        <w:rPr>
          <w:rFonts w:eastAsia="Times New Roman"/>
          <w:lang w:eastAsia="en-US"/>
        </w:rPr>
      </w:pPr>
      <w:r>
        <w:rPr>
          <w:rFonts w:eastAsia="Times New Roman"/>
          <w:b/>
          <w:bCs/>
          <w:lang w:eastAsia="en-US"/>
        </w:rPr>
        <w:t>&lt;Designation&gt;, &lt;Department &amp; Organization&gt;</w:t>
      </w:r>
    </w:p>
    <w:p w14:paraId="3219F2B7" w14:textId="77777777" w:rsidR="009242FA" w:rsidRDefault="009242FA" w:rsidP="009242FA">
      <w:pPr>
        <w:spacing w:before="22" w:after="0" w:line="240" w:lineRule="auto"/>
        <w:jc w:val="left"/>
        <w:rPr>
          <w:rFonts w:eastAsia="Times New Roman"/>
          <w:lang w:eastAsia="en-US"/>
        </w:rPr>
      </w:pPr>
      <w:r>
        <w:rPr>
          <w:rFonts w:eastAsia="Times New Roman"/>
          <w:w w:val="123"/>
          <w:lang w:eastAsia="en-US"/>
        </w:rPr>
        <w:t>Accepted</w:t>
      </w:r>
      <w:r>
        <w:rPr>
          <w:rFonts w:eastAsia="Times New Roman"/>
          <w:spacing w:val="16"/>
          <w:w w:val="123"/>
          <w:lang w:eastAsia="en-US"/>
        </w:rPr>
        <w:t xml:space="preserve"> </w:t>
      </w:r>
      <w:r>
        <w:rPr>
          <w:rFonts w:eastAsia="Times New Roman"/>
          <w:spacing w:val="-6"/>
          <w:w w:val="127"/>
          <w:lang w:eastAsia="en-US"/>
        </w:rPr>
        <w:t>b</w:t>
      </w:r>
      <w:r>
        <w:rPr>
          <w:rFonts w:eastAsia="Times New Roman"/>
          <w:w w:val="118"/>
          <w:lang w:eastAsia="en-US"/>
        </w:rPr>
        <w:t>y:</w:t>
      </w:r>
    </w:p>
    <w:p w14:paraId="2881223C" w14:textId="77777777" w:rsidR="009242FA" w:rsidRDefault="009242FA" w:rsidP="009242FA">
      <w:pPr>
        <w:spacing w:before="4" w:after="0" w:line="140" w:lineRule="exact"/>
        <w:jc w:val="left"/>
        <w:rPr>
          <w:rFonts w:eastAsia="Times New Roman"/>
          <w:sz w:val="15"/>
          <w:szCs w:val="15"/>
          <w:lang w:eastAsia="en-US"/>
        </w:rPr>
      </w:pPr>
      <w:r>
        <w:rPr>
          <w:rFonts w:eastAsia="Times New Roman"/>
          <w:b/>
          <w:bCs/>
          <w:noProof/>
          <w:lang w:eastAsia="en-US"/>
        </w:rPr>
        <mc:AlternateContent>
          <mc:Choice Requires="wps">
            <w:drawing>
              <wp:anchor distT="0" distB="0" distL="114300" distR="114300" simplePos="0" relativeHeight="251709440" behindDoc="0" locked="0" layoutInCell="1" allowOverlap="1" wp14:anchorId="646ED031" wp14:editId="0A35E709">
                <wp:simplePos x="0" y="0"/>
                <wp:positionH relativeFrom="column">
                  <wp:posOffset>-47625</wp:posOffset>
                </wp:positionH>
                <wp:positionV relativeFrom="paragraph">
                  <wp:posOffset>60325</wp:posOffset>
                </wp:positionV>
                <wp:extent cx="6048375" cy="635"/>
                <wp:effectExtent l="11430" t="13970" r="17145" b="1397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253B6" id="Straight Arrow Connector 1" o:spid="_x0000_s1026" type="#_x0000_t32" style="position:absolute;margin-left:-3.75pt;margin-top:4.75pt;width:476.2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" strokeweight="1.5pt"/>
            </w:pict>
          </mc:Fallback>
        </mc:AlternateContent>
      </w:r>
    </w:p>
    <w:p w14:paraId="7D0B2F46" w14:textId="77777777" w:rsidR="009242FA" w:rsidRDefault="009242FA" w:rsidP="009242FA">
      <w:pPr>
        <w:spacing w:after="0"/>
        <w:jc w:val="right"/>
        <w:rPr>
          <w:rFonts w:eastAsia="Times New Roman"/>
          <w:b/>
          <w:bCs/>
          <w:lang w:eastAsia="en-US"/>
        </w:rPr>
      </w:pPr>
      <w:r>
        <w:rPr>
          <w:rFonts w:eastAsia="Times New Roman"/>
          <w:b/>
          <w:bCs/>
          <w:lang w:eastAsia="en-US"/>
        </w:rPr>
        <w:t>&lt;Name&gt;,</w:t>
      </w:r>
    </w:p>
    <w:p w14:paraId="31217FF6" w14:textId="1A38BDA6" w:rsidR="009242FA" w:rsidRDefault="009242FA" w:rsidP="009242FA">
      <w:pPr>
        <w:spacing w:after="0"/>
        <w:jc w:val="right"/>
        <w:rPr>
          <w:rFonts w:eastAsia="Times New Roman"/>
          <w:b/>
          <w:bCs/>
          <w:lang w:eastAsia="en-US"/>
        </w:rPr>
      </w:pPr>
      <w:r>
        <w:rPr>
          <w:rFonts w:eastAsia="Times New Roman"/>
          <w:b/>
          <w:bCs/>
          <w:lang w:eastAsia="en-US"/>
        </w:rPr>
        <w:t>&lt;Designation&gt;, &lt;Department&gt;</w:t>
      </w:r>
    </w:p>
    <w:p w14:paraId="0DD05210" w14:textId="77777777" w:rsidR="000370C2" w:rsidRDefault="000370C2" w:rsidP="009242FA">
      <w:pPr>
        <w:spacing w:after="0"/>
        <w:jc w:val="right"/>
        <w:rPr>
          <w:rFonts w:eastAsia="Times New Roman"/>
          <w:lang w:eastAsia="en-US"/>
        </w:rPr>
      </w:pPr>
    </w:p>
    <w:p w14:paraId="6D36D569" w14:textId="77777777" w:rsidR="009242FA" w:rsidRDefault="009242FA" w:rsidP="009242FA">
      <w:pPr>
        <w:spacing w:line="360" w:lineRule="auto"/>
        <w:jc w:val="center"/>
        <w:rPr>
          <w:rFonts w:eastAsia="Times New Roman"/>
          <w:b/>
          <w:sz w:val="32"/>
          <w:szCs w:val="32"/>
          <w:lang w:eastAsia="en-US"/>
        </w:rPr>
      </w:pPr>
      <w:r>
        <w:rPr>
          <w:rFonts w:eastAsia="Times New Roman"/>
          <w:b/>
          <w:sz w:val="32"/>
          <w:szCs w:val="32"/>
          <w:lang w:eastAsia="en-US"/>
        </w:rPr>
        <w:t>DECLARATION</w:t>
      </w:r>
    </w:p>
    <w:p w14:paraId="6BA5FD33" w14:textId="16C26E11" w:rsidR="009242FA" w:rsidRDefault="009242FA" w:rsidP="009242FA">
      <w:pPr>
        <w:spacing w:before="57" w:after="0" w:line="240" w:lineRule="auto"/>
        <w:ind w:left="990" w:right="720"/>
        <w:jc w:val="center"/>
        <w:rPr>
          <w:rFonts w:eastAsia="Times New Roman"/>
          <w:szCs w:val="22"/>
          <w:lang w:eastAsia="en-US"/>
        </w:rPr>
      </w:pPr>
      <w:r>
        <w:rPr>
          <w:rFonts w:eastAsia="Times New Roman"/>
          <w:szCs w:val="22"/>
          <w:lang w:eastAsia="en-US"/>
        </w:rPr>
        <w:t>We hereby declare that this project report entitled “</w:t>
      </w:r>
      <w:r w:rsidR="004C4F0E">
        <w:rPr>
          <w:rFonts w:eastAsia="Times New Roman"/>
          <w:szCs w:val="22"/>
          <w:lang w:eastAsia="en-US"/>
        </w:rPr>
        <w:t xml:space="preserve">A </w:t>
      </w:r>
      <w:r w:rsidR="004C4F0E" w:rsidRPr="00585103">
        <w:rPr>
          <w:rFonts w:eastAsia="Times New Roman"/>
          <w:szCs w:val="22"/>
          <w:lang w:eastAsia="en-US"/>
        </w:rPr>
        <w:t xml:space="preserve">WEB BASED </w:t>
      </w:r>
      <w:r w:rsidRPr="00585103">
        <w:rPr>
          <w:rFonts w:eastAsia="Times New Roman"/>
          <w:szCs w:val="22"/>
          <w:lang w:eastAsia="en-US"/>
        </w:rPr>
        <w:t>FINAL YEAR PROJECT MANAGEMENT SYSTEM</w:t>
      </w:r>
      <w:r>
        <w:rPr>
          <w:rFonts w:eastAsia="Times New Roman"/>
          <w:szCs w:val="22"/>
          <w:lang w:eastAsia="en-US"/>
        </w:rPr>
        <w:t>” submitted to the “DEPARTMENT OF COMPUTER SCIENCE</w:t>
      </w:r>
      <w:r>
        <w:rPr>
          <w:rFonts w:eastAsia="Times New Roman"/>
          <w:b/>
          <w:szCs w:val="22"/>
          <w:lang w:eastAsia="en-US"/>
        </w:rPr>
        <w:t>”</w:t>
      </w:r>
      <w:r>
        <w:rPr>
          <w:rFonts w:eastAsia="Times New Roman"/>
          <w:szCs w:val="22"/>
          <w:lang w:eastAsia="en-US"/>
        </w:rPr>
        <w:t>, is a record of an original work done by us under the guidance of Supervisor “KHALID</w:t>
      </w:r>
      <w:r w:rsidR="00473E16">
        <w:rPr>
          <w:rFonts w:eastAsia="Times New Roman"/>
          <w:szCs w:val="22"/>
          <w:lang w:eastAsia="en-US"/>
        </w:rPr>
        <w:t xml:space="preserve"> HUSSAIN</w:t>
      </w:r>
      <w:r>
        <w:rPr>
          <w:rFonts w:eastAsia="Times New Roman"/>
          <w:szCs w:val="22"/>
          <w:lang w:eastAsia="en-US"/>
        </w:rPr>
        <w:t>” and that no part has been plagiarized without citations. Also, this project work is submitted in the partial fulfillment of the requirements for the degree of Bachelor of Computer Science.</w:t>
      </w:r>
    </w:p>
    <w:p w14:paraId="59EF88A2" w14:textId="77777777" w:rsidR="009242FA" w:rsidRDefault="009242FA" w:rsidP="009242FA">
      <w:pPr>
        <w:spacing w:line="360" w:lineRule="auto"/>
        <w:jc w:val="left"/>
        <w:rPr>
          <w:rFonts w:eastAsia="Times New Roman"/>
          <w:szCs w:val="22"/>
          <w:lang w:eastAsia="en-US"/>
        </w:rPr>
      </w:pPr>
    </w:p>
    <w:tbl>
      <w:tblPr>
        <w:tblW w:w="0" w:type="auto"/>
        <w:tblLook w:val="04A0" w:firstRow="1" w:lastRow="0" w:firstColumn="1" w:lastColumn="0" w:noHBand="0" w:noVBand="1"/>
      </w:tblPr>
      <w:tblGrid>
        <w:gridCol w:w="2460"/>
        <w:gridCol w:w="5892"/>
      </w:tblGrid>
      <w:tr w:rsidR="009242FA" w14:paraId="61B7345A" w14:textId="77777777" w:rsidTr="00AA2E99">
        <w:trPr>
          <w:trHeight w:val="702"/>
        </w:trPr>
        <w:tc>
          <w:tcPr>
            <w:tcW w:w="2460" w:type="dxa"/>
          </w:tcPr>
          <w:p w14:paraId="55599979" w14:textId="77777777" w:rsidR="009242FA" w:rsidRDefault="009242FA" w:rsidP="00223A7C">
            <w:pPr>
              <w:spacing w:after="0" w:line="360" w:lineRule="auto"/>
              <w:jc w:val="left"/>
              <w:rPr>
                <w:rFonts w:eastAsia="Times New Roman" w:cs="Akhbar MT"/>
                <w:b/>
                <w:bCs/>
                <w:szCs w:val="28"/>
                <w:lang w:eastAsia="en-US"/>
              </w:rPr>
            </w:pPr>
            <w:r>
              <w:rPr>
                <w:rFonts w:eastAsia="Times New Roman"/>
                <w:b/>
                <w:bCs/>
                <w:szCs w:val="20"/>
                <w:lang w:eastAsia="en-US"/>
              </w:rPr>
              <w:t>Team Members</w:t>
            </w:r>
          </w:p>
        </w:tc>
        <w:tc>
          <w:tcPr>
            <w:tcW w:w="5892" w:type="dxa"/>
          </w:tcPr>
          <w:p w14:paraId="6961A300" w14:textId="77777777" w:rsidR="009242FA" w:rsidRDefault="009242FA" w:rsidP="00223A7C">
            <w:pPr>
              <w:spacing w:after="0" w:line="360" w:lineRule="auto"/>
              <w:jc w:val="left"/>
              <w:rPr>
                <w:rFonts w:eastAsia="Times New Roman" w:cs="Akhbar MT"/>
                <w:b/>
                <w:bCs/>
                <w:szCs w:val="28"/>
                <w:lang w:eastAsia="en-US"/>
              </w:rPr>
            </w:pPr>
            <w:r>
              <w:rPr>
                <w:rFonts w:eastAsia="Times New Roman"/>
                <w:b/>
                <w:bCs/>
                <w:szCs w:val="20"/>
                <w:lang w:eastAsia="en-US"/>
              </w:rPr>
              <w:t xml:space="preserve">Signature </w:t>
            </w:r>
          </w:p>
        </w:tc>
      </w:tr>
      <w:tr w:rsidR="00AA2E99" w14:paraId="546A07E9" w14:textId="77777777" w:rsidTr="00AA2E99">
        <w:trPr>
          <w:gridAfter w:val="1"/>
          <w:wAfter w:w="5892" w:type="dxa"/>
          <w:trHeight w:val="621"/>
        </w:trPr>
        <w:tc>
          <w:tcPr>
            <w:tcW w:w="2460" w:type="dxa"/>
          </w:tcPr>
          <w:p w14:paraId="4C605C7A" w14:textId="1186F722" w:rsidR="00AA2E99" w:rsidRDefault="00AA2E99" w:rsidP="00AA2E99">
            <w:pPr>
              <w:spacing w:after="0" w:line="360" w:lineRule="auto"/>
              <w:jc w:val="left"/>
              <w:rPr>
                <w:rFonts w:eastAsia="Times New Roman" w:cs="Akhbar MT"/>
                <w:szCs w:val="28"/>
                <w:lang w:eastAsia="en-US"/>
              </w:rPr>
            </w:pPr>
            <w:proofErr w:type="spellStart"/>
            <w:r>
              <w:rPr>
                <w:rFonts w:eastAsia="Times New Roman"/>
                <w:szCs w:val="20"/>
                <w:lang w:eastAsia="en-US"/>
              </w:rPr>
              <w:t>Tarique</w:t>
            </w:r>
            <w:proofErr w:type="spellEnd"/>
            <w:r>
              <w:rPr>
                <w:rFonts w:eastAsia="Times New Roman"/>
                <w:szCs w:val="20"/>
                <w:lang w:eastAsia="en-US"/>
              </w:rPr>
              <w:t xml:space="preserve"> Hassan</w:t>
            </w:r>
          </w:p>
        </w:tc>
      </w:tr>
      <w:tr w:rsidR="00AA2E99" w14:paraId="6C812674" w14:textId="77777777" w:rsidTr="00AA2E99">
        <w:trPr>
          <w:gridAfter w:val="1"/>
          <w:wAfter w:w="5892" w:type="dxa"/>
          <w:trHeight w:val="621"/>
        </w:trPr>
        <w:tc>
          <w:tcPr>
            <w:tcW w:w="2460" w:type="dxa"/>
          </w:tcPr>
          <w:p w14:paraId="02BE5422" w14:textId="44604CF7" w:rsidR="00AA2E99" w:rsidRDefault="00AA2E99" w:rsidP="00AA2E99">
            <w:pPr>
              <w:spacing w:after="0" w:line="360" w:lineRule="auto"/>
              <w:jc w:val="left"/>
              <w:rPr>
                <w:rFonts w:eastAsia="Times New Roman" w:cs="Akhbar MT"/>
                <w:szCs w:val="28"/>
                <w:lang w:eastAsia="en-US"/>
              </w:rPr>
            </w:pPr>
            <w:r>
              <w:rPr>
                <w:rFonts w:eastAsia="Times New Roman"/>
                <w:szCs w:val="20"/>
                <w:lang w:eastAsia="en-US"/>
              </w:rPr>
              <w:t>Muhammad Ahsan</w:t>
            </w:r>
          </w:p>
        </w:tc>
      </w:tr>
      <w:tr w:rsidR="00AA2E99" w14:paraId="736AAB4D" w14:textId="77777777" w:rsidTr="00AA2E99">
        <w:trPr>
          <w:gridAfter w:val="1"/>
          <w:wAfter w:w="5892" w:type="dxa"/>
          <w:trHeight w:val="577"/>
        </w:trPr>
        <w:tc>
          <w:tcPr>
            <w:tcW w:w="2460" w:type="dxa"/>
          </w:tcPr>
          <w:p w14:paraId="31AD2C99" w14:textId="5DFC87C4" w:rsidR="00AA2E99" w:rsidRDefault="00AA2E99" w:rsidP="00AA2E99">
            <w:pPr>
              <w:spacing w:after="0" w:line="360" w:lineRule="auto"/>
              <w:jc w:val="left"/>
              <w:rPr>
                <w:rFonts w:eastAsia="Times New Roman" w:cs="Akhbar MT"/>
                <w:szCs w:val="28"/>
                <w:lang w:eastAsia="en-US"/>
              </w:rPr>
            </w:pPr>
            <w:r>
              <w:rPr>
                <w:rFonts w:eastAsia="Times New Roman"/>
                <w:szCs w:val="20"/>
                <w:lang w:eastAsia="en-US"/>
              </w:rPr>
              <w:t>Suhail Ahmed</w:t>
            </w:r>
          </w:p>
        </w:tc>
      </w:tr>
      <w:tr w:rsidR="009242FA" w14:paraId="20ACFC65" w14:textId="77777777" w:rsidTr="00AA2E99">
        <w:trPr>
          <w:trHeight w:val="621"/>
        </w:trPr>
        <w:tc>
          <w:tcPr>
            <w:tcW w:w="2460" w:type="dxa"/>
          </w:tcPr>
          <w:p w14:paraId="5E3AAD12" w14:textId="77777777" w:rsidR="009242FA" w:rsidRDefault="009242FA" w:rsidP="00223A7C">
            <w:pPr>
              <w:spacing w:after="0" w:line="360" w:lineRule="auto"/>
              <w:jc w:val="left"/>
              <w:rPr>
                <w:rFonts w:eastAsia="Times New Roman" w:cs="Akhbar MT"/>
                <w:szCs w:val="28"/>
                <w:lang w:eastAsia="en-US"/>
              </w:rPr>
            </w:pPr>
          </w:p>
        </w:tc>
        <w:tc>
          <w:tcPr>
            <w:tcW w:w="5892" w:type="dxa"/>
          </w:tcPr>
          <w:p w14:paraId="0C0E6E5F" w14:textId="77777777" w:rsidR="009242FA" w:rsidRDefault="009242FA" w:rsidP="00223A7C">
            <w:pPr>
              <w:spacing w:after="0" w:line="360" w:lineRule="auto"/>
              <w:jc w:val="left"/>
              <w:rPr>
                <w:rFonts w:eastAsia="Times New Roman" w:cs="Akhbar MT"/>
                <w:szCs w:val="28"/>
                <w:lang w:eastAsia="en-US"/>
              </w:rPr>
            </w:pPr>
          </w:p>
        </w:tc>
      </w:tr>
      <w:tr w:rsidR="009242FA" w14:paraId="52E40E2B" w14:textId="77777777" w:rsidTr="00AA2E99">
        <w:trPr>
          <w:trHeight w:val="948"/>
        </w:trPr>
        <w:tc>
          <w:tcPr>
            <w:tcW w:w="2460" w:type="dxa"/>
          </w:tcPr>
          <w:p w14:paraId="275B65EA" w14:textId="77777777" w:rsidR="009242FA" w:rsidRDefault="009242FA" w:rsidP="00223A7C">
            <w:pPr>
              <w:spacing w:after="0" w:line="360" w:lineRule="auto"/>
              <w:jc w:val="left"/>
              <w:rPr>
                <w:rFonts w:eastAsia="Times New Roman" w:cs="Akhbar MT"/>
                <w:szCs w:val="28"/>
                <w:lang w:eastAsia="en-US"/>
              </w:rPr>
            </w:pPr>
          </w:p>
        </w:tc>
        <w:tc>
          <w:tcPr>
            <w:tcW w:w="5892" w:type="dxa"/>
          </w:tcPr>
          <w:p w14:paraId="786196D3" w14:textId="77777777" w:rsidR="009242FA" w:rsidRDefault="009242FA" w:rsidP="00223A7C">
            <w:pPr>
              <w:spacing w:after="0" w:line="360" w:lineRule="auto"/>
              <w:jc w:val="left"/>
              <w:rPr>
                <w:rFonts w:eastAsia="Times New Roman" w:cs="Akhbar MT"/>
                <w:szCs w:val="28"/>
                <w:lang w:eastAsia="en-US"/>
              </w:rPr>
            </w:pPr>
          </w:p>
        </w:tc>
      </w:tr>
      <w:tr w:rsidR="009242FA" w14:paraId="1F86E607" w14:textId="77777777" w:rsidTr="00AA2E99">
        <w:trPr>
          <w:trHeight w:val="721"/>
        </w:trPr>
        <w:tc>
          <w:tcPr>
            <w:tcW w:w="2460" w:type="dxa"/>
          </w:tcPr>
          <w:p w14:paraId="120068A8" w14:textId="77777777" w:rsidR="009242FA" w:rsidRDefault="009242FA" w:rsidP="00223A7C">
            <w:pPr>
              <w:spacing w:after="0" w:line="360" w:lineRule="auto"/>
              <w:jc w:val="left"/>
              <w:rPr>
                <w:rFonts w:eastAsia="Times New Roman" w:cs="Akhbar MT"/>
                <w:b/>
                <w:bCs/>
                <w:szCs w:val="28"/>
                <w:lang w:eastAsia="en-US"/>
              </w:rPr>
            </w:pPr>
            <w:r>
              <w:rPr>
                <w:rFonts w:eastAsia="Times New Roman"/>
                <w:b/>
                <w:bCs/>
                <w:szCs w:val="20"/>
                <w:lang w:eastAsia="en-US"/>
              </w:rPr>
              <w:t>Supervisor:</w:t>
            </w:r>
          </w:p>
        </w:tc>
        <w:tc>
          <w:tcPr>
            <w:tcW w:w="5892" w:type="dxa"/>
          </w:tcPr>
          <w:p w14:paraId="34BBB120" w14:textId="77777777" w:rsidR="009242FA" w:rsidRDefault="009242FA" w:rsidP="00223A7C">
            <w:pPr>
              <w:spacing w:after="0" w:line="360" w:lineRule="auto"/>
              <w:jc w:val="left"/>
              <w:rPr>
                <w:rFonts w:eastAsia="Times New Roman" w:cs="Akhbar MT"/>
                <w:szCs w:val="28"/>
                <w:lang w:eastAsia="en-US"/>
              </w:rPr>
            </w:pPr>
            <w:r>
              <w:rPr>
                <w:rFonts w:eastAsia="Times New Roman"/>
                <w:b/>
                <w:bCs/>
                <w:szCs w:val="20"/>
                <w:lang w:eastAsia="en-US"/>
              </w:rPr>
              <w:t>Signature</w:t>
            </w:r>
          </w:p>
        </w:tc>
      </w:tr>
      <w:tr w:rsidR="009242FA" w14:paraId="29D5EE44" w14:textId="77777777" w:rsidTr="00AA2E99">
        <w:trPr>
          <w:trHeight w:val="1016"/>
        </w:trPr>
        <w:tc>
          <w:tcPr>
            <w:tcW w:w="2460" w:type="dxa"/>
          </w:tcPr>
          <w:p w14:paraId="15336660" w14:textId="42BD0B9F" w:rsidR="009242FA" w:rsidRDefault="00AA2E99" w:rsidP="00223A7C">
            <w:pPr>
              <w:spacing w:after="0" w:line="360" w:lineRule="auto"/>
              <w:jc w:val="left"/>
              <w:rPr>
                <w:rFonts w:eastAsia="Times New Roman" w:cs="Akhbar MT"/>
                <w:szCs w:val="28"/>
                <w:lang w:eastAsia="en-US"/>
              </w:rPr>
            </w:pPr>
            <w:r>
              <w:rPr>
                <w:rFonts w:eastAsia="Times New Roman"/>
                <w:szCs w:val="20"/>
                <w:lang w:eastAsia="en-US"/>
              </w:rPr>
              <w:t>Khalid Hussain</w:t>
            </w:r>
          </w:p>
        </w:tc>
        <w:tc>
          <w:tcPr>
            <w:tcW w:w="5892" w:type="dxa"/>
          </w:tcPr>
          <w:p w14:paraId="6FEB1D74" w14:textId="63B05B2E" w:rsidR="009242FA" w:rsidRDefault="009242FA" w:rsidP="00223A7C">
            <w:pPr>
              <w:spacing w:after="0" w:line="360" w:lineRule="auto"/>
              <w:jc w:val="left"/>
              <w:rPr>
                <w:rFonts w:eastAsia="Times New Roman" w:cs="Akhbar MT"/>
                <w:szCs w:val="28"/>
                <w:lang w:eastAsia="en-US"/>
              </w:rPr>
            </w:pPr>
          </w:p>
        </w:tc>
      </w:tr>
      <w:tr w:rsidR="009242FA" w14:paraId="3DECA002" w14:textId="77777777" w:rsidTr="00AA2E99">
        <w:trPr>
          <w:trHeight w:val="621"/>
        </w:trPr>
        <w:tc>
          <w:tcPr>
            <w:tcW w:w="2460" w:type="dxa"/>
          </w:tcPr>
          <w:p w14:paraId="0F227BC0" w14:textId="77777777" w:rsidR="009242FA" w:rsidRDefault="009242FA" w:rsidP="00223A7C">
            <w:pPr>
              <w:spacing w:after="0" w:line="360" w:lineRule="auto"/>
              <w:jc w:val="left"/>
              <w:rPr>
                <w:rFonts w:eastAsia="Times New Roman" w:cs="Akhbar MT"/>
                <w:b/>
                <w:bCs/>
                <w:szCs w:val="28"/>
                <w:lang w:eastAsia="en-US"/>
              </w:rPr>
            </w:pPr>
            <w:r>
              <w:rPr>
                <w:rFonts w:eastAsia="Times New Roman"/>
                <w:b/>
                <w:bCs/>
                <w:szCs w:val="20"/>
                <w:lang w:eastAsia="en-US"/>
              </w:rPr>
              <w:t xml:space="preserve">Date:  </w:t>
            </w:r>
            <w:r>
              <w:rPr>
                <w:rFonts w:eastAsia="Times New Roman"/>
                <w:szCs w:val="20"/>
                <w:lang w:eastAsia="en-US"/>
              </w:rPr>
              <w:t>______________</w:t>
            </w:r>
          </w:p>
        </w:tc>
        <w:tc>
          <w:tcPr>
            <w:tcW w:w="5892" w:type="dxa"/>
          </w:tcPr>
          <w:p w14:paraId="38F22E72" w14:textId="77777777" w:rsidR="009242FA" w:rsidRDefault="009242FA" w:rsidP="00223A7C">
            <w:pPr>
              <w:spacing w:after="0" w:line="360" w:lineRule="auto"/>
              <w:jc w:val="left"/>
              <w:rPr>
                <w:rFonts w:eastAsia="Times New Roman" w:cs="Akhbar MT"/>
                <w:szCs w:val="28"/>
                <w:lang w:eastAsia="en-US"/>
              </w:rPr>
            </w:pPr>
          </w:p>
        </w:tc>
      </w:tr>
      <w:tr w:rsidR="009242FA" w14:paraId="469C4FAD" w14:textId="77777777" w:rsidTr="00AA2E99">
        <w:trPr>
          <w:trHeight w:val="621"/>
        </w:trPr>
        <w:tc>
          <w:tcPr>
            <w:tcW w:w="2460" w:type="dxa"/>
          </w:tcPr>
          <w:p w14:paraId="39C34957" w14:textId="77777777" w:rsidR="009242FA" w:rsidRDefault="009242FA" w:rsidP="00223A7C">
            <w:pPr>
              <w:spacing w:after="0" w:line="360" w:lineRule="auto"/>
              <w:jc w:val="left"/>
              <w:rPr>
                <w:rFonts w:eastAsia="Times New Roman" w:cs="Akhbar MT"/>
                <w:b/>
                <w:bCs/>
                <w:szCs w:val="28"/>
                <w:lang w:eastAsia="en-US"/>
              </w:rPr>
            </w:pPr>
            <w:r>
              <w:rPr>
                <w:rFonts w:eastAsia="Times New Roman"/>
                <w:b/>
                <w:bCs/>
                <w:szCs w:val="20"/>
                <w:lang w:eastAsia="en-US"/>
              </w:rPr>
              <w:t xml:space="preserve">Place: </w:t>
            </w:r>
            <w:r>
              <w:rPr>
                <w:rFonts w:eastAsia="Times New Roman"/>
                <w:szCs w:val="20"/>
                <w:lang w:eastAsia="en-US"/>
              </w:rPr>
              <w:t>______________</w:t>
            </w:r>
          </w:p>
        </w:tc>
        <w:tc>
          <w:tcPr>
            <w:tcW w:w="5892" w:type="dxa"/>
          </w:tcPr>
          <w:p w14:paraId="13E15591" w14:textId="77777777" w:rsidR="009242FA" w:rsidRDefault="009242FA" w:rsidP="00223A7C">
            <w:pPr>
              <w:spacing w:after="0" w:line="360" w:lineRule="auto"/>
              <w:jc w:val="left"/>
              <w:rPr>
                <w:rFonts w:eastAsia="Times New Roman" w:cs="Akhbar MT"/>
                <w:szCs w:val="28"/>
                <w:lang w:eastAsia="en-US"/>
              </w:rPr>
            </w:pPr>
          </w:p>
        </w:tc>
      </w:tr>
    </w:tbl>
    <w:p w14:paraId="75A97BEE" w14:textId="77777777" w:rsidR="009242FA" w:rsidRDefault="009242FA" w:rsidP="009242FA">
      <w:pPr>
        <w:spacing w:line="360" w:lineRule="auto"/>
        <w:jc w:val="left"/>
        <w:rPr>
          <w:rFonts w:eastAsia="Times New Roman"/>
          <w:b/>
          <w:sz w:val="32"/>
          <w:szCs w:val="32"/>
          <w:lang w:eastAsia="en-US"/>
        </w:rPr>
      </w:pPr>
    </w:p>
    <w:p w14:paraId="347FCB89" w14:textId="77777777" w:rsidR="009242FA" w:rsidRDefault="009242FA" w:rsidP="009242FA">
      <w:pPr>
        <w:spacing w:line="360" w:lineRule="auto"/>
        <w:jc w:val="left"/>
        <w:rPr>
          <w:rFonts w:eastAsia="Times New Roman"/>
          <w:szCs w:val="22"/>
          <w:lang w:eastAsia="en-US"/>
        </w:rPr>
      </w:pPr>
    </w:p>
    <w:p w14:paraId="25B00C61" w14:textId="77777777" w:rsidR="009242FA" w:rsidRDefault="009242FA" w:rsidP="009242FA">
      <w:pPr>
        <w:spacing w:line="360" w:lineRule="auto"/>
        <w:jc w:val="center"/>
        <w:rPr>
          <w:rFonts w:eastAsia="Times New Roman"/>
          <w:b/>
          <w:sz w:val="32"/>
          <w:szCs w:val="32"/>
          <w:lang w:eastAsia="en-US"/>
        </w:rPr>
      </w:pPr>
      <w:bookmarkStart w:id="1" w:name="_Toc140550810"/>
      <w:bookmarkStart w:id="2" w:name="_Toc140561969"/>
      <w:r>
        <w:rPr>
          <w:rFonts w:eastAsia="Times New Roman"/>
          <w:b/>
          <w:sz w:val="32"/>
          <w:szCs w:val="32"/>
          <w:lang w:eastAsia="en-US"/>
        </w:rPr>
        <w:t>ACKNOWLEDGEMENTS</w:t>
      </w:r>
      <w:bookmarkEnd w:id="1"/>
      <w:bookmarkEnd w:id="2"/>
    </w:p>
    <w:p w14:paraId="6DD7B542" w14:textId="19C1F238" w:rsidR="009242FA" w:rsidRDefault="009242FA" w:rsidP="009242FA">
      <w:pPr>
        <w:spacing w:line="360" w:lineRule="auto"/>
        <w:ind w:firstLine="720"/>
        <w:rPr>
          <w:rFonts w:eastAsia="Times New Roman"/>
          <w:lang w:eastAsia="en-US"/>
        </w:rPr>
      </w:pPr>
      <w:r>
        <w:rPr>
          <w:rFonts w:eastAsia="Times New Roman"/>
          <w:lang w:eastAsia="en-US"/>
        </w:rPr>
        <w:t xml:space="preserve">We are truly happy and thankful to our </w:t>
      </w:r>
      <w:r w:rsidR="00451A63">
        <w:rPr>
          <w:rFonts w:eastAsia="Times New Roman"/>
          <w:lang w:eastAsia="en-US"/>
        </w:rPr>
        <w:t>supervisor “</w:t>
      </w:r>
      <w:r>
        <w:rPr>
          <w:rFonts w:eastAsia="Times New Roman"/>
          <w:lang w:eastAsia="en-US"/>
        </w:rPr>
        <w:t xml:space="preserve">Khalid Hussain” who support us and shows the path for achieving our goal. He kept us motivated and gave us very healthy environment. We are also thankful to our committee head “Dr Abdul Rehman </w:t>
      </w:r>
      <w:proofErr w:type="spellStart"/>
      <w:r>
        <w:rPr>
          <w:rFonts w:eastAsia="Times New Roman"/>
          <w:lang w:eastAsia="en-US"/>
        </w:rPr>
        <w:t>Soomrani</w:t>
      </w:r>
      <w:proofErr w:type="spellEnd"/>
      <w:r>
        <w:rPr>
          <w:rFonts w:eastAsia="Times New Roman"/>
          <w:lang w:eastAsia="en-US"/>
        </w:rPr>
        <w:t xml:space="preserve">” and FYP Coordinator “Dr Asif Rajput” for their valuable comments on our projects </w:t>
      </w:r>
      <w:proofErr w:type="gramStart"/>
      <w:r>
        <w:rPr>
          <w:rFonts w:eastAsia="Times New Roman"/>
          <w:lang w:eastAsia="en-US"/>
        </w:rPr>
        <w:t>and also</w:t>
      </w:r>
      <w:proofErr w:type="gramEnd"/>
      <w:r>
        <w:rPr>
          <w:rFonts w:eastAsia="Times New Roman"/>
          <w:lang w:eastAsia="en-US"/>
        </w:rPr>
        <w:t xml:space="preserve"> help us to gather information related to our project</w:t>
      </w:r>
    </w:p>
    <w:p w14:paraId="0751A4E2" w14:textId="77777777" w:rsidR="009242FA" w:rsidRDefault="009242FA" w:rsidP="009242FA">
      <w:pPr>
        <w:spacing w:line="360" w:lineRule="auto"/>
        <w:ind w:firstLine="720"/>
        <w:rPr>
          <w:rFonts w:eastAsia="Times New Roman"/>
          <w:lang w:eastAsia="en-US"/>
        </w:rPr>
      </w:pPr>
    </w:p>
    <w:p w14:paraId="622F27F9" w14:textId="77777777" w:rsidR="009242FA" w:rsidRDefault="009242FA" w:rsidP="009242FA">
      <w:pPr>
        <w:spacing w:line="360" w:lineRule="auto"/>
        <w:ind w:firstLine="720"/>
        <w:rPr>
          <w:rFonts w:eastAsia="Times New Roman"/>
          <w:lang w:eastAsia="en-US"/>
        </w:rPr>
      </w:pPr>
    </w:p>
    <w:p w14:paraId="461D6C4D" w14:textId="77777777" w:rsidR="009242FA" w:rsidRDefault="009242FA" w:rsidP="009242FA">
      <w:pPr>
        <w:spacing w:line="360" w:lineRule="auto"/>
        <w:ind w:firstLine="720"/>
        <w:rPr>
          <w:rFonts w:eastAsia="Times New Roman"/>
          <w:lang w:eastAsia="en-US"/>
        </w:rPr>
      </w:pPr>
    </w:p>
    <w:p w14:paraId="714EE6FA" w14:textId="4CAF23CF" w:rsidR="009242FA" w:rsidRDefault="005C106F" w:rsidP="005C106F">
      <w:pPr>
        <w:spacing w:after="160" w:line="259" w:lineRule="auto"/>
        <w:jc w:val="left"/>
        <w:rPr>
          <w:rFonts w:eastAsia="Times New Roman"/>
          <w:lang w:eastAsia="en-US"/>
        </w:rPr>
      </w:pPr>
      <w:r>
        <w:rPr>
          <w:rFonts w:eastAsia="Times New Roman"/>
          <w:lang w:eastAsia="en-US"/>
        </w:rPr>
        <w:br w:type="page"/>
      </w:r>
    </w:p>
    <w:sdt>
      <w:sdtPr>
        <w:rPr>
          <w:rFonts w:asciiTheme="majorBidi" w:eastAsia="SimSun" w:hAnsiTheme="majorBidi" w:cs="Times New Roman"/>
          <w:color w:val="auto"/>
          <w:sz w:val="24"/>
          <w:szCs w:val="24"/>
          <w:lang w:eastAsia="zh-CN"/>
        </w:rPr>
        <w:id w:val="-923181042"/>
        <w:docPartObj>
          <w:docPartGallery w:val="Table of Contents"/>
          <w:docPartUnique/>
        </w:docPartObj>
      </w:sdtPr>
      <w:sdtEndPr>
        <w:rPr>
          <w:b/>
          <w:bCs/>
          <w:noProof/>
        </w:rPr>
      </w:sdtEndPr>
      <w:sdtContent>
        <w:p w14:paraId="782BA96E" w14:textId="1BD87F2B" w:rsidR="00141E22" w:rsidRPr="002A7AE2" w:rsidRDefault="00141E22">
          <w:pPr>
            <w:pStyle w:val="TOCHeading"/>
            <w:rPr>
              <w:rFonts w:asciiTheme="majorBidi" w:hAnsiTheme="majorBidi"/>
            </w:rPr>
          </w:pPr>
          <w:r w:rsidRPr="002A7AE2">
            <w:rPr>
              <w:rFonts w:asciiTheme="majorBidi" w:hAnsiTheme="majorBidi"/>
            </w:rPr>
            <w:t>Contents</w:t>
          </w:r>
        </w:p>
        <w:p w14:paraId="5A7C32D0" w14:textId="4F4B19C5" w:rsidR="00C91B45" w:rsidRDefault="00141E22">
          <w:pPr>
            <w:pStyle w:val="TOC1"/>
            <w:tabs>
              <w:tab w:val="right" w:leader="dot" w:pos="8342"/>
            </w:tabs>
            <w:rPr>
              <w:rFonts w:asciiTheme="minorHAnsi" w:eastAsiaTheme="minorEastAsia" w:hAnsiTheme="minorHAnsi" w:cstheme="minorBidi"/>
              <w:b w:val="0"/>
              <w:bCs w:val="0"/>
              <w:noProof/>
              <w:sz w:val="22"/>
              <w:szCs w:val="22"/>
              <w:lang w:eastAsia="en-US"/>
            </w:rPr>
          </w:pPr>
          <w:r w:rsidRPr="002A7AE2">
            <w:rPr>
              <w:rFonts w:asciiTheme="majorBidi" w:hAnsiTheme="majorBidi" w:cstheme="majorBidi"/>
            </w:rPr>
            <w:fldChar w:fldCharType="begin"/>
          </w:r>
          <w:r w:rsidRPr="002A7AE2">
            <w:rPr>
              <w:rFonts w:asciiTheme="majorBidi" w:hAnsiTheme="majorBidi" w:cstheme="majorBidi"/>
            </w:rPr>
            <w:instrText xml:space="preserve"> TOC \o "1-3" \h \z \u </w:instrText>
          </w:r>
          <w:r w:rsidRPr="002A7AE2">
            <w:rPr>
              <w:rFonts w:asciiTheme="majorBidi" w:hAnsiTheme="majorBidi" w:cstheme="majorBidi"/>
            </w:rPr>
            <w:fldChar w:fldCharType="separate"/>
          </w:r>
          <w:hyperlink w:anchor="_Toc90118362" w:history="1">
            <w:r w:rsidR="00C91B45" w:rsidRPr="00792435">
              <w:rPr>
                <w:rStyle w:val="Hyperlink"/>
                <w:rFonts w:asciiTheme="majorBidi" w:eastAsia="Times New Roman" w:hAnsiTheme="majorBidi" w:cstheme="majorBidi"/>
                <w:caps/>
                <w:noProof/>
                <w:lang w:eastAsia="en-US"/>
              </w:rPr>
              <w:t>INTRODUCTION</w:t>
            </w:r>
            <w:r w:rsidR="00C91B45">
              <w:rPr>
                <w:noProof/>
                <w:webHidden/>
              </w:rPr>
              <w:tab/>
            </w:r>
            <w:r w:rsidR="00C91B45">
              <w:rPr>
                <w:noProof/>
                <w:webHidden/>
              </w:rPr>
              <w:fldChar w:fldCharType="begin"/>
            </w:r>
            <w:r w:rsidR="00C91B45">
              <w:rPr>
                <w:noProof/>
                <w:webHidden/>
              </w:rPr>
              <w:instrText xml:space="preserve"> PAGEREF _Toc90118362 \h </w:instrText>
            </w:r>
            <w:r w:rsidR="00C91B45">
              <w:rPr>
                <w:noProof/>
                <w:webHidden/>
              </w:rPr>
            </w:r>
            <w:r w:rsidR="00C91B45">
              <w:rPr>
                <w:noProof/>
                <w:webHidden/>
              </w:rPr>
              <w:fldChar w:fldCharType="separate"/>
            </w:r>
            <w:r w:rsidR="00C91B45">
              <w:rPr>
                <w:noProof/>
                <w:webHidden/>
              </w:rPr>
              <w:t>9</w:t>
            </w:r>
            <w:r w:rsidR="00C91B45">
              <w:rPr>
                <w:noProof/>
                <w:webHidden/>
              </w:rPr>
              <w:fldChar w:fldCharType="end"/>
            </w:r>
          </w:hyperlink>
        </w:p>
        <w:p w14:paraId="69B6408F" w14:textId="7C097D5E"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63" w:history="1">
            <w:r w:rsidR="00C91B45" w:rsidRPr="00792435">
              <w:rPr>
                <w:rStyle w:val="Hyperlink"/>
                <w:rFonts w:asciiTheme="majorBidi" w:eastAsia="Times New Roman" w:hAnsiTheme="majorBidi" w:cstheme="majorBidi"/>
                <w:b/>
                <w:bCs/>
                <w:caps/>
                <w:noProof/>
                <w:lang w:eastAsia="en-US"/>
              </w:rPr>
              <w:t>1.1</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Project objectives</w:t>
            </w:r>
            <w:r w:rsidR="00C91B45">
              <w:rPr>
                <w:noProof/>
                <w:webHidden/>
              </w:rPr>
              <w:tab/>
            </w:r>
            <w:r w:rsidR="00C91B45">
              <w:rPr>
                <w:noProof/>
                <w:webHidden/>
              </w:rPr>
              <w:fldChar w:fldCharType="begin"/>
            </w:r>
            <w:r w:rsidR="00C91B45">
              <w:rPr>
                <w:noProof/>
                <w:webHidden/>
              </w:rPr>
              <w:instrText xml:space="preserve"> PAGEREF _Toc90118363 \h </w:instrText>
            </w:r>
            <w:r w:rsidR="00C91B45">
              <w:rPr>
                <w:noProof/>
                <w:webHidden/>
              </w:rPr>
            </w:r>
            <w:r w:rsidR="00C91B45">
              <w:rPr>
                <w:noProof/>
                <w:webHidden/>
              </w:rPr>
              <w:fldChar w:fldCharType="separate"/>
            </w:r>
            <w:r w:rsidR="00C91B45">
              <w:rPr>
                <w:noProof/>
                <w:webHidden/>
              </w:rPr>
              <w:t>9</w:t>
            </w:r>
            <w:r w:rsidR="00C91B45">
              <w:rPr>
                <w:noProof/>
                <w:webHidden/>
              </w:rPr>
              <w:fldChar w:fldCharType="end"/>
            </w:r>
          </w:hyperlink>
        </w:p>
        <w:p w14:paraId="0FD7967A" w14:textId="1B8873A5"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64" w:history="1">
            <w:r w:rsidR="00C91B45" w:rsidRPr="00792435">
              <w:rPr>
                <w:rStyle w:val="Hyperlink"/>
                <w:rFonts w:asciiTheme="majorBidi" w:eastAsia="Times New Roman" w:hAnsiTheme="majorBidi" w:cstheme="majorBidi"/>
                <w:b/>
                <w:bCs/>
                <w:noProof/>
                <w:lang w:eastAsia="en-US"/>
              </w:rPr>
              <w:t>1.2</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Intended Audience</w:t>
            </w:r>
            <w:r w:rsidR="00C91B45">
              <w:rPr>
                <w:noProof/>
                <w:webHidden/>
              </w:rPr>
              <w:tab/>
            </w:r>
            <w:r w:rsidR="00C91B45">
              <w:rPr>
                <w:noProof/>
                <w:webHidden/>
              </w:rPr>
              <w:fldChar w:fldCharType="begin"/>
            </w:r>
            <w:r w:rsidR="00C91B45">
              <w:rPr>
                <w:noProof/>
                <w:webHidden/>
              </w:rPr>
              <w:instrText xml:space="preserve"> PAGEREF _Toc90118364 \h </w:instrText>
            </w:r>
            <w:r w:rsidR="00C91B45">
              <w:rPr>
                <w:noProof/>
                <w:webHidden/>
              </w:rPr>
            </w:r>
            <w:r w:rsidR="00C91B45">
              <w:rPr>
                <w:noProof/>
                <w:webHidden/>
              </w:rPr>
              <w:fldChar w:fldCharType="separate"/>
            </w:r>
            <w:r w:rsidR="00C91B45">
              <w:rPr>
                <w:noProof/>
                <w:webHidden/>
              </w:rPr>
              <w:t>10</w:t>
            </w:r>
            <w:r w:rsidR="00C91B45">
              <w:rPr>
                <w:noProof/>
                <w:webHidden/>
              </w:rPr>
              <w:fldChar w:fldCharType="end"/>
            </w:r>
          </w:hyperlink>
        </w:p>
        <w:p w14:paraId="5CB488B5" w14:textId="690D2888"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65" w:history="1">
            <w:r w:rsidR="00C91B45" w:rsidRPr="00792435">
              <w:rPr>
                <w:rStyle w:val="Hyperlink"/>
                <w:rFonts w:asciiTheme="majorBidi" w:eastAsia="Times New Roman" w:hAnsiTheme="majorBidi" w:cstheme="majorBidi"/>
                <w:b/>
                <w:bCs/>
                <w:noProof/>
                <w:lang w:eastAsia="en-US"/>
              </w:rPr>
              <w:t>1.3</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Chapter Summary</w:t>
            </w:r>
            <w:r w:rsidR="00C91B45">
              <w:rPr>
                <w:noProof/>
                <w:webHidden/>
              </w:rPr>
              <w:tab/>
            </w:r>
            <w:r w:rsidR="00C91B45">
              <w:rPr>
                <w:noProof/>
                <w:webHidden/>
              </w:rPr>
              <w:fldChar w:fldCharType="begin"/>
            </w:r>
            <w:r w:rsidR="00C91B45">
              <w:rPr>
                <w:noProof/>
                <w:webHidden/>
              </w:rPr>
              <w:instrText xml:space="preserve"> PAGEREF _Toc90118365 \h </w:instrText>
            </w:r>
            <w:r w:rsidR="00C91B45">
              <w:rPr>
                <w:noProof/>
                <w:webHidden/>
              </w:rPr>
            </w:r>
            <w:r w:rsidR="00C91B45">
              <w:rPr>
                <w:noProof/>
                <w:webHidden/>
              </w:rPr>
              <w:fldChar w:fldCharType="separate"/>
            </w:r>
            <w:r w:rsidR="00C91B45">
              <w:rPr>
                <w:noProof/>
                <w:webHidden/>
              </w:rPr>
              <w:t>10</w:t>
            </w:r>
            <w:r w:rsidR="00C91B45">
              <w:rPr>
                <w:noProof/>
                <w:webHidden/>
              </w:rPr>
              <w:fldChar w:fldCharType="end"/>
            </w:r>
          </w:hyperlink>
        </w:p>
        <w:p w14:paraId="14ED5F0C" w14:textId="508517DE" w:rsidR="00C91B45" w:rsidRDefault="0021480D">
          <w:pPr>
            <w:pStyle w:val="TOC1"/>
            <w:tabs>
              <w:tab w:val="right" w:leader="dot" w:pos="8342"/>
            </w:tabs>
            <w:rPr>
              <w:rFonts w:asciiTheme="minorHAnsi" w:eastAsiaTheme="minorEastAsia" w:hAnsiTheme="minorHAnsi" w:cstheme="minorBidi"/>
              <w:b w:val="0"/>
              <w:bCs w:val="0"/>
              <w:noProof/>
              <w:sz w:val="22"/>
              <w:szCs w:val="22"/>
              <w:lang w:eastAsia="en-US"/>
            </w:rPr>
          </w:pPr>
          <w:hyperlink w:anchor="_Toc90118366" w:history="1">
            <w:r w:rsidR="00C91B45" w:rsidRPr="00792435">
              <w:rPr>
                <w:rStyle w:val="Hyperlink"/>
                <w:rFonts w:asciiTheme="majorBidi" w:eastAsia="Times New Roman" w:hAnsiTheme="majorBidi" w:cstheme="majorBidi"/>
                <w:caps/>
                <w:noProof/>
                <w:lang w:eastAsia="en-US"/>
              </w:rPr>
              <w:t>LITERATURE REVIEW</w:t>
            </w:r>
            <w:r w:rsidR="00C91B45">
              <w:rPr>
                <w:noProof/>
                <w:webHidden/>
              </w:rPr>
              <w:tab/>
            </w:r>
            <w:r w:rsidR="00C91B45">
              <w:rPr>
                <w:noProof/>
                <w:webHidden/>
              </w:rPr>
              <w:fldChar w:fldCharType="begin"/>
            </w:r>
            <w:r w:rsidR="00C91B45">
              <w:rPr>
                <w:noProof/>
                <w:webHidden/>
              </w:rPr>
              <w:instrText xml:space="preserve"> PAGEREF _Toc90118366 \h </w:instrText>
            </w:r>
            <w:r w:rsidR="00C91B45">
              <w:rPr>
                <w:noProof/>
                <w:webHidden/>
              </w:rPr>
            </w:r>
            <w:r w:rsidR="00C91B45">
              <w:rPr>
                <w:noProof/>
                <w:webHidden/>
              </w:rPr>
              <w:fldChar w:fldCharType="separate"/>
            </w:r>
            <w:r w:rsidR="00C91B45">
              <w:rPr>
                <w:noProof/>
                <w:webHidden/>
              </w:rPr>
              <w:t>11</w:t>
            </w:r>
            <w:r w:rsidR="00C91B45">
              <w:rPr>
                <w:noProof/>
                <w:webHidden/>
              </w:rPr>
              <w:fldChar w:fldCharType="end"/>
            </w:r>
          </w:hyperlink>
        </w:p>
        <w:p w14:paraId="71641A49" w14:textId="74887FBD"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67" w:history="1">
            <w:r w:rsidR="00C91B45" w:rsidRPr="00792435">
              <w:rPr>
                <w:rStyle w:val="Hyperlink"/>
                <w:rFonts w:asciiTheme="majorBidi" w:eastAsia="Times New Roman" w:hAnsiTheme="majorBidi" w:cstheme="majorBidi"/>
                <w:b/>
                <w:bCs/>
                <w:noProof/>
                <w:lang w:eastAsia="en-US"/>
              </w:rPr>
              <w:t>2.1</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Overview</w:t>
            </w:r>
            <w:r w:rsidR="00C91B45">
              <w:rPr>
                <w:noProof/>
                <w:webHidden/>
              </w:rPr>
              <w:tab/>
            </w:r>
            <w:r w:rsidR="00C91B45">
              <w:rPr>
                <w:noProof/>
                <w:webHidden/>
              </w:rPr>
              <w:fldChar w:fldCharType="begin"/>
            </w:r>
            <w:r w:rsidR="00C91B45">
              <w:rPr>
                <w:noProof/>
                <w:webHidden/>
              </w:rPr>
              <w:instrText xml:space="preserve"> PAGEREF _Toc90118367 \h </w:instrText>
            </w:r>
            <w:r w:rsidR="00C91B45">
              <w:rPr>
                <w:noProof/>
                <w:webHidden/>
              </w:rPr>
            </w:r>
            <w:r w:rsidR="00C91B45">
              <w:rPr>
                <w:noProof/>
                <w:webHidden/>
              </w:rPr>
              <w:fldChar w:fldCharType="separate"/>
            </w:r>
            <w:r w:rsidR="00C91B45">
              <w:rPr>
                <w:noProof/>
                <w:webHidden/>
              </w:rPr>
              <w:t>11</w:t>
            </w:r>
            <w:r w:rsidR="00C91B45">
              <w:rPr>
                <w:noProof/>
                <w:webHidden/>
              </w:rPr>
              <w:fldChar w:fldCharType="end"/>
            </w:r>
          </w:hyperlink>
        </w:p>
        <w:p w14:paraId="285154F0" w14:textId="2A6D6998"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68" w:history="1">
            <w:r w:rsidR="00C91B45" w:rsidRPr="00792435">
              <w:rPr>
                <w:rStyle w:val="Hyperlink"/>
                <w:rFonts w:asciiTheme="majorBidi" w:eastAsia="Times New Roman" w:hAnsiTheme="majorBidi" w:cstheme="majorBidi"/>
                <w:b/>
                <w:bCs/>
                <w:noProof/>
                <w:lang w:eastAsia="en-US"/>
              </w:rPr>
              <w:t>2.2</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Background</w:t>
            </w:r>
            <w:r w:rsidR="00C91B45">
              <w:rPr>
                <w:noProof/>
                <w:webHidden/>
              </w:rPr>
              <w:tab/>
            </w:r>
            <w:r w:rsidR="00C91B45">
              <w:rPr>
                <w:noProof/>
                <w:webHidden/>
              </w:rPr>
              <w:fldChar w:fldCharType="begin"/>
            </w:r>
            <w:r w:rsidR="00C91B45">
              <w:rPr>
                <w:noProof/>
                <w:webHidden/>
              </w:rPr>
              <w:instrText xml:space="preserve"> PAGEREF _Toc90118368 \h </w:instrText>
            </w:r>
            <w:r w:rsidR="00C91B45">
              <w:rPr>
                <w:noProof/>
                <w:webHidden/>
              </w:rPr>
            </w:r>
            <w:r w:rsidR="00C91B45">
              <w:rPr>
                <w:noProof/>
                <w:webHidden/>
              </w:rPr>
              <w:fldChar w:fldCharType="separate"/>
            </w:r>
            <w:r w:rsidR="00C91B45">
              <w:rPr>
                <w:noProof/>
                <w:webHidden/>
              </w:rPr>
              <w:t>11</w:t>
            </w:r>
            <w:r w:rsidR="00C91B45">
              <w:rPr>
                <w:noProof/>
                <w:webHidden/>
              </w:rPr>
              <w:fldChar w:fldCharType="end"/>
            </w:r>
          </w:hyperlink>
        </w:p>
        <w:p w14:paraId="53343CC0" w14:textId="35CD4E80" w:rsidR="00C91B45" w:rsidRDefault="0021480D">
          <w:pPr>
            <w:pStyle w:val="TOC1"/>
            <w:tabs>
              <w:tab w:val="right" w:leader="dot" w:pos="8342"/>
            </w:tabs>
            <w:rPr>
              <w:rFonts w:asciiTheme="minorHAnsi" w:eastAsiaTheme="minorEastAsia" w:hAnsiTheme="minorHAnsi" w:cstheme="minorBidi"/>
              <w:b w:val="0"/>
              <w:bCs w:val="0"/>
              <w:noProof/>
              <w:sz w:val="22"/>
              <w:szCs w:val="22"/>
              <w:lang w:eastAsia="en-US"/>
            </w:rPr>
          </w:pPr>
          <w:hyperlink w:anchor="_Toc90118369" w:history="1">
            <w:r w:rsidR="00C91B45" w:rsidRPr="00792435">
              <w:rPr>
                <w:rStyle w:val="Hyperlink"/>
                <w:rFonts w:asciiTheme="majorBidi" w:eastAsia="Times New Roman" w:hAnsiTheme="majorBidi" w:cstheme="majorBidi"/>
                <w:caps/>
                <w:noProof/>
                <w:lang w:eastAsia="en-US"/>
              </w:rPr>
              <w:t>Problem definition</w:t>
            </w:r>
            <w:r w:rsidR="00C91B45">
              <w:rPr>
                <w:noProof/>
                <w:webHidden/>
              </w:rPr>
              <w:tab/>
            </w:r>
            <w:r w:rsidR="00C91B45">
              <w:rPr>
                <w:noProof/>
                <w:webHidden/>
              </w:rPr>
              <w:fldChar w:fldCharType="begin"/>
            </w:r>
            <w:r w:rsidR="00C91B45">
              <w:rPr>
                <w:noProof/>
                <w:webHidden/>
              </w:rPr>
              <w:instrText xml:space="preserve"> PAGEREF _Toc90118369 \h </w:instrText>
            </w:r>
            <w:r w:rsidR="00C91B45">
              <w:rPr>
                <w:noProof/>
                <w:webHidden/>
              </w:rPr>
            </w:r>
            <w:r w:rsidR="00C91B45">
              <w:rPr>
                <w:noProof/>
                <w:webHidden/>
              </w:rPr>
              <w:fldChar w:fldCharType="separate"/>
            </w:r>
            <w:r w:rsidR="00C91B45">
              <w:rPr>
                <w:noProof/>
                <w:webHidden/>
              </w:rPr>
              <w:t>14</w:t>
            </w:r>
            <w:r w:rsidR="00C91B45">
              <w:rPr>
                <w:noProof/>
                <w:webHidden/>
              </w:rPr>
              <w:fldChar w:fldCharType="end"/>
            </w:r>
          </w:hyperlink>
        </w:p>
        <w:p w14:paraId="160B691F" w14:textId="7887EA4B"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70" w:history="1">
            <w:r w:rsidR="00C91B45" w:rsidRPr="00792435">
              <w:rPr>
                <w:rStyle w:val="Hyperlink"/>
                <w:rFonts w:asciiTheme="majorBidi" w:eastAsia="Times New Roman" w:hAnsiTheme="majorBidi" w:cstheme="majorBidi"/>
                <w:b/>
                <w:bCs/>
                <w:noProof/>
                <w:lang w:eastAsia="en-US"/>
              </w:rPr>
              <w:t>3.1</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Project Scope</w:t>
            </w:r>
            <w:r w:rsidR="00C91B45">
              <w:rPr>
                <w:noProof/>
                <w:webHidden/>
              </w:rPr>
              <w:tab/>
            </w:r>
            <w:r w:rsidR="00C91B45">
              <w:rPr>
                <w:noProof/>
                <w:webHidden/>
              </w:rPr>
              <w:fldChar w:fldCharType="begin"/>
            </w:r>
            <w:r w:rsidR="00C91B45">
              <w:rPr>
                <w:noProof/>
                <w:webHidden/>
              </w:rPr>
              <w:instrText xml:space="preserve"> PAGEREF _Toc90118370 \h </w:instrText>
            </w:r>
            <w:r w:rsidR="00C91B45">
              <w:rPr>
                <w:noProof/>
                <w:webHidden/>
              </w:rPr>
            </w:r>
            <w:r w:rsidR="00C91B45">
              <w:rPr>
                <w:noProof/>
                <w:webHidden/>
              </w:rPr>
              <w:fldChar w:fldCharType="separate"/>
            </w:r>
            <w:r w:rsidR="00C91B45">
              <w:rPr>
                <w:noProof/>
                <w:webHidden/>
              </w:rPr>
              <w:t>15</w:t>
            </w:r>
            <w:r w:rsidR="00C91B45">
              <w:rPr>
                <w:noProof/>
                <w:webHidden/>
              </w:rPr>
              <w:fldChar w:fldCharType="end"/>
            </w:r>
          </w:hyperlink>
        </w:p>
        <w:p w14:paraId="4ECC75CB" w14:textId="53626AC0" w:rsidR="00C91B45" w:rsidRDefault="0021480D">
          <w:pPr>
            <w:pStyle w:val="TOC1"/>
            <w:tabs>
              <w:tab w:val="right" w:leader="dot" w:pos="8342"/>
            </w:tabs>
            <w:rPr>
              <w:rFonts w:asciiTheme="minorHAnsi" w:eastAsiaTheme="minorEastAsia" w:hAnsiTheme="minorHAnsi" w:cstheme="minorBidi"/>
              <w:b w:val="0"/>
              <w:bCs w:val="0"/>
              <w:noProof/>
              <w:sz w:val="22"/>
              <w:szCs w:val="22"/>
              <w:lang w:eastAsia="en-US"/>
            </w:rPr>
          </w:pPr>
          <w:hyperlink w:anchor="_Toc90118371" w:history="1">
            <w:r w:rsidR="00C91B45" w:rsidRPr="00792435">
              <w:rPr>
                <w:rStyle w:val="Hyperlink"/>
                <w:rFonts w:asciiTheme="majorBidi" w:eastAsia="Times New Roman" w:hAnsiTheme="majorBidi" w:cstheme="majorBidi"/>
                <w:caps/>
                <w:noProof/>
                <w:lang w:eastAsia="en-US"/>
              </w:rPr>
              <w:t>Methodology</w:t>
            </w:r>
            <w:r w:rsidR="00C91B45">
              <w:rPr>
                <w:noProof/>
                <w:webHidden/>
              </w:rPr>
              <w:tab/>
            </w:r>
            <w:r w:rsidR="00C91B45">
              <w:rPr>
                <w:noProof/>
                <w:webHidden/>
              </w:rPr>
              <w:fldChar w:fldCharType="begin"/>
            </w:r>
            <w:r w:rsidR="00C91B45">
              <w:rPr>
                <w:noProof/>
                <w:webHidden/>
              </w:rPr>
              <w:instrText xml:space="preserve"> PAGEREF _Toc90118371 \h </w:instrText>
            </w:r>
            <w:r w:rsidR="00C91B45">
              <w:rPr>
                <w:noProof/>
                <w:webHidden/>
              </w:rPr>
            </w:r>
            <w:r w:rsidR="00C91B45">
              <w:rPr>
                <w:noProof/>
                <w:webHidden/>
              </w:rPr>
              <w:fldChar w:fldCharType="separate"/>
            </w:r>
            <w:r w:rsidR="00C91B45">
              <w:rPr>
                <w:noProof/>
                <w:webHidden/>
              </w:rPr>
              <w:t>16</w:t>
            </w:r>
            <w:r w:rsidR="00C91B45">
              <w:rPr>
                <w:noProof/>
                <w:webHidden/>
              </w:rPr>
              <w:fldChar w:fldCharType="end"/>
            </w:r>
          </w:hyperlink>
        </w:p>
        <w:p w14:paraId="14CFDB0B" w14:textId="721465E9"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72" w:history="1">
            <w:r w:rsidR="00C91B45" w:rsidRPr="00792435">
              <w:rPr>
                <w:rStyle w:val="Hyperlink"/>
                <w:rFonts w:asciiTheme="majorBidi" w:eastAsia="Times New Roman" w:hAnsiTheme="majorBidi" w:cstheme="majorBidi"/>
                <w:b/>
                <w:bCs/>
                <w:noProof/>
                <w:lang w:eastAsia="en-US"/>
              </w:rPr>
              <w:t>4.1</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Development Methodology</w:t>
            </w:r>
            <w:r w:rsidR="00C91B45">
              <w:rPr>
                <w:noProof/>
                <w:webHidden/>
              </w:rPr>
              <w:tab/>
            </w:r>
            <w:r w:rsidR="00C91B45">
              <w:rPr>
                <w:noProof/>
                <w:webHidden/>
              </w:rPr>
              <w:fldChar w:fldCharType="begin"/>
            </w:r>
            <w:r w:rsidR="00C91B45">
              <w:rPr>
                <w:noProof/>
                <w:webHidden/>
              </w:rPr>
              <w:instrText xml:space="preserve"> PAGEREF _Toc90118372 \h </w:instrText>
            </w:r>
            <w:r w:rsidR="00C91B45">
              <w:rPr>
                <w:noProof/>
                <w:webHidden/>
              </w:rPr>
            </w:r>
            <w:r w:rsidR="00C91B45">
              <w:rPr>
                <w:noProof/>
                <w:webHidden/>
              </w:rPr>
              <w:fldChar w:fldCharType="separate"/>
            </w:r>
            <w:r w:rsidR="00C91B45">
              <w:rPr>
                <w:noProof/>
                <w:webHidden/>
              </w:rPr>
              <w:t>16</w:t>
            </w:r>
            <w:r w:rsidR="00C91B45">
              <w:rPr>
                <w:noProof/>
                <w:webHidden/>
              </w:rPr>
              <w:fldChar w:fldCharType="end"/>
            </w:r>
          </w:hyperlink>
        </w:p>
        <w:p w14:paraId="0512F6DD" w14:textId="5E2A805F"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73" w:history="1">
            <w:r w:rsidR="00C91B45" w:rsidRPr="00792435">
              <w:rPr>
                <w:rStyle w:val="Hyperlink"/>
                <w:rFonts w:asciiTheme="majorBidi" w:eastAsia="Times New Roman" w:hAnsiTheme="majorBidi" w:cstheme="majorBidi"/>
                <w:b/>
                <w:bCs/>
                <w:noProof/>
                <w:lang w:eastAsia="en-US"/>
              </w:rPr>
              <w:t>4.1.1</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eastAsia="Times New Roman" w:hAnsiTheme="majorBidi" w:cstheme="majorBidi"/>
                <w:b/>
                <w:bCs/>
                <w:noProof/>
                <w:lang w:eastAsia="en-US"/>
              </w:rPr>
              <w:t>Waterfall Development Model</w:t>
            </w:r>
            <w:r w:rsidR="00C91B45">
              <w:rPr>
                <w:noProof/>
                <w:webHidden/>
              </w:rPr>
              <w:tab/>
            </w:r>
            <w:r w:rsidR="00C91B45">
              <w:rPr>
                <w:noProof/>
                <w:webHidden/>
              </w:rPr>
              <w:fldChar w:fldCharType="begin"/>
            </w:r>
            <w:r w:rsidR="00C91B45">
              <w:rPr>
                <w:noProof/>
                <w:webHidden/>
              </w:rPr>
              <w:instrText xml:space="preserve"> PAGEREF _Toc90118373 \h </w:instrText>
            </w:r>
            <w:r w:rsidR="00C91B45">
              <w:rPr>
                <w:noProof/>
                <w:webHidden/>
              </w:rPr>
            </w:r>
            <w:r w:rsidR="00C91B45">
              <w:rPr>
                <w:noProof/>
                <w:webHidden/>
              </w:rPr>
              <w:fldChar w:fldCharType="separate"/>
            </w:r>
            <w:r w:rsidR="00C91B45">
              <w:rPr>
                <w:noProof/>
                <w:webHidden/>
              </w:rPr>
              <w:t>16</w:t>
            </w:r>
            <w:r w:rsidR="00C91B45">
              <w:rPr>
                <w:noProof/>
                <w:webHidden/>
              </w:rPr>
              <w:fldChar w:fldCharType="end"/>
            </w:r>
          </w:hyperlink>
        </w:p>
        <w:p w14:paraId="439522CC" w14:textId="5884E6B2"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74" w:history="1">
            <w:r w:rsidR="00C91B45" w:rsidRPr="00792435">
              <w:rPr>
                <w:rStyle w:val="Hyperlink"/>
                <w:rFonts w:asciiTheme="majorBidi" w:eastAsia="Times New Roman" w:hAnsiTheme="majorBidi" w:cstheme="majorBidi"/>
                <w:b/>
                <w:bCs/>
                <w:noProof/>
                <w:lang w:eastAsia="en-US"/>
              </w:rPr>
              <w:t>4.1.2</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eastAsia="Times New Roman" w:hAnsiTheme="majorBidi" w:cstheme="majorBidi"/>
                <w:b/>
                <w:bCs/>
                <w:noProof/>
                <w:lang w:eastAsia="en-US"/>
              </w:rPr>
              <w:t>Application of Chosen Methodology</w:t>
            </w:r>
            <w:r w:rsidR="00C91B45">
              <w:rPr>
                <w:noProof/>
                <w:webHidden/>
              </w:rPr>
              <w:tab/>
            </w:r>
            <w:r w:rsidR="00C91B45">
              <w:rPr>
                <w:noProof/>
                <w:webHidden/>
              </w:rPr>
              <w:fldChar w:fldCharType="begin"/>
            </w:r>
            <w:r w:rsidR="00C91B45">
              <w:rPr>
                <w:noProof/>
                <w:webHidden/>
              </w:rPr>
              <w:instrText xml:space="preserve"> PAGEREF _Toc90118374 \h </w:instrText>
            </w:r>
            <w:r w:rsidR="00C91B45">
              <w:rPr>
                <w:noProof/>
                <w:webHidden/>
              </w:rPr>
            </w:r>
            <w:r w:rsidR="00C91B45">
              <w:rPr>
                <w:noProof/>
                <w:webHidden/>
              </w:rPr>
              <w:fldChar w:fldCharType="separate"/>
            </w:r>
            <w:r w:rsidR="00C91B45">
              <w:rPr>
                <w:noProof/>
                <w:webHidden/>
              </w:rPr>
              <w:t>17</w:t>
            </w:r>
            <w:r w:rsidR="00C91B45">
              <w:rPr>
                <w:noProof/>
                <w:webHidden/>
              </w:rPr>
              <w:fldChar w:fldCharType="end"/>
            </w:r>
          </w:hyperlink>
        </w:p>
        <w:p w14:paraId="4B64D3E2" w14:textId="18C1669D"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75" w:history="1">
            <w:r w:rsidR="00C91B45" w:rsidRPr="00792435">
              <w:rPr>
                <w:rStyle w:val="Hyperlink"/>
                <w:rFonts w:asciiTheme="majorBidi" w:eastAsia="Times New Roman" w:hAnsiTheme="majorBidi" w:cstheme="majorBidi"/>
                <w:b/>
                <w:bCs/>
                <w:noProof/>
                <w:lang w:eastAsia="en-US"/>
              </w:rPr>
              <w:t>4.2</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Project Technical Approach</w:t>
            </w:r>
            <w:r w:rsidR="00C91B45">
              <w:rPr>
                <w:noProof/>
                <w:webHidden/>
              </w:rPr>
              <w:tab/>
            </w:r>
            <w:r w:rsidR="00C91B45">
              <w:rPr>
                <w:noProof/>
                <w:webHidden/>
              </w:rPr>
              <w:fldChar w:fldCharType="begin"/>
            </w:r>
            <w:r w:rsidR="00C91B45">
              <w:rPr>
                <w:noProof/>
                <w:webHidden/>
              </w:rPr>
              <w:instrText xml:space="preserve"> PAGEREF _Toc90118375 \h </w:instrText>
            </w:r>
            <w:r w:rsidR="00C91B45">
              <w:rPr>
                <w:noProof/>
                <w:webHidden/>
              </w:rPr>
            </w:r>
            <w:r w:rsidR="00C91B45">
              <w:rPr>
                <w:noProof/>
                <w:webHidden/>
              </w:rPr>
              <w:fldChar w:fldCharType="separate"/>
            </w:r>
            <w:r w:rsidR="00C91B45">
              <w:rPr>
                <w:noProof/>
                <w:webHidden/>
              </w:rPr>
              <w:t>19</w:t>
            </w:r>
            <w:r w:rsidR="00C91B45">
              <w:rPr>
                <w:noProof/>
                <w:webHidden/>
              </w:rPr>
              <w:fldChar w:fldCharType="end"/>
            </w:r>
          </w:hyperlink>
        </w:p>
        <w:p w14:paraId="762174E4" w14:textId="0C79802E"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76" w:history="1">
            <w:r w:rsidR="00C91B45" w:rsidRPr="00792435">
              <w:rPr>
                <w:rStyle w:val="Hyperlink"/>
                <w:rFonts w:asciiTheme="majorBidi" w:eastAsia="Times New Roman" w:hAnsiTheme="majorBidi" w:cstheme="majorBidi"/>
                <w:b/>
                <w:bCs/>
                <w:noProof/>
                <w:lang w:eastAsia="en-US"/>
              </w:rPr>
              <w:t>4.2.1</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eastAsia="Times New Roman" w:hAnsiTheme="majorBidi" w:cstheme="majorBidi"/>
                <w:b/>
                <w:bCs/>
                <w:noProof/>
                <w:lang w:eastAsia="en-US"/>
              </w:rPr>
              <w:t>Front-end framework</w:t>
            </w:r>
            <w:r w:rsidR="00C91B45">
              <w:rPr>
                <w:noProof/>
                <w:webHidden/>
              </w:rPr>
              <w:tab/>
            </w:r>
            <w:r w:rsidR="00C91B45">
              <w:rPr>
                <w:noProof/>
                <w:webHidden/>
              </w:rPr>
              <w:fldChar w:fldCharType="begin"/>
            </w:r>
            <w:r w:rsidR="00C91B45">
              <w:rPr>
                <w:noProof/>
                <w:webHidden/>
              </w:rPr>
              <w:instrText xml:space="preserve"> PAGEREF _Toc90118376 \h </w:instrText>
            </w:r>
            <w:r w:rsidR="00C91B45">
              <w:rPr>
                <w:noProof/>
                <w:webHidden/>
              </w:rPr>
            </w:r>
            <w:r w:rsidR="00C91B45">
              <w:rPr>
                <w:noProof/>
                <w:webHidden/>
              </w:rPr>
              <w:fldChar w:fldCharType="separate"/>
            </w:r>
            <w:r w:rsidR="00C91B45">
              <w:rPr>
                <w:noProof/>
                <w:webHidden/>
              </w:rPr>
              <w:t>20</w:t>
            </w:r>
            <w:r w:rsidR="00C91B45">
              <w:rPr>
                <w:noProof/>
                <w:webHidden/>
              </w:rPr>
              <w:fldChar w:fldCharType="end"/>
            </w:r>
          </w:hyperlink>
        </w:p>
        <w:p w14:paraId="7C8E4F54" w14:textId="2B9297B5"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77" w:history="1">
            <w:r w:rsidR="00C91B45" w:rsidRPr="00792435">
              <w:rPr>
                <w:rStyle w:val="Hyperlink"/>
                <w:rFonts w:asciiTheme="majorBidi" w:eastAsia="Times New Roman" w:hAnsiTheme="majorBidi" w:cstheme="majorBidi"/>
                <w:b/>
                <w:bCs/>
                <w:noProof/>
                <w:lang w:eastAsia="en-US"/>
              </w:rPr>
              <w:t>4.2.2</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eastAsia="Times New Roman" w:hAnsiTheme="majorBidi" w:cstheme="majorBidi"/>
                <w:b/>
                <w:bCs/>
                <w:noProof/>
                <w:lang w:eastAsia="en-US"/>
              </w:rPr>
              <w:t>Back-end framework</w:t>
            </w:r>
            <w:r w:rsidR="00C91B45">
              <w:rPr>
                <w:noProof/>
                <w:webHidden/>
              </w:rPr>
              <w:tab/>
            </w:r>
            <w:r w:rsidR="00C91B45">
              <w:rPr>
                <w:noProof/>
                <w:webHidden/>
              </w:rPr>
              <w:fldChar w:fldCharType="begin"/>
            </w:r>
            <w:r w:rsidR="00C91B45">
              <w:rPr>
                <w:noProof/>
                <w:webHidden/>
              </w:rPr>
              <w:instrText xml:space="preserve"> PAGEREF _Toc90118377 \h </w:instrText>
            </w:r>
            <w:r w:rsidR="00C91B45">
              <w:rPr>
                <w:noProof/>
                <w:webHidden/>
              </w:rPr>
            </w:r>
            <w:r w:rsidR="00C91B45">
              <w:rPr>
                <w:noProof/>
                <w:webHidden/>
              </w:rPr>
              <w:fldChar w:fldCharType="separate"/>
            </w:r>
            <w:r w:rsidR="00C91B45">
              <w:rPr>
                <w:noProof/>
                <w:webHidden/>
              </w:rPr>
              <w:t>20</w:t>
            </w:r>
            <w:r w:rsidR="00C91B45">
              <w:rPr>
                <w:noProof/>
                <w:webHidden/>
              </w:rPr>
              <w:fldChar w:fldCharType="end"/>
            </w:r>
          </w:hyperlink>
        </w:p>
        <w:p w14:paraId="7A863722" w14:textId="366D7494"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78" w:history="1">
            <w:r w:rsidR="00C91B45" w:rsidRPr="00792435">
              <w:rPr>
                <w:rStyle w:val="Hyperlink"/>
                <w:rFonts w:asciiTheme="majorBidi" w:eastAsia="Times New Roman" w:hAnsiTheme="majorBidi" w:cstheme="majorBidi"/>
                <w:b/>
                <w:bCs/>
                <w:noProof/>
                <w:lang w:eastAsia="en-US"/>
              </w:rPr>
              <w:t>4.2.3</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eastAsia="Times New Roman" w:hAnsiTheme="majorBidi" w:cstheme="majorBidi"/>
                <w:b/>
                <w:bCs/>
                <w:noProof/>
                <w:lang w:eastAsia="en-US"/>
              </w:rPr>
              <w:t>Database Technology</w:t>
            </w:r>
            <w:r w:rsidR="00C91B45">
              <w:rPr>
                <w:noProof/>
                <w:webHidden/>
              </w:rPr>
              <w:tab/>
            </w:r>
            <w:r w:rsidR="00C91B45">
              <w:rPr>
                <w:noProof/>
                <w:webHidden/>
              </w:rPr>
              <w:fldChar w:fldCharType="begin"/>
            </w:r>
            <w:r w:rsidR="00C91B45">
              <w:rPr>
                <w:noProof/>
                <w:webHidden/>
              </w:rPr>
              <w:instrText xml:space="preserve"> PAGEREF _Toc90118378 \h </w:instrText>
            </w:r>
            <w:r w:rsidR="00C91B45">
              <w:rPr>
                <w:noProof/>
                <w:webHidden/>
              </w:rPr>
            </w:r>
            <w:r w:rsidR="00C91B45">
              <w:rPr>
                <w:noProof/>
                <w:webHidden/>
              </w:rPr>
              <w:fldChar w:fldCharType="separate"/>
            </w:r>
            <w:r w:rsidR="00C91B45">
              <w:rPr>
                <w:noProof/>
                <w:webHidden/>
              </w:rPr>
              <w:t>20</w:t>
            </w:r>
            <w:r w:rsidR="00C91B45">
              <w:rPr>
                <w:noProof/>
                <w:webHidden/>
              </w:rPr>
              <w:fldChar w:fldCharType="end"/>
            </w:r>
          </w:hyperlink>
        </w:p>
        <w:p w14:paraId="09FE09AB" w14:textId="26291F71"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79" w:history="1">
            <w:r w:rsidR="00C91B45" w:rsidRPr="00792435">
              <w:rPr>
                <w:rStyle w:val="Hyperlink"/>
                <w:rFonts w:asciiTheme="majorBidi" w:eastAsia="Times New Roman" w:hAnsiTheme="majorBidi" w:cstheme="majorBidi"/>
                <w:b/>
                <w:bCs/>
                <w:noProof/>
                <w:lang w:eastAsia="en-US"/>
              </w:rPr>
              <w:t>4.3</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Work division</w:t>
            </w:r>
            <w:r w:rsidR="00C91B45">
              <w:rPr>
                <w:noProof/>
                <w:webHidden/>
              </w:rPr>
              <w:tab/>
            </w:r>
            <w:r w:rsidR="00C91B45">
              <w:rPr>
                <w:noProof/>
                <w:webHidden/>
              </w:rPr>
              <w:fldChar w:fldCharType="begin"/>
            </w:r>
            <w:r w:rsidR="00C91B45">
              <w:rPr>
                <w:noProof/>
                <w:webHidden/>
              </w:rPr>
              <w:instrText xml:space="preserve"> PAGEREF _Toc90118379 \h </w:instrText>
            </w:r>
            <w:r w:rsidR="00C91B45">
              <w:rPr>
                <w:noProof/>
                <w:webHidden/>
              </w:rPr>
            </w:r>
            <w:r w:rsidR="00C91B45">
              <w:rPr>
                <w:noProof/>
                <w:webHidden/>
              </w:rPr>
              <w:fldChar w:fldCharType="separate"/>
            </w:r>
            <w:r w:rsidR="00C91B45">
              <w:rPr>
                <w:noProof/>
                <w:webHidden/>
              </w:rPr>
              <w:t>20</w:t>
            </w:r>
            <w:r w:rsidR="00C91B45">
              <w:rPr>
                <w:noProof/>
                <w:webHidden/>
              </w:rPr>
              <w:fldChar w:fldCharType="end"/>
            </w:r>
          </w:hyperlink>
        </w:p>
        <w:p w14:paraId="71C59167" w14:textId="07C4C754" w:rsidR="00C91B45" w:rsidRDefault="0021480D">
          <w:pPr>
            <w:pStyle w:val="TOC1"/>
            <w:tabs>
              <w:tab w:val="right" w:leader="dot" w:pos="8342"/>
            </w:tabs>
            <w:rPr>
              <w:rFonts w:asciiTheme="minorHAnsi" w:eastAsiaTheme="minorEastAsia" w:hAnsiTheme="minorHAnsi" w:cstheme="minorBidi"/>
              <w:b w:val="0"/>
              <w:bCs w:val="0"/>
              <w:noProof/>
              <w:sz w:val="22"/>
              <w:szCs w:val="22"/>
              <w:lang w:eastAsia="en-US"/>
            </w:rPr>
          </w:pPr>
          <w:hyperlink w:anchor="_Toc90118380" w:history="1">
            <w:r w:rsidR="00C91B45" w:rsidRPr="00792435">
              <w:rPr>
                <w:rStyle w:val="Hyperlink"/>
                <w:rFonts w:asciiTheme="majorBidi" w:eastAsia="Times New Roman" w:hAnsiTheme="majorBidi" w:cstheme="majorBidi"/>
                <w:caps/>
                <w:noProof/>
                <w:lang w:eastAsia="en-US"/>
              </w:rPr>
              <w:t>Detailed design and architecture</w:t>
            </w:r>
            <w:r w:rsidR="00C91B45">
              <w:rPr>
                <w:noProof/>
                <w:webHidden/>
              </w:rPr>
              <w:tab/>
            </w:r>
            <w:r w:rsidR="00C91B45">
              <w:rPr>
                <w:noProof/>
                <w:webHidden/>
              </w:rPr>
              <w:fldChar w:fldCharType="begin"/>
            </w:r>
            <w:r w:rsidR="00C91B45">
              <w:rPr>
                <w:noProof/>
                <w:webHidden/>
              </w:rPr>
              <w:instrText xml:space="preserve"> PAGEREF _Toc90118380 \h </w:instrText>
            </w:r>
            <w:r w:rsidR="00C91B45">
              <w:rPr>
                <w:noProof/>
                <w:webHidden/>
              </w:rPr>
            </w:r>
            <w:r w:rsidR="00C91B45">
              <w:rPr>
                <w:noProof/>
                <w:webHidden/>
              </w:rPr>
              <w:fldChar w:fldCharType="separate"/>
            </w:r>
            <w:r w:rsidR="00C91B45">
              <w:rPr>
                <w:noProof/>
                <w:webHidden/>
              </w:rPr>
              <w:t>22</w:t>
            </w:r>
            <w:r w:rsidR="00C91B45">
              <w:rPr>
                <w:noProof/>
                <w:webHidden/>
              </w:rPr>
              <w:fldChar w:fldCharType="end"/>
            </w:r>
          </w:hyperlink>
        </w:p>
        <w:p w14:paraId="436803AB" w14:textId="4A388509"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81" w:history="1">
            <w:r w:rsidR="00C91B45" w:rsidRPr="00792435">
              <w:rPr>
                <w:rStyle w:val="Hyperlink"/>
                <w:rFonts w:asciiTheme="majorBidi" w:eastAsia="Times New Roman" w:hAnsiTheme="majorBidi" w:cstheme="majorBidi"/>
                <w:b/>
                <w:bCs/>
                <w:noProof/>
                <w:lang w:eastAsia="en-US"/>
              </w:rPr>
              <w:t>5.1</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System architecture</w:t>
            </w:r>
            <w:r w:rsidR="00C91B45">
              <w:rPr>
                <w:noProof/>
                <w:webHidden/>
              </w:rPr>
              <w:tab/>
            </w:r>
            <w:r w:rsidR="00C91B45">
              <w:rPr>
                <w:noProof/>
                <w:webHidden/>
              </w:rPr>
              <w:fldChar w:fldCharType="begin"/>
            </w:r>
            <w:r w:rsidR="00C91B45">
              <w:rPr>
                <w:noProof/>
                <w:webHidden/>
              </w:rPr>
              <w:instrText xml:space="preserve"> PAGEREF _Toc90118381 \h </w:instrText>
            </w:r>
            <w:r w:rsidR="00C91B45">
              <w:rPr>
                <w:noProof/>
                <w:webHidden/>
              </w:rPr>
            </w:r>
            <w:r w:rsidR="00C91B45">
              <w:rPr>
                <w:noProof/>
                <w:webHidden/>
              </w:rPr>
              <w:fldChar w:fldCharType="separate"/>
            </w:r>
            <w:r w:rsidR="00C91B45">
              <w:rPr>
                <w:noProof/>
                <w:webHidden/>
              </w:rPr>
              <w:t>22</w:t>
            </w:r>
            <w:r w:rsidR="00C91B45">
              <w:rPr>
                <w:noProof/>
                <w:webHidden/>
              </w:rPr>
              <w:fldChar w:fldCharType="end"/>
            </w:r>
          </w:hyperlink>
        </w:p>
        <w:p w14:paraId="08619CA7" w14:textId="085B45AC"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82" w:history="1">
            <w:r w:rsidR="00C91B45" w:rsidRPr="00792435">
              <w:rPr>
                <w:rStyle w:val="Hyperlink"/>
                <w:rFonts w:asciiTheme="majorBidi" w:eastAsia="Times New Roman" w:hAnsiTheme="majorBidi"/>
                <w:b/>
                <w:bCs/>
                <w:noProof/>
                <w:lang w:eastAsia="en-US"/>
              </w:rPr>
              <w:t>5.1.1</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hAnsiTheme="majorBidi" w:cstheme="majorBidi"/>
                <w:b/>
                <w:bCs/>
                <w:noProof/>
                <w:kern w:val="36"/>
              </w:rPr>
              <w:t xml:space="preserve">System </w:t>
            </w:r>
            <w:r w:rsidR="00C91B45" w:rsidRPr="00792435">
              <w:rPr>
                <w:rStyle w:val="Hyperlink"/>
                <w:rFonts w:asciiTheme="majorBidi" w:eastAsia="Times New Roman" w:hAnsiTheme="majorBidi" w:cstheme="majorBidi"/>
                <w:b/>
                <w:bCs/>
                <w:noProof/>
                <w:lang w:eastAsia="en-US"/>
              </w:rPr>
              <w:t>level block diagram</w:t>
            </w:r>
            <w:r w:rsidR="00C91B45">
              <w:rPr>
                <w:noProof/>
                <w:webHidden/>
              </w:rPr>
              <w:tab/>
            </w:r>
            <w:r w:rsidR="00C91B45">
              <w:rPr>
                <w:noProof/>
                <w:webHidden/>
              </w:rPr>
              <w:fldChar w:fldCharType="begin"/>
            </w:r>
            <w:r w:rsidR="00C91B45">
              <w:rPr>
                <w:noProof/>
                <w:webHidden/>
              </w:rPr>
              <w:instrText xml:space="preserve"> PAGEREF _Toc90118382 \h </w:instrText>
            </w:r>
            <w:r w:rsidR="00C91B45">
              <w:rPr>
                <w:noProof/>
                <w:webHidden/>
              </w:rPr>
            </w:r>
            <w:r w:rsidR="00C91B45">
              <w:rPr>
                <w:noProof/>
                <w:webHidden/>
              </w:rPr>
              <w:fldChar w:fldCharType="separate"/>
            </w:r>
            <w:r w:rsidR="00C91B45">
              <w:rPr>
                <w:noProof/>
                <w:webHidden/>
              </w:rPr>
              <w:t>23</w:t>
            </w:r>
            <w:r w:rsidR="00C91B45">
              <w:rPr>
                <w:noProof/>
                <w:webHidden/>
              </w:rPr>
              <w:fldChar w:fldCharType="end"/>
            </w:r>
          </w:hyperlink>
        </w:p>
        <w:p w14:paraId="23C36ADE" w14:textId="422938AD"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83" w:history="1">
            <w:r w:rsidR="00C91B45" w:rsidRPr="00792435">
              <w:rPr>
                <w:rStyle w:val="Hyperlink"/>
                <w:rFonts w:asciiTheme="majorBidi" w:hAnsiTheme="majorBidi"/>
                <w:b/>
                <w:bCs/>
                <w:noProof/>
              </w:rPr>
              <w:t>5.1.2</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eastAsia="Times New Roman" w:hAnsiTheme="majorBidi" w:cstheme="majorBidi"/>
                <w:b/>
                <w:bCs/>
                <w:noProof/>
                <w:lang w:eastAsia="en-US"/>
              </w:rPr>
              <w:t>Architecture Design Approach</w:t>
            </w:r>
            <w:r w:rsidR="00C91B45">
              <w:rPr>
                <w:noProof/>
                <w:webHidden/>
              </w:rPr>
              <w:tab/>
            </w:r>
            <w:r w:rsidR="00C91B45">
              <w:rPr>
                <w:noProof/>
                <w:webHidden/>
              </w:rPr>
              <w:fldChar w:fldCharType="begin"/>
            </w:r>
            <w:r w:rsidR="00C91B45">
              <w:rPr>
                <w:noProof/>
                <w:webHidden/>
              </w:rPr>
              <w:instrText xml:space="preserve"> PAGEREF _Toc90118383 \h </w:instrText>
            </w:r>
            <w:r w:rsidR="00C91B45">
              <w:rPr>
                <w:noProof/>
                <w:webHidden/>
              </w:rPr>
            </w:r>
            <w:r w:rsidR="00C91B45">
              <w:rPr>
                <w:noProof/>
                <w:webHidden/>
              </w:rPr>
              <w:fldChar w:fldCharType="separate"/>
            </w:r>
            <w:r w:rsidR="00C91B45">
              <w:rPr>
                <w:noProof/>
                <w:webHidden/>
              </w:rPr>
              <w:t>24</w:t>
            </w:r>
            <w:r w:rsidR="00C91B45">
              <w:rPr>
                <w:noProof/>
                <w:webHidden/>
              </w:rPr>
              <w:fldChar w:fldCharType="end"/>
            </w:r>
          </w:hyperlink>
        </w:p>
        <w:p w14:paraId="1AE782F8" w14:textId="3E28B67B"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84" w:history="1">
            <w:r w:rsidR="00C91B45" w:rsidRPr="00792435">
              <w:rPr>
                <w:rStyle w:val="Hyperlink"/>
                <w:rFonts w:asciiTheme="majorBidi" w:eastAsia="Times New Roman" w:hAnsiTheme="majorBidi"/>
                <w:b/>
                <w:bCs/>
                <w:noProof/>
                <w:lang w:eastAsia="en-US"/>
              </w:rPr>
              <w:t>5.1.3</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eastAsia="Times New Roman" w:hAnsiTheme="majorBidi" w:cstheme="majorBidi"/>
                <w:b/>
                <w:bCs/>
                <w:noProof/>
                <w:lang w:eastAsia="en-US"/>
              </w:rPr>
              <w:t>Architecture Design</w:t>
            </w:r>
            <w:r w:rsidR="00C91B45">
              <w:rPr>
                <w:noProof/>
                <w:webHidden/>
              </w:rPr>
              <w:tab/>
            </w:r>
            <w:r w:rsidR="00C91B45">
              <w:rPr>
                <w:noProof/>
                <w:webHidden/>
              </w:rPr>
              <w:fldChar w:fldCharType="begin"/>
            </w:r>
            <w:r w:rsidR="00C91B45">
              <w:rPr>
                <w:noProof/>
                <w:webHidden/>
              </w:rPr>
              <w:instrText xml:space="preserve"> PAGEREF _Toc90118384 \h </w:instrText>
            </w:r>
            <w:r w:rsidR="00C91B45">
              <w:rPr>
                <w:noProof/>
                <w:webHidden/>
              </w:rPr>
            </w:r>
            <w:r w:rsidR="00C91B45">
              <w:rPr>
                <w:noProof/>
                <w:webHidden/>
              </w:rPr>
              <w:fldChar w:fldCharType="separate"/>
            </w:r>
            <w:r w:rsidR="00C91B45">
              <w:rPr>
                <w:noProof/>
                <w:webHidden/>
              </w:rPr>
              <w:t>24</w:t>
            </w:r>
            <w:r w:rsidR="00C91B45">
              <w:rPr>
                <w:noProof/>
                <w:webHidden/>
              </w:rPr>
              <w:fldChar w:fldCharType="end"/>
            </w:r>
          </w:hyperlink>
        </w:p>
        <w:p w14:paraId="3E982009" w14:textId="78E90901" w:rsidR="00C91B45" w:rsidRDefault="0021480D">
          <w:pPr>
            <w:pStyle w:val="TOC3"/>
            <w:tabs>
              <w:tab w:val="left" w:pos="1200"/>
              <w:tab w:val="right" w:leader="dot" w:pos="8342"/>
            </w:tabs>
            <w:rPr>
              <w:rFonts w:asciiTheme="minorHAnsi" w:eastAsiaTheme="minorEastAsia" w:hAnsiTheme="minorHAnsi" w:cstheme="minorBidi"/>
              <w:i w:val="0"/>
              <w:iCs w:val="0"/>
              <w:noProof/>
              <w:sz w:val="22"/>
              <w:szCs w:val="22"/>
              <w:lang w:eastAsia="en-US"/>
            </w:rPr>
          </w:pPr>
          <w:hyperlink w:anchor="_Toc90118385" w:history="1">
            <w:r w:rsidR="00C91B45" w:rsidRPr="00792435">
              <w:rPr>
                <w:rStyle w:val="Hyperlink"/>
                <w:rFonts w:asciiTheme="majorBidi" w:eastAsia="Times New Roman" w:hAnsiTheme="majorBidi"/>
                <w:b/>
                <w:bCs/>
                <w:noProof/>
                <w:lang w:eastAsia="en-US"/>
              </w:rPr>
              <w:t>5.1.4</w:t>
            </w:r>
            <w:r w:rsidR="00C91B45">
              <w:rPr>
                <w:rFonts w:asciiTheme="minorHAnsi" w:eastAsiaTheme="minorEastAsia" w:hAnsiTheme="minorHAnsi" w:cstheme="minorBidi"/>
                <w:i w:val="0"/>
                <w:iCs w:val="0"/>
                <w:noProof/>
                <w:sz w:val="22"/>
                <w:szCs w:val="22"/>
                <w:lang w:eastAsia="en-US"/>
              </w:rPr>
              <w:tab/>
            </w:r>
            <w:r w:rsidR="00C91B45" w:rsidRPr="00792435">
              <w:rPr>
                <w:rStyle w:val="Hyperlink"/>
                <w:rFonts w:asciiTheme="majorBidi" w:eastAsia="Times New Roman" w:hAnsiTheme="majorBidi" w:cstheme="majorBidi"/>
                <w:b/>
                <w:bCs/>
                <w:noProof/>
                <w:lang w:eastAsia="en-US"/>
              </w:rPr>
              <w:t>Subsystem Architecture</w:t>
            </w:r>
            <w:r w:rsidR="00C91B45">
              <w:rPr>
                <w:noProof/>
                <w:webHidden/>
              </w:rPr>
              <w:tab/>
            </w:r>
            <w:r w:rsidR="00C91B45">
              <w:rPr>
                <w:noProof/>
                <w:webHidden/>
              </w:rPr>
              <w:fldChar w:fldCharType="begin"/>
            </w:r>
            <w:r w:rsidR="00C91B45">
              <w:rPr>
                <w:noProof/>
                <w:webHidden/>
              </w:rPr>
              <w:instrText xml:space="preserve"> PAGEREF _Toc90118385 \h </w:instrText>
            </w:r>
            <w:r w:rsidR="00C91B45">
              <w:rPr>
                <w:noProof/>
                <w:webHidden/>
              </w:rPr>
            </w:r>
            <w:r w:rsidR="00C91B45">
              <w:rPr>
                <w:noProof/>
                <w:webHidden/>
              </w:rPr>
              <w:fldChar w:fldCharType="separate"/>
            </w:r>
            <w:r w:rsidR="00C91B45">
              <w:rPr>
                <w:noProof/>
                <w:webHidden/>
              </w:rPr>
              <w:t>26</w:t>
            </w:r>
            <w:r w:rsidR="00C91B45">
              <w:rPr>
                <w:noProof/>
                <w:webHidden/>
              </w:rPr>
              <w:fldChar w:fldCharType="end"/>
            </w:r>
          </w:hyperlink>
        </w:p>
        <w:p w14:paraId="6D11DF18" w14:textId="39A350E2"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86" w:history="1">
            <w:r w:rsidR="00C91B45" w:rsidRPr="00792435">
              <w:rPr>
                <w:rStyle w:val="Hyperlink"/>
                <w:rFonts w:asciiTheme="majorBidi" w:eastAsia="Times New Roman" w:hAnsiTheme="majorBidi" w:cstheme="majorBidi"/>
                <w:b/>
                <w:bCs/>
                <w:noProof/>
                <w:lang w:eastAsia="en-US"/>
              </w:rPr>
              <w:t>5.2</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Detailed system design</w:t>
            </w:r>
            <w:r w:rsidR="00C91B45">
              <w:rPr>
                <w:noProof/>
                <w:webHidden/>
              </w:rPr>
              <w:tab/>
            </w:r>
            <w:r w:rsidR="00C91B45">
              <w:rPr>
                <w:noProof/>
                <w:webHidden/>
              </w:rPr>
              <w:fldChar w:fldCharType="begin"/>
            </w:r>
            <w:r w:rsidR="00C91B45">
              <w:rPr>
                <w:noProof/>
                <w:webHidden/>
              </w:rPr>
              <w:instrText xml:space="preserve"> PAGEREF _Toc90118386 \h </w:instrText>
            </w:r>
            <w:r w:rsidR="00C91B45">
              <w:rPr>
                <w:noProof/>
                <w:webHidden/>
              </w:rPr>
            </w:r>
            <w:r w:rsidR="00C91B45">
              <w:rPr>
                <w:noProof/>
                <w:webHidden/>
              </w:rPr>
              <w:fldChar w:fldCharType="separate"/>
            </w:r>
            <w:r w:rsidR="00C91B45">
              <w:rPr>
                <w:noProof/>
                <w:webHidden/>
              </w:rPr>
              <w:t>26</w:t>
            </w:r>
            <w:r w:rsidR="00C91B45">
              <w:rPr>
                <w:noProof/>
                <w:webHidden/>
              </w:rPr>
              <w:fldChar w:fldCharType="end"/>
            </w:r>
          </w:hyperlink>
        </w:p>
        <w:p w14:paraId="61A89626" w14:textId="7540FB5F"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87" w:history="1">
            <w:r w:rsidR="00C91B45" w:rsidRPr="00792435">
              <w:rPr>
                <w:rStyle w:val="Hyperlink"/>
                <w:rFonts w:asciiTheme="majorBidi" w:eastAsia="Times New Roman" w:hAnsiTheme="majorBidi" w:cstheme="majorBidi"/>
                <w:b/>
                <w:bCs/>
                <w:noProof/>
                <w:lang w:eastAsia="en-US"/>
              </w:rPr>
              <w:t>5.3</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noProof/>
                <w:lang w:eastAsia="en-US"/>
              </w:rPr>
              <w:t>Class diagram</w:t>
            </w:r>
            <w:r w:rsidR="00C91B45">
              <w:rPr>
                <w:noProof/>
                <w:webHidden/>
              </w:rPr>
              <w:tab/>
            </w:r>
            <w:r w:rsidR="00C91B45">
              <w:rPr>
                <w:noProof/>
                <w:webHidden/>
              </w:rPr>
              <w:fldChar w:fldCharType="begin"/>
            </w:r>
            <w:r w:rsidR="00C91B45">
              <w:rPr>
                <w:noProof/>
                <w:webHidden/>
              </w:rPr>
              <w:instrText xml:space="preserve"> PAGEREF _Toc90118387 \h </w:instrText>
            </w:r>
            <w:r w:rsidR="00C91B45">
              <w:rPr>
                <w:noProof/>
                <w:webHidden/>
              </w:rPr>
            </w:r>
            <w:r w:rsidR="00C91B45">
              <w:rPr>
                <w:noProof/>
                <w:webHidden/>
              </w:rPr>
              <w:fldChar w:fldCharType="separate"/>
            </w:r>
            <w:r w:rsidR="00C91B45">
              <w:rPr>
                <w:noProof/>
                <w:webHidden/>
              </w:rPr>
              <w:t>31</w:t>
            </w:r>
            <w:r w:rsidR="00C91B45">
              <w:rPr>
                <w:noProof/>
                <w:webHidden/>
              </w:rPr>
              <w:fldChar w:fldCharType="end"/>
            </w:r>
          </w:hyperlink>
        </w:p>
        <w:p w14:paraId="1B952884" w14:textId="7A8FA20B"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88" w:history="1">
            <w:r w:rsidR="00C91B45" w:rsidRPr="00792435">
              <w:rPr>
                <w:rStyle w:val="Hyperlink"/>
                <w:rFonts w:asciiTheme="majorBidi" w:eastAsia="Times New Roman" w:hAnsiTheme="majorBidi" w:cstheme="majorBidi"/>
                <w:b/>
                <w:bCs/>
                <w:caps/>
                <w:noProof/>
                <w:lang w:eastAsia="en-US"/>
              </w:rPr>
              <w:t>5.4</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asciiTheme="majorBidi" w:eastAsia="Times New Roman" w:hAnsiTheme="majorBidi" w:cstheme="majorBidi"/>
                <w:b/>
                <w:bCs/>
                <w:caps/>
                <w:noProof/>
                <w:lang w:eastAsia="en-US"/>
              </w:rPr>
              <w:t xml:space="preserve"> D</w:t>
            </w:r>
            <w:r w:rsidR="00C91B45" w:rsidRPr="00792435">
              <w:rPr>
                <w:rStyle w:val="Hyperlink"/>
                <w:rFonts w:asciiTheme="majorBidi" w:eastAsia="Times New Roman" w:hAnsiTheme="majorBidi" w:cstheme="majorBidi"/>
                <w:b/>
                <w:bCs/>
                <w:noProof/>
                <w:lang w:eastAsia="en-US"/>
              </w:rPr>
              <w:t>atabase diagram</w:t>
            </w:r>
            <w:r w:rsidR="00C91B45">
              <w:rPr>
                <w:noProof/>
                <w:webHidden/>
              </w:rPr>
              <w:tab/>
            </w:r>
            <w:r w:rsidR="00C91B45">
              <w:rPr>
                <w:noProof/>
                <w:webHidden/>
              </w:rPr>
              <w:fldChar w:fldCharType="begin"/>
            </w:r>
            <w:r w:rsidR="00C91B45">
              <w:rPr>
                <w:noProof/>
                <w:webHidden/>
              </w:rPr>
              <w:instrText xml:space="preserve"> PAGEREF _Toc90118388 \h </w:instrText>
            </w:r>
            <w:r w:rsidR="00C91B45">
              <w:rPr>
                <w:noProof/>
                <w:webHidden/>
              </w:rPr>
            </w:r>
            <w:r w:rsidR="00C91B45">
              <w:rPr>
                <w:noProof/>
                <w:webHidden/>
              </w:rPr>
              <w:fldChar w:fldCharType="separate"/>
            </w:r>
            <w:r w:rsidR="00C91B45">
              <w:rPr>
                <w:noProof/>
                <w:webHidden/>
              </w:rPr>
              <w:t>32</w:t>
            </w:r>
            <w:r w:rsidR="00C91B45">
              <w:rPr>
                <w:noProof/>
                <w:webHidden/>
              </w:rPr>
              <w:fldChar w:fldCharType="end"/>
            </w:r>
          </w:hyperlink>
        </w:p>
        <w:p w14:paraId="44401B55" w14:textId="2B7BCA51" w:rsidR="00C91B45" w:rsidRDefault="0021480D">
          <w:pPr>
            <w:pStyle w:val="TOC1"/>
            <w:tabs>
              <w:tab w:val="right" w:leader="dot" w:pos="8342"/>
            </w:tabs>
            <w:rPr>
              <w:rFonts w:asciiTheme="minorHAnsi" w:eastAsiaTheme="minorEastAsia" w:hAnsiTheme="minorHAnsi" w:cstheme="minorBidi"/>
              <w:b w:val="0"/>
              <w:bCs w:val="0"/>
              <w:noProof/>
              <w:sz w:val="22"/>
              <w:szCs w:val="22"/>
              <w:lang w:eastAsia="en-US"/>
            </w:rPr>
          </w:pPr>
          <w:hyperlink w:anchor="_Toc90118389" w:history="1">
            <w:r w:rsidR="00C91B45" w:rsidRPr="00792435">
              <w:rPr>
                <w:rStyle w:val="Hyperlink"/>
                <w:rFonts w:asciiTheme="majorBidi" w:eastAsia="Times New Roman" w:hAnsiTheme="majorBidi" w:cstheme="majorBidi"/>
                <w:caps/>
                <w:noProof/>
                <w:lang w:eastAsia="en-US"/>
              </w:rPr>
              <w:t>IMPLEMENTATION AND testing</w:t>
            </w:r>
            <w:r w:rsidR="00C91B45">
              <w:rPr>
                <w:noProof/>
                <w:webHidden/>
              </w:rPr>
              <w:tab/>
            </w:r>
            <w:r w:rsidR="00C91B45">
              <w:rPr>
                <w:noProof/>
                <w:webHidden/>
              </w:rPr>
              <w:fldChar w:fldCharType="begin"/>
            </w:r>
            <w:r w:rsidR="00C91B45">
              <w:rPr>
                <w:noProof/>
                <w:webHidden/>
              </w:rPr>
              <w:instrText xml:space="preserve"> PAGEREF _Toc90118389 \h </w:instrText>
            </w:r>
            <w:r w:rsidR="00C91B45">
              <w:rPr>
                <w:noProof/>
                <w:webHidden/>
              </w:rPr>
            </w:r>
            <w:r w:rsidR="00C91B45">
              <w:rPr>
                <w:noProof/>
                <w:webHidden/>
              </w:rPr>
              <w:fldChar w:fldCharType="separate"/>
            </w:r>
            <w:r w:rsidR="00C91B45">
              <w:rPr>
                <w:noProof/>
                <w:webHidden/>
              </w:rPr>
              <w:t>33</w:t>
            </w:r>
            <w:r w:rsidR="00C91B45">
              <w:rPr>
                <w:noProof/>
                <w:webHidden/>
              </w:rPr>
              <w:fldChar w:fldCharType="end"/>
            </w:r>
          </w:hyperlink>
        </w:p>
        <w:p w14:paraId="6A655B60" w14:textId="27F7D5EE"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90" w:history="1">
            <w:r w:rsidR="00C91B45" w:rsidRPr="00792435">
              <w:rPr>
                <w:rStyle w:val="Hyperlink"/>
                <w:rFonts w:eastAsia="Times New Roman"/>
                <w:b/>
                <w:bCs/>
                <w:noProof/>
                <w:lang w:eastAsia="en-US"/>
              </w:rPr>
              <w:t>6.1</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eastAsia="Times New Roman"/>
                <w:b/>
                <w:bCs/>
                <w:noProof/>
                <w:lang w:eastAsia="en-US"/>
              </w:rPr>
              <w:t>Implementation</w:t>
            </w:r>
            <w:r w:rsidR="00C91B45">
              <w:rPr>
                <w:noProof/>
                <w:webHidden/>
              </w:rPr>
              <w:tab/>
            </w:r>
            <w:r w:rsidR="00C91B45">
              <w:rPr>
                <w:noProof/>
                <w:webHidden/>
              </w:rPr>
              <w:fldChar w:fldCharType="begin"/>
            </w:r>
            <w:r w:rsidR="00C91B45">
              <w:rPr>
                <w:noProof/>
                <w:webHidden/>
              </w:rPr>
              <w:instrText xml:space="preserve"> PAGEREF _Toc90118390 \h </w:instrText>
            </w:r>
            <w:r w:rsidR="00C91B45">
              <w:rPr>
                <w:noProof/>
                <w:webHidden/>
              </w:rPr>
            </w:r>
            <w:r w:rsidR="00C91B45">
              <w:rPr>
                <w:noProof/>
                <w:webHidden/>
              </w:rPr>
              <w:fldChar w:fldCharType="separate"/>
            </w:r>
            <w:r w:rsidR="00C91B45">
              <w:rPr>
                <w:noProof/>
                <w:webHidden/>
              </w:rPr>
              <w:t>33</w:t>
            </w:r>
            <w:r w:rsidR="00C91B45">
              <w:rPr>
                <w:noProof/>
                <w:webHidden/>
              </w:rPr>
              <w:fldChar w:fldCharType="end"/>
            </w:r>
          </w:hyperlink>
        </w:p>
        <w:p w14:paraId="4D6F675D" w14:textId="45C9FD1E"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91" w:history="1">
            <w:r w:rsidR="00C91B45" w:rsidRPr="00792435">
              <w:rPr>
                <w:rStyle w:val="Hyperlink"/>
                <w:rFonts w:eastAsia="Times New Roman"/>
                <w:b/>
                <w:bCs/>
                <w:noProof/>
                <w:lang w:eastAsia="en-US"/>
              </w:rPr>
              <w:t>6.2</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eastAsia="Times New Roman"/>
                <w:b/>
                <w:bCs/>
                <w:noProof/>
                <w:lang w:eastAsia="en-US"/>
              </w:rPr>
              <w:t>Testing</w:t>
            </w:r>
            <w:r w:rsidR="00C91B45">
              <w:rPr>
                <w:noProof/>
                <w:webHidden/>
              </w:rPr>
              <w:tab/>
            </w:r>
            <w:r w:rsidR="00C91B45">
              <w:rPr>
                <w:noProof/>
                <w:webHidden/>
              </w:rPr>
              <w:fldChar w:fldCharType="begin"/>
            </w:r>
            <w:r w:rsidR="00C91B45">
              <w:rPr>
                <w:noProof/>
                <w:webHidden/>
              </w:rPr>
              <w:instrText xml:space="preserve"> PAGEREF _Toc90118391 \h </w:instrText>
            </w:r>
            <w:r w:rsidR="00C91B45">
              <w:rPr>
                <w:noProof/>
                <w:webHidden/>
              </w:rPr>
            </w:r>
            <w:r w:rsidR="00C91B45">
              <w:rPr>
                <w:noProof/>
                <w:webHidden/>
              </w:rPr>
              <w:fldChar w:fldCharType="separate"/>
            </w:r>
            <w:r w:rsidR="00C91B45">
              <w:rPr>
                <w:noProof/>
                <w:webHidden/>
              </w:rPr>
              <w:t>35</w:t>
            </w:r>
            <w:r w:rsidR="00C91B45">
              <w:rPr>
                <w:noProof/>
                <w:webHidden/>
              </w:rPr>
              <w:fldChar w:fldCharType="end"/>
            </w:r>
          </w:hyperlink>
        </w:p>
        <w:p w14:paraId="45DD2D6E" w14:textId="548604F4" w:rsidR="00C91B45" w:rsidRDefault="0021480D">
          <w:pPr>
            <w:pStyle w:val="TOC1"/>
            <w:tabs>
              <w:tab w:val="right" w:leader="dot" w:pos="8342"/>
            </w:tabs>
            <w:rPr>
              <w:rFonts w:asciiTheme="minorHAnsi" w:eastAsiaTheme="minorEastAsia" w:hAnsiTheme="minorHAnsi" w:cstheme="minorBidi"/>
              <w:b w:val="0"/>
              <w:bCs w:val="0"/>
              <w:noProof/>
              <w:sz w:val="22"/>
              <w:szCs w:val="22"/>
              <w:lang w:eastAsia="en-US"/>
            </w:rPr>
          </w:pPr>
          <w:hyperlink w:anchor="_Toc90118392" w:history="1">
            <w:r w:rsidR="00C91B45" w:rsidRPr="00792435">
              <w:rPr>
                <w:rStyle w:val="Hyperlink"/>
                <w:rFonts w:asciiTheme="majorBidi" w:eastAsia="Times New Roman" w:hAnsiTheme="majorBidi" w:cstheme="majorBidi"/>
                <w:caps/>
                <w:noProof/>
                <w:lang w:eastAsia="en-US"/>
              </w:rPr>
              <w:t>Results and discussion</w:t>
            </w:r>
            <w:r w:rsidR="00C91B45">
              <w:rPr>
                <w:noProof/>
                <w:webHidden/>
              </w:rPr>
              <w:tab/>
            </w:r>
            <w:r w:rsidR="00C91B45">
              <w:rPr>
                <w:noProof/>
                <w:webHidden/>
              </w:rPr>
              <w:fldChar w:fldCharType="begin"/>
            </w:r>
            <w:r w:rsidR="00C91B45">
              <w:rPr>
                <w:noProof/>
                <w:webHidden/>
              </w:rPr>
              <w:instrText xml:space="preserve"> PAGEREF _Toc90118392 \h </w:instrText>
            </w:r>
            <w:r w:rsidR="00C91B45">
              <w:rPr>
                <w:noProof/>
                <w:webHidden/>
              </w:rPr>
            </w:r>
            <w:r w:rsidR="00C91B45">
              <w:rPr>
                <w:noProof/>
                <w:webHidden/>
              </w:rPr>
              <w:fldChar w:fldCharType="separate"/>
            </w:r>
            <w:r w:rsidR="00C91B45">
              <w:rPr>
                <w:noProof/>
                <w:webHidden/>
              </w:rPr>
              <w:t>44</w:t>
            </w:r>
            <w:r w:rsidR="00C91B45">
              <w:rPr>
                <w:noProof/>
                <w:webHidden/>
              </w:rPr>
              <w:fldChar w:fldCharType="end"/>
            </w:r>
          </w:hyperlink>
        </w:p>
        <w:p w14:paraId="5124BC36" w14:textId="4988042E" w:rsidR="00C91B45" w:rsidRDefault="0021480D">
          <w:pPr>
            <w:pStyle w:val="TOC1"/>
            <w:tabs>
              <w:tab w:val="right" w:leader="dot" w:pos="8342"/>
            </w:tabs>
            <w:rPr>
              <w:rFonts w:asciiTheme="minorHAnsi" w:eastAsiaTheme="minorEastAsia" w:hAnsiTheme="minorHAnsi" w:cstheme="minorBidi"/>
              <w:b w:val="0"/>
              <w:bCs w:val="0"/>
              <w:noProof/>
              <w:sz w:val="22"/>
              <w:szCs w:val="22"/>
              <w:lang w:eastAsia="en-US"/>
            </w:rPr>
          </w:pPr>
          <w:hyperlink w:anchor="_Toc90118393" w:history="1">
            <w:r w:rsidR="00C91B45" w:rsidRPr="00792435">
              <w:rPr>
                <w:rStyle w:val="Hyperlink"/>
                <w:rFonts w:asciiTheme="majorBidi" w:eastAsia="Times New Roman" w:hAnsiTheme="majorBidi" w:cstheme="majorBidi"/>
                <w:caps/>
                <w:noProof/>
                <w:lang w:eastAsia="en-US"/>
              </w:rPr>
              <w:t>Conclusion and future work</w:t>
            </w:r>
            <w:r w:rsidR="00C91B45">
              <w:rPr>
                <w:noProof/>
                <w:webHidden/>
              </w:rPr>
              <w:tab/>
            </w:r>
            <w:r w:rsidR="00C91B45">
              <w:rPr>
                <w:noProof/>
                <w:webHidden/>
              </w:rPr>
              <w:fldChar w:fldCharType="begin"/>
            </w:r>
            <w:r w:rsidR="00C91B45">
              <w:rPr>
                <w:noProof/>
                <w:webHidden/>
              </w:rPr>
              <w:instrText xml:space="preserve"> PAGEREF _Toc90118393 \h </w:instrText>
            </w:r>
            <w:r w:rsidR="00C91B45">
              <w:rPr>
                <w:noProof/>
                <w:webHidden/>
              </w:rPr>
            </w:r>
            <w:r w:rsidR="00C91B45">
              <w:rPr>
                <w:noProof/>
                <w:webHidden/>
              </w:rPr>
              <w:fldChar w:fldCharType="separate"/>
            </w:r>
            <w:r w:rsidR="00C91B45">
              <w:rPr>
                <w:noProof/>
                <w:webHidden/>
              </w:rPr>
              <w:t>51</w:t>
            </w:r>
            <w:r w:rsidR="00C91B45">
              <w:rPr>
                <w:noProof/>
                <w:webHidden/>
              </w:rPr>
              <w:fldChar w:fldCharType="end"/>
            </w:r>
          </w:hyperlink>
        </w:p>
        <w:p w14:paraId="09554900" w14:textId="36CB9D98"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94" w:history="1">
            <w:r w:rsidR="00C91B45" w:rsidRPr="00792435">
              <w:rPr>
                <w:rStyle w:val="Hyperlink"/>
                <w:rFonts w:eastAsia="Times New Roman"/>
                <w:b/>
                <w:bCs/>
                <w:noProof/>
                <w:lang w:eastAsia="en-US"/>
              </w:rPr>
              <w:t>8.1</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eastAsia="Times New Roman"/>
                <w:b/>
                <w:bCs/>
                <w:noProof/>
                <w:lang w:eastAsia="en-US"/>
              </w:rPr>
              <w:t>Conclusion</w:t>
            </w:r>
            <w:r w:rsidR="00C91B45">
              <w:rPr>
                <w:noProof/>
                <w:webHidden/>
              </w:rPr>
              <w:tab/>
            </w:r>
            <w:r w:rsidR="00C91B45">
              <w:rPr>
                <w:noProof/>
                <w:webHidden/>
              </w:rPr>
              <w:fldChar w:fldCharType="begin"/>
            </w:r>
            <w:r w:rsidR="00C91B45">
              <w:rPr>
                <w:noProof/>
                <w:webHidden/>
              </w:rPr>
              <w:instrText xml:space="preserve"> PAGEREF _Toc90118394 \h </w:instrText>
            </w:r>
            <w:r w:rsidR="00C91B45">
              <w:rPr>
                <w:noProof/>
                <w:webHidden/>
              </w:rPr>
            </w:r>
            <w:r w:rsidR="00C91B45">
              <w:rPr>
                <w:noProof/>
                <w:webHidden/>
              </w:rPr>
              <w:fldChar w:fldCharType="separate"/>
            </w:r>
            <w:r w:rsidR="00C91B45">
              <w:rPr>
                <w:noProof/>
                <w:webHidden/>
              </w:rPr>
              <w:t>51</w:t>
            </w:r>
            <w:r w:rsidR="00C91B45">
              <w:rPr>
                <w:noProof/>
                <w:webHidden/>
              </w:rPr>
              <w:fldChar w:fldCharType="end"/>
            </w:r>
          </w:hyperlink>
        </w:p>
        <w:p w14:paraId="27DE2F43" w14:textId="4D8A0192" w:rsidR="00C91B45" w:rsidRDefault="0021480D">
          <w:pPr>
            <w:pStyle w:val="TOC2"/>
            <w:tabs>
              <w:tab w:val="left" w:pos="720"/>
              <w:tab w:val="right" w:leader="dot" w:pos="8342"/>
            </w:tabs>
            <w:rPr>
              <w:rFonts w:asciiTheme="minorHAnsi" w:eastAsiaTheme="minorEastAsia" w:hAnsiTheme="minorHAnsi" w:cstheme="minorBidi"/>
              <w:smallCaps w:val="0"/>
              <w:noProof/>
              <w:sz w:val="22"/>
              <w:szCs w:val="22"/>
              <w:lang w:eastAsia="en-US"/>
            </w:rPr>
          </w:pPr>
          <w:hyperlink w:anchor="_Toc90118395" w:history="1">
            <w:r w:rsidR="00C91B45" w:rsidRPr="00792435">
              <w:rPr>
                <w:rStyle w:val="Hyperlink"/>
                <w:rFonts w:eastAsia="Times New Roman"/>
                <w:b/>
                <w:bCs/>
                <w:noProof/>
                <w:lang w:eastAsia="en-US"/>
              </w:rPr>
              <w:t>8.2</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eastAsia="Times New Roman"/>
                <w:b/>
                <w:bCs/>
                <w:noProof/>
                <w:lang w:eastAsia="en-US"/>
              </w:rPr>
              <w:t>Future Work</w:t>
            </w:r>
            <w:r w:rsidR="00C91B45">
              <w:rPr>
                <w:noProof/>
                <w:webHidden/>
              </w:rPr>
              <w:tab/>
            </w:r>
            <w:r w:rsidR="00C91B45">
              <w:rPr>
                <w:noProof/>
                <w:webHidden/>
              </w:rPr>
              <w:fldChar w:fldCharType="begin"/>
            </w:r>
            <w:r w:rsidR="00C91B45">
              <w:rPr>
                <w:noProof/>
                <w:webHidden/>
              </w:rPr>
              <w:instrText xml:space="preserve"> PAGEREF _Toc90118395 \h </w:instrText>
            </w:r>
            <w:r w:rsidR="00C91B45">
              <w:rPr>
                <w:noProof/>
                <w:webHidden/>
              </w:rPr>
            </w:r>
            <w:r w:rsidR="00C91B45">
              <w:rPr>
                <w:noProof/>
                <w:webHidden/>
              </w:rPr>
              <w:fldChar w:fldCharType="separate"/>
            </w:r>
            <w:r w:rsidR="00C91B45">
              <w:rPr>
                <w:noProof/>
                <w:webHidden/>
              </w:rPr>
              <w:t>51</w:t>
            </w:r>
            <w:r w:rsidR="00C91B45">
              <w:rPr>
                <w:noProof/>
                <w:webHidden/>
              </w:rPr>
              <w:fldChar w:fldCharType="end"/>
            </w:r>
          </w:hyperlink>
        </w:p>
        <w:p w14:paraId="11C7E1E7" w14:textId="3473807C" w:rsidR="00C91B45" w:rsidRDefault="0021480D">
          <w:pPr>
            <w:pStyle w:val="TOC2"/>
            <w:tabs>
              <w:tab w:val="left" w:pos="960"/>
              <w:tab w:val="right" w:leader="dot" w:pos="8342"/>
            </w:tabs>
            <w:rPr>
              <w:rFonts w:asciiTheme="minorHAnsi" w:eastAsiaTheme="minorEastAsia" w:hAnsiTheme="minorHAnsi" w:cstheme="minorBidi"/>
              <w:smallCaps w:val="0"/>
              <w:noProof/>
              <w:sz w:val="22"/>
              <w:szCs w:val="22"/>
              <w:lang w:eastAsia="en-US"/>
            </w:rPr>
          </w:pPr>
          <w:hyperlink w:anchor="_Toc90118396" w:history="1">
            <w:r w:rsidR="00C91B45" w:rsidRPr="00792435">
              <w:rPr>
                <w:rStyle w:val="Hyperlink"/>
                <w:rFonts w:eastAsia="Times New Roman"/>
                <w:b/>
                <w:bCs/>
                <w:noProof/>
                <w:lang w:eastAsia="en-US"/>
              </w:rPr>
              <w:t>8.2.1</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eastAsia="Times New Roman"/>
                <w:b/>
                <w:bCs/>
                <w:noProof/>
                <w:lang w:eastAsia="en-US"/>
              </w:rPr>
              <w:t>Meetings</w:t>
            </w:r>
            <w:r w:rsidR="00C91B45">
              <w:rPr>
                <w:noProof/>
                <w:webHidden/>
              </w:rPr>
              <w:tab/>
            </w:r>
            <w:r w:rsidR="00C91B45">
              <w:rPr>
                <w:noProof/>
                <w:webHidden/>
              </w:rPr>
              <w:fldChar w:fldCharType="begin"/>
            </w:r>
            <w:r w:rsidR="00C91B45">
              <w:rPr>
                <w:noProof/>
                <w:webHidden/>
              </w:rPr>
              <w:instrText xml:space="preserve"> PAGEREF _Toc90118396 \h </w:instrText>
            </w:r>
            <w:r w:rsidR="00C91B45">
              <w:rPr>
                <w:noProof/>
                <w:webHidden/>
              </w:rPr>
            </w:r>
            <w:r w:rsidR="00C91B45">
              <w:rPr>
                <w:noProof/>
                <w:webHidden/>
              </w:rPr>
              <w:fldChar w:fldCharType="separate"/>
            </w:r>
            <w:r w:rsidR="00C91B45">
              <w:rPr>
                <w:noProof/>
                <w:webHidden/>
              </w:rPr>
              <w:t>51</w:t>
            </w:r>
            <w:r w:rsidR="00C91B45">
              <w:rPr>
                <w:noProof/>
                <w:webHidden/>
              </w:rPr>
              <w:fldChar w:fldCharType="end"/>
            </w:r>
          </w:hyperlink>
        </w:p>
        <w:p w14:paraId="3C32161D" w14:textId="7E48E2DE" w:rsidR="00C91B45" w:rsidRDefault="0021480D">
          <w:pPr>
            <w:pStyle w:val="TOC2"/>
            <w:tabs>
              <w:tab w:val="left" w:pos="960"/>
              <w:tab w:val="right" w:leader="dot" w:pos="8342"/>
            </w:tabs>
            <w:rPr>
              <w:rFonts w:asciiTheme="minorHAnsi" w:eastAsiaTheme="minorEastAsia" w:hAnsiTheme="minorHAnsi" w:cstheme="minorBidi"/>
              <w:smallCaps w:val="0"/>
              <w:noProof/>
              <w:sz w:val="22"/>
              <w:szCs w:val="22"/>
              <w:lang w:eastAsia="en-US"/>
            </w:rPr>
          </w:pPr>
          <w:hyperlink w:anchor="_Toc90118397" w:history="1">
            <w:r w:rsidR="00C91B45" w:rsidRPr="00792435">
              <w:rPr>
                <w:rStyle w:val="Hyperlink"/>
                <w:rFonts w:eastAsia="Times New Roman"/>
                <w:b/>
                <w:bCs/>
                <w:noProof/>
                <w:lang w:eastAsia="en-US"/>
              </w:rPr>
              <w:t>8.2.2</w:t>
            </w:r>
            <w:r w:rsidR="00C91B45">
              <w:rPr>
                <w:rFonts w:asciiTheme="minorHAnsi" w:eastAsiaTheme="minorEastAsia" w:hAnsiTheme="minorHAnsi" w:cstheme="minorBidi"/>
                <w:smallCaps w:val="0"/>
                <w:noProof/>
                <w:sz w:val="22"/>
                <w:szCs w:val="22"/>
                <w:lang w:eastAsia="en-US"/>
              </w:rPr>
              <w:tab/>
            </w:r>
            <w:r w:rsidR="00C91B45" w:rsidRPr="00792435">
              <w:rPr>
                <w:rStyle w:val="Hyperlink"/>
                <w:rFonts w:eastAsia="Times New Roman"/>
                <w:b/>
                <w:bCs/>
                <w:noProof/>
                <w:lang w:eastAsia="en-US"/>
              </w:rPr>
              <w:t>Project Evaluation</w:t>
            </w:r>
            <w:r w:rsidR="00C91B45">
              <w:rPr>
                <w:noProof/>
                <w:webHidden/>
              </w:rPr>
              <w:tab/>
            </w:r>
            <w:r w:rsidR="00C91B45">
              <w:rPr>
                <w:noProof/>
                <w:webHidden/>
              </w:rPr>
              <w:fldChar w:fldCharType="begin"/>
            </w:r>
            <w:r w:rsidR="00C91B45">
              <w:rPr>
                <w:noProof/>
                <w:webHidden/>
              </w:rPr>
              <w:instrText xml:space="preserve"> PAGEREF _Toc90118397 \h </w:instrText>
            </w:r>
            <w:r w:rsidR="00C91B45">
              <w:rPr>
                <w:noProof/>
                <w:webHidden/>
              </w:rPr>
            </w:r>
            <w:r w:rsidR="00C91B45">
              <w:rPr>
                <w:noProof/>
                <w:webHidden/>
              </w:rPr>
              <w:fldChar w:fldCharType="separate"/>
            </w:r>
            <w:r w:rsidR="00C91B45">
              <w:rPr>
                <w:noProof/>
                <w:webHidden/>
              </w:rPr>
              <w:t>52</w:t>
            </w:r>
            <w:r w:rsidR="00C91B45">
              <w:rPr>
                <w:noProof/>
                <w:webHidden/>
              </w:rPr>
              <w:fldChar w:fldCharType="end"/>
            </w:r>
          </w:hyperlink>
        </w:p>
        <w:p w14:paraId="68871D0A" w14:textId="72CC4B0E" w:rsidR="00C91B45" w:rsidRDefault="0021480D">
          <w:pPr>
            <w:pStyle w:val="TOC1"/>
            <w:tabs>
              <w:tab w:val="right" w:leader="dot" w:pos="8342"/>
            </w:tabs>
            <w:rPr>
              <w:rFonts w:asciiTheme="minorHAnsi" w:eastAsiaTheme="minorEastAsia" w:hAnsiTheme="minorHAnsi" w:cstheme="minorBidi"/>
              <w:b w:val="0"/>
              <w:bCs w:val="0"/>
              <w:noProof/>
              <w:sz w:val="22"/>
              <w:szCs w:val="22"/>
              <w:lang w:eastAsia="en-US"/>
            </w:rPr>
          </w:pPr>
          <w:hyperlink w:anchor="_Toc90118398" w:history="1">
            <w:r w:rsidR="00C91B45" w:rsidRPr="00792435">
              <w:rPr>
                <w:rStyle w:val="Hyperlink"/>
                <w:rFonts w:asciiTheme="majorBidi" w:eastAsia="Times New Roman" w:hAnsiTheme="majorBidi" w:cstheme="majorBidi"/>
                <w:caps/>
                <w:noProof/>
                <w:lang w:eastAsia="en-US"/>
              </w:rPr>
              <w:t>REferences</w:t>
            </w:r>
            <w:r w:rsidR="00C91B45">
              <w:rPr>
                <w:noProof/>
                <w:webHidden/>
              </w:rPr>
              <w:tab/>
            </w:r>
            <w:r w:rsidR="00C91B45">
              <w:rPr>
                <w:noProof/>
                <w:webHidden/>
              </w:rPr>
              <w:fldChar w:fldCharType="begin"/>
            </w:r>
            <w:r w:rsidR="00C91B45">
              <w:rPr>
                <w:noProof/>
                <w:webHidden/>
              </w:rPr>
              <w:instrText xml:space="preserve"> PAGEREF _Toc90118398 \h </w:instrText>
            </w:r>
            <w:r w:rsidR="00C91B45">
              <w:rPr>
                <w:noProof/>
                <w:webHidden/>
              </w:rPr>
            </w:r>
            <w:r w:rsidR="00C91B45">
              <w:rPr>
                <w:noProof/>
                <w:webHidden/>
              </w:rPr>
              <w:fldChar w:fldCharType="separate"/>
            </w:r>
            <w:r w:rsidR="00C91B45">
              <w:rPr>
                <w:noProof/>
                <w:webHidden/>
              </w:rPr>
              <w:t>53</w:t>
            </w:r>
            <w:r w:rsidR="00C91B45">
              <w:rPr>
                <w:noProof/>
                <w:webHidden/>
              </w:rPr>
              <w:fldChar w:fldCharType="end"/>
            </w:r>
          </w:hyperlink>
        </w:p>
        <w:p w14:paraId="3E0FCAAF" w14:textId="227205EA" w:rsidR="00141E22" w:rsidRPr="002A7AE2" w:rsidRDefault="00141E22">
          <w:pPr>
            <w:rPr>
              <w:rFonts w:asciiTheme="majorBidi" w:hAnsiTheme="majorBidi" w:cstheme="majorBidi"/>
            </w:rPr>
          </w:pPr>
          <w:r w:rsidRPr="002A7AE2">
            <w:rPr>
              <w:rFonts w:asciiTheme="majorBidi" w:hAnsiTheme="majorBidi" w:cstheme="majorBidi"/>
              <w:b/>
              <w:bCs/>
              <w:noProof/>
            </w:rPr>
            <w:fldChar w:fldCharType="end"/>
          </w:r>
        </w:p>
      </w:sdtContent>
    </w:sdt>
    <w:p w14:paraId="772F2BD5" w14:textId="77777777" w:rsidR="005977AD" w:rsidRDefault="005977AD">
      <w:pPr>
        <w:spacing w:after="160" w:line="259" w:lineRule="auto"/>
        <w:jc w:val="left"/>
        <w:rPr>
          <w:rFonts w:asciiTheme="majorBidi" w:eastAsia="Times New Roman" w:hAnsiTheme="majorBidi" w:cstheme="majorBidi"/>
          <w:b/>
          <w:bCs/>
          <w:lang w:eastAsia="en-US"/>
        </w:rPr>
      </w:pPr>
    </w:p>
    <w:p w14:paraId="1CEB5DB1" w14:textId="2268434F" w:rsidR="00BE477A" w:rsidRDefault="00BE477A">
      <w:pPr>
        <w:spacing w:after="160" w:line="259" w:lineRule="auto"/>
        <w:jc w:val="left"/>
        <w:rPr>
          <w:rFonts w:asciiTheme="majorBidi" w:eastAsia="Times New Roman" w:hAnsiTheme="majorBidi" w:cstheme="majorBidi"/>
          <w:b/>
          <w:bCs/>
          <w:sz w:val="30"/>
          <w:szCs w:val="30"/>
          <w:lang w:eastAsia="en-US"/>
        </w:rPr>
      </w:pPr>
    </w:p>
    <w:p w14:paraId="6D362B80" w14:textId="45A31863" w:rsidR="005977AD" w:rsidRPr="005977AD" w:rsidRDefault="005977AD" w:rsidP="005977AD">
      <w:pPr>
        <w:spacing w:after="160" w:line="259" w:lineRule="auto"/>
        <w:jc w:val="center"/>
        <w:rPr>
          <w:rFonts w:asciiTheme="majorBidi" w:eastAsia="Times New Roman" w:hAnsiTheme="majorBidi" w:cstheme="majorBidi"/>
          <w:b/>
          <w:bCs/>
          <w:sz w:val="30"/>
          <w:szCs w:val="30"/>
          <w:lang w:eastAsia="en-US"/>
        </w:rPr>
      </w:pPr>
      <w:r w:rsidRPr="005977AD">
        <w:rPr>
          <w:rFonts w:asciiTheme="majorBidi" w:eastAsia="Times New Roman" w:hAnsiTheme="majorBidi" w:cstheme="majorBidi"/>
          <w:b/>
          <w:bCs/>
          <w:sz w:val="30"/>
          <w:szCs w:val="30"/>
          <w:lang w:eastAsia="en-US"/>
        </w:rPr>
        <w:lastRenderedPageBreak/>
        <w:t>List of Figures</w:t>
      </w:r>
    </w:p>
    <w:p w14:paraId="78B0487B" w14:textId="72D91115" w:rsidR="00C91B45" w:rsidRDefault="005977AD">
      <w:pPr>
        <w:pStyle w:val="TableofFigures"/>
        <w:tabs>
          <w:tab w:val="right" w:leader="dot" w:pos="8342"/>
        </w:tabs>
        <w:rPr>
          <w:rFonts w:asciiTheme="minorHAnsi" w:eastAsiaTheme="minorEastAsia" w:hAnsiTheme="minorHAnsi" w:cstheme="minorBidi"/>
          <w:noProof/>
          <w:sz w:val="22"/>
          <w:szCs w:val="22"/>
          <w:lang w:eastAsia="en-US"/>
        </w:rPr>
      </w:pPr>
      <w:r>
        <w:rPr>
          <w:rFonts w:asciiTheme="majorBidi" w:eastAsia="Times New Roman" w:hAnsiTheme="majorBidi" w:cstheme="majorBidi"/>
          <w:b/>
          <w:bCs/>
          <w:lang w:eastAsia="en-US"/>
        </w:rPr>
        <w:fldChar w:fldCharType="begin"/>
      </w:r>
      <w:r>
        <w:rPr>
          <w:rFonts w:asciiTheme="majorBidi" w:eastAsia="Times New Roman" w:hAnsiTheme="majorBidi" w:cstheme="majorBidi"/>
          <w:b/>
          <w:bCs/>
          <w:lang w:eastAsia="en-US"/>
        </w:rPr>
        <w:instrText xml:space="preserve"> TOC \h \z \c "Figure" </w:instrText>
      </w:r>
      <w:r>
        <w:rPr>
          <w:rFonts w:asciiTheme="majorBidi" w:eastAsia="Times New Roman" w:hAnsiTheme="majorBidi" w:cstheme="majorBidi"/>
          <w:b/>
          <w:bCs/>
          <w:lang w:eastAsia="en-US"/>
        </w:rPr>
        <w:fldChar w:fldCharType="separate"/>
      </w:r>
      <w:hyperlink r:id="rId8" w:anchor="_Toc90118399" w:history="1">
        <w:r w:rsidR="00C91B45" w:rsidRPr="00FD14AA">
          <w:rPr>
            <w:rStyle w:val="Hyperlink"/>
            <w:noProof/>
          </w:rPr>
          <w:t>Figure 1: Waterfall Model</w:t>
        </w:r>
        <w:r w:rsidR="00C91B45">
          <w:rPr>
            <w:noProof/>
            <w:webHidden/>
          </w:rPr>
          <w:tab/>
        </w:r>
        <w:r w:rsidR="00C91B45">
          <w:rPr>
            <w:noProof/>
            <w:webHidden/>
          </w:rPr>
          <w:fldChar w:fldCharType="begin"/>
        </w:r>
        <w:r w:rsidR="00C91B45">
          <w:rPr>
            <w:noProof/>
            <w:webHidden/>
          </w:rPr>
          <w:instrText xml:space="preserve"> PAGEREF _Toc90118399 \h </w:instrText>
        </w:r>
        <w:r w:rsidR="00C91B45">
          <w:rPr>
            <w:noProof/>
            <w:webHidden/>
          </w:rPr>
        </w:r>
        <w:r w:rsidR="00C91B45">
          <w:rPr>
            <w:noProof/>
            <w:webHidden/>
          </w:rPr>
          <w:fldChar w:fldCharType="separate"/>
        </w:r>
        <w:r w:rsidR="00C91B45">
          <w:rPr>
            <w:noProof/>
            <w:webHidden/>
          </w:rPr>
          <w:t>16</w:t>
        </w:r>
        <w:r w:rsidR="00C91B45">
          <w:rPr>
            <w:noProof/>
            <w:webHidden/>
          </w:rPr>
          <w:fldChar w:fldCharType="end"/>
        </w:r>
      </w:hyperlink>
    </w:p>
    <w:p w14:paraId="1DD99A2F" w14:textId="4CFCE456"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9" w:anchor="_Toc90118400" w:history="1">
        <w:r w:rsidR="00C91B45" w:rsidRPr="00FD14AA">
          <w:rPr>
            <w:rStyle w:val="Hyperlink"/>
            <w:noProof/>
          </w:rPr>
          <w:t>Figure 2: System level block diagram</w:t>
        </w:r>
        <w:r w:rsidR="00C91B45">
          <w:rPr>
            <w:noProof/>
            <w:webHidden/>
          </w:rPr>
          <w:tab/>
        </w:r>
        <w:r w:rsidR="00C91B45">
          <w:rPr>
            <w:noProof/>
            <w:webHidden/>
          </w:rPr>
          <w:fldChar w:fldCharType="begin"/>
        </w:r>
        <w:r w:rsidR="00C91B45">
          <w:rPr>
            <w:noProof/>
            <w:webHidden/>
          </w:rPr>
          <w:instrText xml:space="preserve"> PAGEREF _Toc90118400 \h </w:instrText>
        </w:r>
        <w:r w:rsidR="00C91B45">
          <w:rPr>
            <w:noProof/>
            <w:webHidden/>
          </w:rPr>
        </w:r>
        <w:r w:rsidR="00C91B45">
          <w:rPr>
            <w:noProof/>
            <w:webHidden/>
          </w:rPr>
          <w:fldChar w:fldCharType="separate"/>
        </w:r>
        <w:r w:rsidR="00C91B45">
          <w:rPr>
            <w:noProof/>
            <w:webHidden/>
          </w:rPr>
          <w:t>23</w:t>
        </w:r>
        <w:r w:rsidR="00C91B45">
          <w:rPr>
            <w:noProof/>
            <w:webHidden/>
          </w:rPr>
          <w:fldChar w:fldCharType="end"/>
        </w:r>
      </w:hyperlink>
    </w:p>
    <w:p w14:paraId="3FFCCE86" w14:textId="7C11DA1B"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0" w:anchor="_Toc90118401" w:history="1">
        <w:r w:rsidR="00C91B45" w:rsidRPr="00FD14AA">
          <w:rPr>
            <w:rStyle w:val="Hyperlink"/>
            <w:noProof/>
          </w:rPr>
          <w:t>Figure 3: System Architecture</w:t>
        </w:r>
        <w:r w:rsidR="00C91B45">
          <w:rPr>
            <w:noProof/>
            <w:webHidden/>
          </w:rPr>
          <w:tab/>
        </w:r>
        <w:r w:rsidR="00C91B45">
          <w:rPr>
            <w:noProof/>
            <w:webHidden/>
          </w:rPr>
          <w:fldChar w:fldCharType="begin"/>
        </w:r>
        <w:r w:rsidR="00C91B45">
          <w:rPr>
            <w:noProof/>
            <w:webHidden/>
          </w:rPr>
          <w:instrText xml:space="preserve"> PAGEREF _Toc90118401 \h </w:instrText>
        </w:r>
        <w:r w:rsidR="00C91B45">
          <w:rPr>
            <w:noProof/>
            <w:webHidden/>
          </w:rPr>
        </w:r>
        <w:r w:rsidR="00C91B45">
          <w:rPr>
            <w:noProof/>
            <w:webHidden/>
          </w:rPr>
          <w:fldChar w:fldCharType="separate"/>
        </w:r>
        <w:r w:rsidR="00C91B45">
          <w:rPr>
            <w:noProof/>
            <w:webHidden/>
          </w:rPr>
          <w:t>24</w:t>
        </w:r>
        <w:r w:rsidR="00C91B45">
          <w:rPr>
            <w:noProof/>
            <w:webHidden/>
          </w:rPr>
          <w:fldChar w:fldCharType="end"/>
        </w:r>
      </w:hyperlink>
    </w:p>
    <w:p w14:paraId="608BAF2A" w14:textId="42E9F30B"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1" w:anchor="_Toc90118402" w:history="1">
        <w:r w:rsidR="00C91B45" w:rsidRPr="00FD14AA">
          <w:rPr>
            <w:rStyle w:val="Hyperlink"/>
            <w:noProof/>
          </w:rPr>
          <w:t>Figure 4: System Architecture Design</w:t>
        </w:r>
        <w:r w:rsidR="00C91B45">
          <w:rPr>
            <w:noProof/>
            <w:webHidden/>
          </w:rPr>
          <w:tab/>
        </w:r>
        <w:r w:rsidR="00C91B45">
          <w:rPr>
            <w:noProof/>
            <w:webHidden/>
          </w:rPr>
          <w:fldChar w:fldCharType="begin"/>
        </w:r>
        <w:r w:rsidR="00C91B45">
          <w:rPr>
            <w:noProof/>
            <w:webHidden/>
          </w:rPr>
          <w:instrText xml:space="preserve"> PAGEREF _Toc90118402 \h </w:instrText>
        </w:r>
        <w:r w:rsidR="00C91B45">
          <w:rPr>
            <w:noProof/>
            <w:webHidden/>
          </w:rPr>
        </w:r>
        <w:r w:rsidR="00C91B45">
          <w:rPr>
            <w:noProof/>
            <w:webHidden/>
          </w:rPr>
          <w:fldChar w:fldCharType="separate"/>
        </w:r>
        <w:r w:rsidR="00C91B45">
          <w:rPr>
            <w:noProof/>
            <w:webHidden/>
          </w:rPr>
          <w:t>25</w:t>
        </w:r>
        <w:r w:rsidR="00C91B45">
          <w:rPr>
            <w:noProof/>
            <w:webHidden/>
          </w:rPr>
          <w:fldChar w:fldCharType="end"/>
        </w:r>
      </w:hyperlink>
    </w:p>
    <w:p w14:paraId="69CBB8D8" w14:textId="4B81E6C8"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2" w:anchor="_Toc90118403" w:history="1">
        <w:r w:rsidR="00C91B45" w:rsidRPr="00FD14AA">
          <w:rPr>
            <w:rStyle w:val="Hyperlink"/>
            <w:noProof/>
          </w:rPr>
          <w:t>Figure 5: Subsystem Architectural Design</w:t>
        </w:r>
        <w:r w:rsidR="00C91B45">
          <w:rPr>
            <w:noProof/>
            <w:webHidden/>
          </w:rPr>
          <w:tab/>
        </w:r>
        <w:r w:rsidR="00C91B45">
          <w:rPr>
            <w:noProof/>
            <w:webHidden/>
          </w:rPr>
          <w:fldChar w:fldCharType="begin"/>
        </w:r>
        <w:r w:rsidR="00C91B45">
          <w:rPr>
            <w:noProof/>
            <w:webHidden/>
          </w:rPr>
          <w:instrText xml:space="preserve"> PAGEREF _Toc90118403 \h </w:instrText>
        </w:r>
        <w:r w:rsidR="00C91B45">
          <w:rPr>
            <w:noProof/>
            <w:webHidden/>
          </w:rPr>
        </w:r>
        <w:r w:rsidR="00C91B45">
          <w:rPr>
            <w:noProof/>
            <w:webHidden/>
          </w:rPr>
          <w:fldChar w:fldCharType="separate"/>
        </w:r>
        <w:r w:rsidR="00C91B45">
          <w:rPr>
            <w:noProof/>
            <w:webHidden/>
          </w:rPr>
          <w:t>26</w:t>
        </w:r>
        <w:r w:rsidR="00C91B45">
          <w:rPr>
            <w:noProof/>
            <w:webHidden/>
          </w:rPr>
          <w:fldChar w:fldCharType="end"/>
        </w:r>
      </w:hyperlink>
    </w:p>
    <w:p w14:paraId="477F2776" w14:textId="25D3A48C"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3" w:anchor="_Toc90118404" w:history="1">
        <w:r w:rsidR="00C91B45" w:rsidRPr="00FD14AA">
          <w:rPr>
            <w:rStyle w:val="Hyperlink"/>
            <w:noProof/>
          </w:rPr>
          <w:t>Figure 6: Use case diagram</w:t>
        </w:r>
        <w:r w:rsidR="00C91B45">
          <w:rPr>
            <w:noProof/>
            <w:webHidden/>
          </w:rPr>
          <w:tab/>
        </w:r>
        <w:r w:rsidR="00C91B45">
          <w:rPr>
            <w:noProof/>
            <w:webHidden/>
          </w:rPr>
          <w:fldChar w:fldCharType="begin"/>
        </w:r>
        <w:r w:rsidR="00C91B45">
          <w:rPr>
            <w:noProof/>
            <w:webHidden/>
          </w:rPr>
          <w:instrText xml:space="preserve"> PAGEREF _Toc90118404 \h </w:instrText>
        </w:r>
        <w:r w:rsidR="00C91B45">
          <w:rPr>
            <w:noProof/>
            <w:webHidden/>
          </w:rPr>
        </w:r>
        <w:r w:rsidR="00C91B45">
          <w:rPr>
            <w:noProof/>
            <w:webHidden/>
          </w:rPr>
          <w:fldChar w:fldCharType="separate"/>
        </w:r>
        <w:r w:rsidR="00C91B45">
          <w:rPr>
            <w:noProof/>
            <w:webHidden/>
          </w:rPr>
          <w:t>30</w:t>
        </w:r>
        <w:r w:rsidR="00C91B45">
          <w:rPr>
            <w:noProof/>
            <w:webHidden/>
          </w:rPr>
          <w:fldChar w:fldCharType="end"/>
        </w:r>
      </w:hyperlink>
    </w:p>
    <w:p w14:paraId="7419B068" w14:textId="2AC7AC71"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4" w:anchor="_Toc90118405" w:history="1">
        <w:r w:rsidR="00C91B45" w:rsidRPr="00FD14AA">
          <w:rPr>
            <w:rStyle w:val="Hyperlink"/>
            <w:noProof/>
          </w:rPr>
          <w:t>Figure 7 Class Diagram for FYP Management System</w:t>
        </w:r>
        <w:r w:rsidR="00C91B45">
          <w:rPr>
            <w:noProof/>
            <w:webHidden/>
          </w:rPr>
          <w:tab/>
        </w:r>
        <w:r w:rsidR="00C91B45">
          <w:rPr>
            <w:noProof/>
            <w:webHidden/>
          </w:rPr>
          <w:fldChar w:fldCharType="begin"/>
        </w:r>
        <w:r w:rsidR="00C91B45">
          <w:rPr>
            <w:noProof/>
            <w:webHidden/>
          </w:rPr>
          <w:instrText xml:space="preserve"> PAGEREF _Toc90118405 \h </w:instrText>
        </w:r>
        <w:r w:rsidR="00C91B45">
          <w:rPr>
            <w:noProof/>
            <w:webHidden/>
          </w:rPr>
        </w:r>
        <w:r w:rsidR="00C91B45">
          <w:rPr>
            <w:noProof/>
            <w:webHidden/>
          </w:rPr>
          <w:fldChar w:fldCharType="separate"/>
        </w:r>
        <w:r w:rsidR="00C91B45">
          <w:rPr>
            <w:noProof/>
            <w:webHidden/>
          </w:rPr>
          <w:t>31</w:t>
        </w:r>
        <w:r w:rsidR="00C91B45">
          <w:rPr>
            <w:noProof/>
            <w:webHidden/>
          </w:rPr>
          <w:fldChar w:fldCharType="end"/>
        </w:r>
      </w:hyperlink>
    </w:p>
    <w:p w14:paraId="18917E1E" w14:textId="294E38A3"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5" w:anchor="_Toc90118406" w:history="1">
        <w:r w:rsidR="00C91B45" w:rsidRPr="00FD14AA">
          <w:rPr>
            <w:rStyle w:val="Hyperlink"/>
            <w:noProof/>
          </w:rPr>
          <w:t>Figure 8: database diagram</w:t>
        </w:r>
        <w:r w:rsidR="00C91B45">
          <w:rPr>
            <w:noProof/>
            <w:webHidden/>
          </w:rPr>
          <w:tab/>
        </w:r>
        <w:r w:rsidR="00C91B45">
          <w:rPr>
            <w:noProof/>
            <w:webHidden/>
          </w:rPr>
          <w:fldChar w:fldCharType="begin"/>
        </w:r>
        <w:r w:rsidR="00C91B45">
          <w:rPr>
            <w:noProof/>
            <w:webHidden/>
          </w:rPr>
          <w:instrText xml:space="preserve"> PAGEREF _Toc90118406 \h </w:instrText>
        </w:r>
        <w:r w:rsidR="00C91B45">
          <w:rPr>
            <w:noProof/>
            <w:webHidden/>
          </w:rPr>
        </w:r>
        <w:r w:rsidR="00C91B45">
          <w:rPr>
            <w:noProof/>
            <w:webHidden/>
          </w:rPr>
          <w:fldChar w:fldCharType="separate"/>
        </w:r>
        <w:r w:rsidR="00C91B45">
          <w:rPr>
            <w:noProof/>
            <w:webHidden/>
          </w:rPr>
          <w:t>32</w:t>
        </w:r>
        <w:r w:rsidR="00C91B45">
          <w:rPr>
            <w:noProof/>
            <w:webHidden/>
          </w:rPr>
          <w:fldChar w:fldCharType="end"/>
        </w:r>
      </w:hyperlink>
    </w:p>
    <w:p w14:paraId="20A013F3" w14:textId="32129A0E"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6" w:anchor="_Toc90118407" w:history="1">
        <w:r w:rsidR="00C91B45" w:rsidRPr="00FD14AA">
          <w:rPr>
            <w:rStyle w:val="Hyperlink"/>
            <w:noProof/>
          </w:rPr>
          <w:t>Figure 9: Add User</w:t>
        </w:r>
        <w:r w:rsidR="00C91B45">
          <w:rPr>
            <w:noProof/>
            <w:webHidden/>
          </w:rPr>
          <w:tab/>
        </w:r>
        <w:r w:rsidR="00C91B45">
          <w:rPr>
            <w:noProof/>
            <w:webHidden/>
          </w:rPr>
          <w:fldChar w:fldCharType="begin"/>
        </w:r>
        <w:r w:rsidR="00C91B45">
          <w:rPr>
            <w:noProof/>
            <w:webHidden/>
          </w:rPr>
          <w:instrText xml:space="preserve"> PAGEREF _Toc90118407 \h </w:instrText>
        </w:r>
        <w:r w:rsidR="00C91B45">
          <w:rPr>
            <w:noProof/>
            <w:webHidden/>
          </w:rPr>
        </w:r>
        <w:r w:rsidR="00C91B45">
          <w:rPr>
            <w:noProof/>
            <w:webHidden/>
          </w:rPr>
          <w:fldChar w:fldCharType="separate"/>
        </w:r>
        <w:r w:rsidR="00C91B45">
          <w:rPr>
            <w:noProof/>
            <w:webHidden/>
          </w:rPr>
          <w:t>44</w:t>
        </w:r>
        <w:r w:rsidR="00C91B45">
          <w:rPr>
            <w:noProof/>
            <w:webHidden/>
          </w:rPr>
          <w:fldChar w:fldCharType="end"/>
        </w:r>
      </w:hyperlink>
    </w:p>
    <w:p w14:paraId="382A1CF5" w14:textId="4BD17AFE"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7" w:anchor="_Toc90118408" w:history="1">
        <w:r w:rsidR="00C91B45" w:rsidRPr="00FD14AA">
          <w:rPr>
            <w:rStyle w:val="Hyperlink"/>
            <w:noProof/>
          </w:rPr>
          <w:t>Figure 10: Edit User</w:t>
        </w:r>
        <w:r w:rsidR="00C91B45">
          <w:rPr>
            <w:noProof/>
            <w:webHidden/>
          </w:rPr>
          <w:tab/>
        </w:r>
        <w:r w:rsidR="00C91B45">
          <w:rPr>
            <w:noProof/>
            <w:webHidden/>
          </w:rPr>
          <w:fldChar w:fldCharType="begin"/>
        </w:r>
        <w:r w:rsidR="00C91B45">
          <w:rPr>
            <w:noProof/>
            <w:webHidden/>
          </w:rPr>
          <w:instrText xml:space="preserve"> PAGEREF _Toc90118408 \h </w:instrText>
        </w:r>
        <w:r w:rsidR="00C91B45">
          <w:rPr>
            <w:noProof/>
            <w:webHidden/>
          </w:rPr>
        </w:r>
        <w:r w:rsidR="00C91B45">
          <w:rPr>
            <w:noProof/>
            <w:webHidden/>
          </w:rPr>
          <w:fldChar w:fldCharType="separate"/>
        </w:r>
        <w:r w:rsidR="00C91B45">
          <w:rPr>
            <w:noProof/>
            <w:webHidden/>
          </w:rPr>
          <w:t>44</w:t>
        </w:r>
        <w:r w:rsidR="00C91B45">
          <w:rPr>
            <w:noProof/>
            <w:webHidden/>
          </w:rPr>
          <w:fldChar w:fldCharType="end"/>
        </w:r>
      </w:hyperlink>
    </w:p>
    <w:p w14:paraId="42A5A803" w14:textId="48DF639D"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8" w:anchor="_Toc90118409" w:history="1">
        <w:r w:rsidR="00C91B45" w:rsidRPr="00FD14AA">
          <w:rPr>
            <w:rStyle w:val="Hyperlink"/>
            <w:noProof/>
          </w:rPr>
          <w:t>Figure 11: Add Supervisor</w:t>
        </w:r>
        <w:r w:rsidR="00C91B45">
          <w:rPr>
            <w:noProof/>
            <w:webHidden/>
          </w:rPr>
          <w:tab/>
        </w:r>
        <w:r w:rsidR="00C91B45">
          <w:rPr>
            <w:noProof/>
            <w:webHidden/>
          </w:rPr>
          <w:fldChar w:fldCharType="begin"/>
        </w:r>
        <w:r w:rsidR="00C91B45">
          <w:rPr>
            <w:noProof/>
            <w:webHidden/>
          </w:rPr>
          <w:instrText xml:space="preserve"> PAGEREF _Toc90118409 \h </w:instrText>
        </w:r>
        <w:r w:rsidR="00C91B45">
          <w:rPr>
            <w:noProof/>
            <w:webHidden/>
          </w:rPr>
        </w:r>
        <w:r w:rsidR="00C91B45">
          <w:rPr>
            <w:noProof/>
            <w:webHidden/>
          </w:rPr>
          <w:fldChar w:fldCharType="separate"/>
        </w:r>
        <w:r w:rsidR="00C91B45">
          <w:rPr>
            <w:noProof/>
            <w:webHidden/>
          </w:rPr>
          <w:t>45</w:t>
        </w:r>
        <w:r w:rsidR="00C91B45">
          <w:rPr>
            <w:noProof/>
            <w:webHidden/>
          </w:rPr>
          <w:fldChar w:fldCharType="end"/>
        </w:r>
      </w:hyperlink>
    </w:p>
    <w:p w14:paraId="682B6017" w14:textId="060968A9"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19" w:anchor="_Toc90118410" w:history="1">
        <w:r w:rsidR="00C91B45" w:rsidRPr="00FD14AA">
          <w:rPr>
            <w:rStyle w:val="Hyperlink"/>
            <w:noProof/>
          </w:rPr>
          <w:t>Figure 12: User List</w:t>
        </w:r>
        <w:r w:rsidR="00C91B45">
          <w:rPr>
            <w:noProof/>
            <w:webHidden/>
          </w:rPr>
          <w:tab/>
        </w:r>
        <w:r w:rsidR="00C91B45">
          <w:rPr>
            <w:noProof/>
            <w:webHidden/>
          </w:rPr>
          <w:fldChar w:fldCharType="begin"/>
        </w:r>
        <w:r w:rsidR="00C91B45">
          <w:rPr>
            <w:noProof/>
            <w:webHidden/>
          </w:rPr>
          <w:instrText xml:space="preserve"> PAGEREF _Toc90118410 \h </w:instrText>
        </w:r>
        <w:r w:rsidR="00C91B45">
          <w:rPr>
            <w:noProof/>
            <w:webHidden/>
          </w:rPr>
        </w:r>
        <w:r w:rsidR="00C91B45">
          <w:rPr>
            <w:noProof/>
            <w:webHidden/>
          </w:rPr>
          <w:fldChar w:fldCharType="separate"/>
        </w:r>
        <w:r w:rsidR="00C91B45">
          <w:rPr>
            <w:noProof/>
            <w:webHidden/>
          </w:rPr>
          <w:t>45</w:t>
        </w:r>
        <w:r w:rsidR="00C91B45">
          <w:rPr>
            <w:noProof/>
            <w:webHidden/>
          </w:rPr>
          <w:fldChar w:fldCharType="end"/>
        </w:r>
      </w:hyperlink>
    </w:p>
    <w:p w14:paraId="63124CDD" w14:textId="5803EB82"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20" w:anchor="_Toc90118411" w:history="1">
        <w:r w:rsidR="00C91B45" w:rsidRPr="00FD14AA">
          <w:rPr>
            <w:rStyle w:val="Hyperlink"/>
            <w:noProof/>
          </w:rPr>
          <w:t>Figure 13: Groups List</w:t>
        </w:r>
        <w:r w:rsidR="00C91B45">
          <w:rPr>
            <w:noProof/>
            <w:webHidden/>
          </w:rPr>
          <w:tab/>
        </w:r>
        <w:r w:rsidR="00C91B45">
          <w:rPr>
            <w:noProof/>
            <w:webHidden/>
          </w:rPr>
          <w:fldChar w:fldCharType="begin"/>
        </w:r>
        <w:r w:rsidR="00C91B45">
          <w:rPr>
            <w:noProof/>
            <w:webHidden/>
          </w:rPr>
          <w:instrText xml:space="preserve"> PAGEREF _Toc90118411 \h </w:instrText>
        </w:r>
        <w:r w:rsidR="00C91B45">
          <w:rPr>
            <w:noProof/>
            <w:webHidden/>
          </w:rPr>
        </w:r>
        <w:r w:rsidR="00C91B45">
          <w:rPr>
            <w:noProof/>
            <w:webHidden/>
          </w:rPr>
          <w:fldChar w:fldCharType="separate"/>
        </w:r>
        <w:r w:rsidR="00C91B45">
          <w:rPr>
            <w:noProof/>
            <w:webHidden/>
          </w:rPr>
          <w:t>46</w:t>
        </w:r>
        <w:r w:rsidR="00C91B45">
          <w:rPr>
            <w:noProof/>
            <w:webHidden/>
          </w:rPr>
          <w:fldChar w:fldCharType="end"/>
        </w:r>
      </w:hyperlink>
    </w:p>
    <w:p w14:paraId="501B9373" w14:textId="72156D9C"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21" w:anchor="_Toc90118412" w:history="1">
        <w:r w:rsidR="00C91B45" w:rsidRPr="00FD14AA">
          <w:rPr>
            <w:rStyle w:val="Hyperlink"/>
            <w:noProof/>
          </w:rPr>
          <w:t>Figure 14: Approve Groups</w:t>
        </w:r>
        <w:r w:rsidR="00C91B45">
          <w:rPr>
            <w:noProof/>
            <w:webHidden/>
          </w:rPr>
          <w:tab/>
        </w:r>
        <w:r w:rsidR="00C91B45">
          <w:rPr>
            <w:noProof/>
            <w:webHidden/>
          </w:rPr>
          <w:fldChar w:fldCharType="begin"/>
        </w:r>
        <w:r w:rsidR="00C91B45">
          <w:rPr>
            <w:noProof/>
            <w:webHidden/>
          </w:rPr>
          <w:instrText xml:space="preserve"> PAGEREF _Toc90118412 \h </w:instrText>
        </w:r>
        <w:r w:rsidR="00C91B45">
          <w:rPr>
            <w:noProof/>
            <w:webHidden/>
          </w:rPr>
        </w:r>
        <w:r w:rsidR="00C91B45">
          <w:rPr>
            <w:noProof/>
            <w:webHidden/>
          </w:rPr>
          <w:fldChar w:fldCharType="separate"/>
        </w:r>
        <w:r w:rsidR="00C91B45">
          <w:rPr>
            <w:noProof/>
            <w:webHidden/>
          </w:rPr>
          <w:t>46</w:t>
        </w:r>
        <w:r w:rsidR="00C91B45">
          <w:rPr>
            <w:noProof/>
            <w:webHidden/>
          </w:rPr>
          <w:fldChar w:fldCharType="end"/>
        </w:r>
      </w:hyperlink>
    </w:p>
    <w:p w14:paraId="4CF48276" w14:textId="6DFD648C"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22" w:anchor="_Toc90118413" w:history="1">
        <w:r w:rsidR="00C91B45" w:rsidRPr="00FD14AA">
          <w:rPr>
            <w:rStyle w:val="Hyperlink"/>
            <w:noProof/>
          </w:rPr>
          <w:t>Figure 15: Post New Report</w:t>
        </w:r>
        <w:r w:rsidR="00C91B45">
          <w:rPr>
            <w:noProof/>
            <w:webHidden/>
          </w:rPr>
          <w:tab/>
        </w:r>
        <w:r w:rsidR="00C91B45">
          <w:rPr>
            <w:noProof/>
            <w:webHidden/>
          </w:rPr>
          <w:fldChar w:fldCharType="begin"/>
        </w:r>
        <w:r w:rsidR="00C91B45">
          <w:rPr>
            <w:noProof/>
            <w:webHidden/>
          </w:rPr>
          <w:instrText xml:space="preserve"> PAGEREF _Toc90118413 \h </w:instrText>
        </w:r>
        <w:r w:rsidR="00C91B45">
          <w:rPr>
            <w:noProof/>
            <w:webHidden/>
          </w:rPr>
        </w:r>
        <w:r w:rsidR="00C91B45">
          <w:rPr>
            <w:noProof/>
            <w:webHidden/>
          </w:rPr>
          <w:fldChar w:fldCharType="separate"/>
        </w:r>
        <w:r w:rsidR="00C91B45">
          <w:rPr>
            <w:noProof/>
            <w:webHidden/>
          </w:rPr>
          <w:t>47</w:t>
        </w:r>
        <w:r w:rsidR="00C91B45">
          <w:rPr>
            <w:noProof/>
            <w:webHidden/>
          </w:rPr>
          <w:fldChar w:fldCharType="end"/>
        </w:r>
      </w:hyperlink>
    </w:p>
    <w:p w14:paraId="5B3DC0FB" w14:textId="7CEB3843"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23" w:anchor="_Toc90118414" w:history="1">
        <w:r w:rsidR="00C91B45" w:rsidRPr="00FD14AA">
          <w:rPr>
            <w:rStyle w:val="Hyperlink"/>
            <w:noProof/>
          </w:rPr>
          <w:t>Figure 16: Group Under Supervision</w:t>
        </w:r>
        <w:r w:rsidR="00C91B45">
          <w:rPr>
            <w:noProof/>
            <w:webHidden/>
          </w:rPr>
          <w:tab/>
        </w:r>
        <w:r w:rsidR="00C91B45">
          <w:rPr>
            <w:noProof/>
            <w:webHidden/>
          </w:rPr>
          <w:fldChar w:fldCharType="begin"/>
        </w:r>
        <w:r w:rsidR="00C91B45">
          <w:rPr>
            <w:noProof/>
            <w:webHidden/>
          </w:rPr>
          <w:instrText xml:space="preserve"> PAGEREF _Toc90118414 \h </w:instrText>
        </w:r>
        <w:r w:rsidR="00C91B45">
          <w:rPr>
            <w:noProof/>
            <w:webHidden/>
          </w:rPr>
        </w:r>
        <w:r w:rsidR="00C91B45">
          <w:rPr>
            <w:noProof/>
            <w:webHidden/>
          </w:rPr>
          <w:fldChar w:fldCharType="separate"/>
        </w:r>
        <w:r w:rsidR="00C91B45">
          <w:rPr>
            <w:noProof/>
            <w:webHidden/>
          </w:rPr>
          <w:t>47</w:t>
        </w:r>
        <w:r w:rsidR="00C91B45">
          <w:rPr>
            <w:noProof/>
            <w:webHidden/>
          </w:rPr>
          <w:fldChar w:fldCharType="end"/>
        </w:r>
      </w:hyperlink>
    </w:p>
    <w:p w14:paraId="6B214E66" w14:textId="596706DD"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24" w:anchor="_Toc90118415" w:history="1">
        <w:r w:rsidR="00C91B45" w:rsidRPr="00FD14AA">
          <w:rPr>
            <w:rStyle w:val="Hyperlink"/>
            <w:noProof/>
          </w:rPr>
          <w:t>Figure 17: Submit Reports</w:t>
        </w:r>
        <w:r w:rsidR="00C91B45">
          <w:rPr>
            <w:noProof/>
            <w:webHidden/>
          </w:rPr>
          <w:tab/>
        </w:r>
        <w:r w:rsidR="00C91B45">
          <w:rPr>
            <w:noProof/>
            <w:webHidden/>
          </w:rPr>
          <w:fldChar w:fldCharType="begin"/>
        </w:r>
        <w:r w:rsidR="00C91B45">
          <w:rPr>
            <w:noProof/>
            <w:webHidden/>
          </w:rPr>
          <w:instrText xml:space="preserve"> PAGEREF _Toc90118415 \h </w:instrText>
        </w:r>
        <w:r w:rsidR="00C91B45">
          <w:rPr>
            <w:noProof/>
            <w:webHidden/>
          </w:rPr>
        </w:r>
        <w:r w:rsidR="00C91B45">
          <w:rPr>
            <w:noProof/>
            <w:webHidden/>
          </w:rPr>
          <w:fldChar w:fldCharType="separate"/>
        </w:r>
        <w:r w:rsidR="00C91B45">
          <w:rPr>
            <w:noProof/>
            <w:webHidden/>
          </w:rPr>
          <w:t>48</w:t>
        </w:r>
        <w:r w:rsidR="00C91B45">
          <w:rPr>
            <w:noProof/>
            <w:webHidden/>
          </w:rPr>
          <w:fldChar w:fldCharType="end"/>
        </w:r>
      </w:hyperlink>
    </w:p>
    <w:p w14:paraId="77C98A80" w14:textId="4809E261"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25" w:anchor="_Toc90118416" w:history="1">
        <w:r w:rsidR="00C91B45" w:rsidRPr="00FD14AA">
          <w:rPr>
            <w:rStyle w:val="Hyperlink"/>
            <w:noProof/>
          </w:rPr>
          <w:t>Figure 18: Create Group</w:t>
        </w:r>
        <w:r w:rsidR="00C91B45">
          <w:rPr>
            <w:noProof/>
            <w:webHidden/>
          </w:rPr>
          <w:tab/>
        </w:r>
        <w:r w:rsidR="00C91B45">
          <w:rPr>
            <w:noProof/>
            <w:webHidden/>
          </w:rPr>
          <w:fldChar w:fldCharType="begin"/>
        </w:r>
        <w:r w:rsidR="00C91B45">
          <w:rPr>
            <w:noProof/>
            <w:webHidden/>
          </w:rPr>
          <w:instrText xml:space="preserve"> PAGEREF _Toc90118416 \h </w:instrText>
        </w:r>
        <w:r w:rsidR="00C91B45">
          <w:rPr>
            <w:noProof/>
            <w:webHidden/>
          </w:rPr>
        </w:r>
        <w:r w:rsidR="00C91B45">
          <w:rPr>
            <w:noProof/>
            <w:webHidden/>
          </w:rPr>
          <w:fldChar w:fldCharType="separate"/>
        </w:r>
        <w:r w:rsidR="00C91B45">
          <w:rPr>
            <w:noProof/>
            <w:webHidden/>
          </w:rPr>
          <w:t>49</w:t>
        </w:r>
        <w:r w:rsidR="00C91B45">
          <w:rPr>
            <w:noProof/>
            <w:webHidden/>
          </w:rPr>
          <w:fldChar w:fldCharType="end"/>
        </w:r>
      </w:hyperlink>
    </w:p>
    <w:p w14:paraId="09D33CA0" w14:textId="0865BC56"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90118417" w:history="1">
        <w:r w:rsidR="00C91B45" w:rsidRPr="00FD14AA">
          <w:rPr>
            <w:rStyle w:val="Hyperlink"/>
            <w:noProof/>
          </w:rPr>
          <w:t>Figure 19: usability survey from students</w:t>
        </w:r>
        <w:r w:rsidR="00C91B45">
          <w:rPr>
            <w:noProof/>
            <w:webHidden/>
          </w:rPr>
          <w:tab/>
        </w:r>
        <w:r w:rsidR="00C91B45">
          <w:rPr>
            <w:noProof/>
            <w:webHidden/>
          </w:rPr>
          <w:fldChar w:fldCharType="begin"/>
        </w:r>
        <w:r w:rsidR="00C91B45">
          <w:rPr>
            <w:noProof/>
            <w:webHidden/>
          </w:rPr>
          <w:instrText xml:space="preserve"> PAGEREF _Toc90118417 \h </w:instrText>
        </w:r>
        <w:r w:rsidR="00C91B45">
          <w:rPr>
            <w:noProof/>
            <w:webHidden/>
          </w:rPr>
        </w:r>
        <w:r w:rsidR="00C91B45">
          <w:rPr>
            <w:noProof/>
            <w:webHidden/>
          </w:rPr>
          <w:fldChar w:fldCharType="separate"/>
        </w:r>
        <w:r w:rsidR="00C91B45">
          <w:rPr>
            <w:noProof/>
            <w:webHidden/>
          </w:rPr>
          <w:t>50</w:t>
        </w:r>
        <w:r w:rsidR="00C91B45">
          <w:rPr>
            <w:noProof/>
            <w:webHidden/>
          </w:rPr>
          <w:fldChar w:fldCharType="end"/>
        </w:r>
      </w:hyperlink>
    </w:p>
    <w:p w14:paraId="07C97DCD" w14:textId="379CEDC9" w:rsidR="00C91B45" w:rsidRDefault="0021480D">
      <w:pPr>
        <w:pStyle w:val="TableofFigures"/>
        <w:tabs>
          <w:tab w:val="right" w:leader="dot" w:pos="8342"/>
        </w:tabs>
        <w:rPr>
          <w:rFonts w:asciiTheme="minorHAnsi" w:eastAsiaTheme="minorEastAsia" w:hAnsiTheme="minorHAnsi" w:cstheme="minorBidi"/>
          <w:noProof/>
          <w:sz w:val="22"/>
          <w:szCs w:val="22"/>
          <w:lang w:eastAsia="en-US"/>
        </w:rPr>
      </w:pPr>
      <w:hyperlink r:id="rId26" w:anchor="_Toc90118418" w:history="1">
        <w:r w:rsidR="00C91B45" w:rsidRPr="00FD14AA">
          <w:rPr>
            <w:rStyle w:val="Hyperlink"/>
            <w:noProof/>
          </w:rPr>
          <w:t>Figure 20: usability survey from teachers</w:t>
        </w:r>
        <w:r w:rsidR="00C91B45">
          <w:rPr>
            <w:noProof/>
            <w:webHidden/>
          </w:rPr>
          <w:tab/>
        </w:r>
        <w:r w:rsidR="00C91B45">
          <w:rPr>
            <w:noProof/>
            <w:webHidden/>
          </w:rPr>
          <w:fldChar w:fldCharType="begin"/>
        </w:r>
        <w:r w:rsidR="00C91B45">
          <w:rPr>
            <w:noProof/>
            <w:webHidden/>
          </w:rPr>
          <w:instrText xml:space="preserve"> PAGEREF _Toc90118418 \h </w:instrText>
        </w:r>
        <w:r w:rsidR="00C91B45">
          <w:rPr>
            <w:noProof/>
            <w:webHidden/>
          </w:rPr>
        </w:r>
        <w:r w:rsidR="00C91B45">
          <w:rPr>
            <w:noProof/>
            <w:webHidden/>
          </w:rPr>
          <w:fldChar w:fldCharType="separate"/>
        </w:r>
        <w:r w:rsidR="00C91B45">
          <w:rPr>
            <w:noProof/>
            <w:webHidden/>
          </w:rPr>
          <w:t>50</w:t>
        </w:r>
        <w:r w:rsidR="00C91B45">
          <w:rPr>
            <w:noProof/>
            <w:webHidden/>
          </w:rPr>
          <w:fldChar w:fldCharType="end"/>
        </w:r>
      </w:hyperlink>
    </w:p>
    <w:p w14:paraId="48EB5821" w14:textId="57EBD360" w:rsidR="005977AD" w:rsidRDefault="005977AD">
      <w:pPr>
        <w:spacing w:after="160" w:line="259" w:lineRule="auto"/>
        <w:jc w:val="left"/>
        <w:rPr>
          <w:rFonts w:asciiTheme="majorBidi" w:eastAsia="Times New Roman" w:hAnsiTheme="majorBidi" w:cstheme="majorBidi"/>
          <w:b/>
          <w:bCs/>
          <w:lang w:eastAsia="en-US"/>
        </w:rPr>
      </w:pPr>
      <w:r>
        <w:rPr>
          <w:rFonts w:asciiTheme="majorBidi" w:eastAsia="Times New Roman" w:hAnsiTheme="majorBidi" w:cstheme="majorBidi"/>
          <w:b/>
          <w:bCs/>
          <w:lang w:eastAsia="en-US"/>
        </w:rPr>
        <w:fldChar w:fldCharType="end"/>
      </w:r>
    </w:p>
    <w:p w14:paraId="553D8E93" w14:textId="77777777" w:rsidR="005977AD" w:rsidRDefault="005977AD">
      <w:pPr>
        <w:spacing w:after="160" w:line="259" w:lineRule="auto"/>
        <w:jc w:val="left"/>
        <w:rPr>
          <w:rFonts w:asciiTheme="majorBidi" w:eastAsia="Times New Roman" w:hAnsiTheme="majorBidi" w:cstheme="majorBidi"/>
          <w:b/>
          <w:bCs/>
          <w:sz w:val="30"/>
          <w:szCs w:val="30"/>
          <w:lang w:eastAsia="en-US"/>
        </w:rPr>
      </w:pPr>
      <w:r>
        <w:rPr>
          <w:rFonts w:asciiTheme="majorBidi" w:eastAsia="Times New Roman" w:hAnsiTheme="majorBidi" w:cstheme="majorBidi"/>
          <w:b/>
          <w:bCs/>
          <w:sz w:val="30"/>
          <w:szCs w:val="30"/>
          <w:lang w:eastAsia="en-US"/>
        </w:rPr>
        <w:br w:type="page"/>
      </w:r>
    </w:p>
    <w:p w14:paraId="3E0B9657" w14:textId="3ED6E5E0" w:rsidR="005977AD" w:rsidRPr="005977AD" w:rsidRDefault="005977AD" w:rsidP="005977AD">
      <w:pPr>
        <w:spacing w:after="160" w:line="259" w:lineRule="auto"/>
        <w:jc w:val="center"/>
        <w:rPr>
          <w:rFonts w:asciiTheme="majorBidi" w:eastAsia="Times New Roman" w:hAnsiTheme="majorBidi" w:cstheme="majorBidi"/>
          <w:b/>
          <w:bCs/>
          <w:sz w:val="30"/>
          <w:szCs w:val="30"/>
          <w:lang w:eastAsia="en-US"/>
        </w:rPr>
      </w:pPr>
      <w:r w:rsidRPr="005977AD">
        <w:rPr>
          <w:rFonts w:asciiTheme="majorBidi" w:eastAsia="Times New Roman" w:hAnsiTheme="majorBidi" w:cstheme="majorBidi"/>
          <w:b/>
          <w:bCs/>
          <w:sz w:val="30"/>
          <w:szCs w:val="30"/>
          <w:lang w:eastAsia="en-US"/>
        </w:rPr>
        <w:lastRenderedPageBreak/>
        <w:t>List of Tables</w:t>
      </w:r>
    </w:p>
    <w:p w14:paraId="6620CBD7" w14:textId="6878E60E" w:rsidR="00970E8A" w:rsidRDefault="005977AD">
      <w:pPr>
        <w:pStyle w:val="TableofFigures"/>
        <w:tabs>
          <w:tab w:val="right" w:leader="dot" w:pos="8342"/>
        </w:tabs>
        <w:rPr>
          <w:rFonts w:asciiTheme="minorHAnsi" w:eastAsiaTheme="minorEastAsia" w:hAnsiTheme="minorHAnsi" w:cstheme="minorBidi"/>
          <w:noProof/>
          <w:sz w:val="22"/>
          <w:szCs w:val="22"/>
          <w:lang w:eastAsia="en-US"/>
        </w:rPr>
      </w:pPr>
      <w:r>
        <w:rPr>
          <w:rFonts w:asciiTheme="majorBidi" w:eastAsia="Times New Roman" w:hAnsiTheme="majorBidi" w:cstheme="majorBidi"/>
          <w:b/>
          <w:bCs/>
          <w:lang w:eastAsia="en-US"/>
        </w:rPr>
        <w:fldChar w:fldCharType="begin"/>
      </w:r>
      <w:r>
        <w:rPr>
          <w:rFonts w:asciiTheme="majorBidi" w:eastAsia="Times New Roman" w:hAnsiTheme="majorBidi" w:cstheme="majorBidi"/>
          <w:b/>
          <w:bCs/>
          <w:lang w:eastAsia="en-US"/>
        </w:rPr>
        <w:instrText xml:space="preserve"> TOC \h \z \c "Table" </w:instrText>
      </w:r>
      <w:r>
        <w:rPr>
          <w:rFonts w:asciiTheme="majorBidi" w:eastAsia="Times New Roman" w:hAnsiTheme="majorBidi" w:cstheme="majorBidi"/>
          <w:b/>
          <w:bCs/>
          <w:lang w:eastAsia="en-US"/>
        </w:rPr>
        <w:fldChar w:fldCharType="separate"/>
      </w:r>
      <w:hyperlink w:anchor="_Toc85820708" w:history="1">
        <w:r w:rsidR="00970E8A" w:rsidRPr="003361C1">
          <w:rPr>
            <w:rStyle w:val="Hyperlink"/>
            <w:noProof/>
          </w:rPr>
          <w:t>Table 1: Work division</w:t>
        </w:r>
        <w:r w:rsidR="00970E8A">
          <w:rPr>
            <w:noProof/>
            <w:webHidden/>
          </w:rPr>
          <w:tab/>
        </w:r>
        <w:r w:rsidR="00970E8A">
          <w:rPr>
            <w:noProof/>
            <w:webHidden/>
          </w:rPr>
          <w:fldChar w:fldCharType="begin"/>
        </w:r>
        <w:r w:rsidR="00970E8A">
          <w:rPr>
            <w:noProof/>
            <w:webHidden/>
          </w:rPr>
          <w:instrText xml:space="preserve"> PAGEREF _Toc85820708 \h </w:instrText>
        </w:r>
        <w:r w:rsidR="00970E8A">
          <w:rPr>
            <w:noProof/>
            <w:webHidden/>
          </w:rPr>
        </w:r>
        <w:r w:rsidR="00970E8A">
          <w:rPr>
            <w:noProof/>
            <w:webHidden/>
          </w:rPr>
          <w:fldChar w:fldCharType="separate"/>
        </w:r>
        <w:r w:rsidR="00970E8A">
          <w:rPr>
            <w:noProof/>
            <w:webHidden/>
          </w:rPr>
          <w:t>20</w:t>
        </w:r>
        <w:r w:rsidR="00970E8A">
          <w:rPr>
            <w:noProof/>
            <w:webHidden/>
          </w:rPr>
          <w:fldChar w:fldCharType="end"/>
        </w:r>
      </w:hyperlink>
    </w:p>
    <w:p w14:paraId="1338F151" w14:textId="5F0E23D6"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09" w:history="1">
        <w:r w:rsidR="00970E8A" w:rsidRPr="003361C1">
          <w:rPr>
            <w:rStyle w:val="Hyperlink"/>
            <w:noProof/>
          </w:rPr>
          <w:t>Table 2: Login Unit Test</w:t>
        </w:r>
        <w:r w:rsidR="00970E8A">
          <w:rPr>
            <w:noProof/>
            <w:webHidden/>
          </w:rPr>
          <w:tab/>
        </w:r>
        <w:r w:rsidR="00970E8A">
          <w:rPr>
            <w:noProof/>
            <w:webHidden/>
          </w:rPr>
          <w:fldChar w:fldCharType="begin"/>
        </w:r>
        <w:r w:rsidR="00970E8A">
          <w:rPr>
            <w:noProof/>
            <w:webHidden/>
          </w:rPr>
          <w:instrText xml:space="preserve"> PAGEREF _Toc85820709 \h </w:instrText>
        </w:r>
        <w:r w:rsidR="00970E8A">
          <w:rPr>
            <w:noProof/>
            <w:webHidden/>
          </w:rPr>
        </w:r>
        <w:r w:rsidR="00970E8A">
          <w:rPr>
            <w:noProof/>
            <w:webHidden/>
          </w:rPr>
          <w:fldChar w:fldCharType="separate"/>
        </w:r>
        <w:r w:rsidR="00970E8A">
          <w:rPr>
            <w:noProof/>
            <w:webHidden/>
          </w:rPr>
          <w:t>36</w:t>
        </w:r>
        <w:r w:rsidR="00970E8A">
          <w:rPr>
            <w:noProof/>
            <w:webHidden/>
          </w:rPr>
          <w:fldChar w:fldCharType="end"/>
        </w:r>
      </w:hyperlink>
    </w:p>
    <w:p w14:paraId="0A8E6DB9" w14:textId="773F74E0"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10" w:history="1">
        <w:r w:rsidR="00970E8A" w:rsidRPr="003361C1">
          <w:rPr>
            <w:rStyle w:val="Hyperlink"/>
            <w:noProof/>
          </w:rPr>
          <w:t>Table 3: Edit Profile Or User testing</w:t>
        </w:r>
        <w:r w:rsidR="00970E8A">
          <w:rPr>
            <w:noProof/>
            <w:webHidden/>
          </w:rPr>
          <w:tab/>
        </w:r>
        <w:r w:rsidR="00970E8A">
          <w:rPr>
            <w:noProof/>
            <w:webHidden/>
          </w:rPr>
          <w:fldChar w:fldCharType="begin"/>
        </w:r>
        <w:r w:rsidR="00970E8A">
          <w:rPr>
            <w:noProof/>
            <w:webHidden/>
          </w:rPr>
          <w:instrText xml:space="preserve"> PAGEREF _Toc85820710 \h </w:instrText>
        </w:r>
        <w:r w:rsidR="00970E8A">
          <w:rPr>
            <w:noProof/>
            <w:webHidden/>
          </w:rPr>
        </w:r>
        <w:r w:rsidR="00970E8A">
          <w:rPr>
            <w:noProof/>
            <w:webHidden/>
          </w:rPr>
          <w:fldChar w:fldCharType="separate"/>
        </w:r>
        <w:r w:rsidR="00970E8A">
          <w:rPr>
            <w:noProof/>
            <w:webHidden/>
          </w:rPr>
          <w:t>37</w:t>
        </w:r>
        <w:r w:rsidR="00970E8A">
          <w:rPr>
            <w:noProof/>
            <w:webHidden/>
          </w:rPr>
          <w:fldChar w:fldCharType="end"/>
        </w:r>
      </w:hyperlink>
    </w:p>
    <w:p w14:paraId="1513F5A7" w14:textId="12C808F7"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11" w:history="1">
        <w:r w:rsidR="00970E8A" w:rsidRPr="003361C1">
          <w:rPr>
            <w:rStyle w:val="Hyperlink"/>
            <w:noProof/>
          </w:rPr>
          <w:t>Table 4: Document Submission Form testing</w:t>
        </w:r>
        <w:r w:rsidR="00970E8A">
          <w:rPr>
            <w:noProof/>
            <w:webHidden/>
          </w:rPr>
          <w:tab/>
        </w:r>
        <w:r w:rsidR="00970E8A">
          <w:rPr>
            <w:noProof/>
            <w:webHidden/>
          </w:rPr>
          <w:fldChar w:fldCharType="begin"/>
        </w:r>
        <w:r w:rsidR="00970E8A">
          <w:rPr>
            <w:noProof/>
            <w:webHidden/>
          </w:rPr>
          <w:instrText xml:space="preserve"> PAGEREF _Toc85820711 \h </w:instrText>
        </w:r>
        <w:r w:rsidR="00970E8A">
          <w:rPr>
            <w:noProof/>
            <w:webHidden/>
          </w:rPr>
        </w:r>
        <w:r w:rsidR="00970E8A">
          <w:rPr>
            <w:noProof/>
            <w:webHidden/>
          </w:rPr>
          <w:fldChar w:fldCharType="separate"/>
        </w:r>
        <w:r w:rsidR="00970E8A">
          <w:rPr>
            <w:noProof/>
            <w:webHidden/>
          </w:rPr>
          <w:t>38</w:t>
        </w:r>
        <w:r w:rsidR="00970E8A">
          <w:rPr>
            <w:noProof/>
            <w:webHidden/>
          </w:rPr>
          <w:fldChar w:fldCharType="end"/>
        </w:r>
      </w:hyperlink>
    </w:p>
    <w:p w14:paraId="39C3B7EC" w14:textId="4C5776D5"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12" w:history="1">
        <w:r w:rsidR="00970E8A" w:rsidRPr="003361C1">
          <w:rPr>
            <w:rStyle w:val="Hyperlink"/>
            <w:noProof/>
          </w:rPr>
          <w:t>Table 5: Search User testing</w:t>
        </w:r>
        <w:r w:rsidR="00970E8A">
          <w:rPr>
            <w:noProof/>
            <w:webHidden/>
          </w:rPr>
          <w:tab/>
        </w:r>
        <w:r w:rsidR="00970E8A">
          <w:rPr>
            <w:noProof/>
            <w:webHidden/>
          </w:rPr>
          <w:fldChar w:fldCharType="begin"/>
        </w:r>
        <w:r w:rsidR="00970E8A">
          <w:rPr>
            <w:noProof/>
            <w:webHidden/>
          </w:rPr>
          <w:instrText xml:space="preserve"> PAGEREF _Toc85820712 \h </w:instrText>
        </w:r>
        <w:r w:rsidR="00970E8A">
          <w:rPr>
            <w:noProof/>
            <w:webHidden/>
          </w:rPr>
        </w:r>
        <w:r w:rsidR="00970E8A">
          <w:rPr>
            <w:noProof/>
            <w:webHidden/>
          </w:rPr>
          <w:fldChar w:fldCharType="separate"/>
        </w:r>
        <w:r w:rsidR="00970E8A">
          <w:rPr>
            <w:noProof/>
            <w:webHidden/>
          </w:rPr>
          <w:t>39</w:t>
        </w:r>
        <w:r w:rsidR="00970E8A">
          <w:rPr>
            <w:noProof/>
            <w:webHidden/>
          </w:rPr>
          <w:fldChar w:fldCharType="end"/>
        </w:r>
      </w:hyperlink>
    </w:p>
    <w:p w14:paraId="2473B1AD" w14:textId="36338519"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13" w:history="1">
        <w:r w:rsidR="00970E8A" w:rsidRPr="003361C1">
          <w:rPr>
            <w:rStyle w:val="Hyperlink"/>
            <w:noProof/>
          </w:rPr>
          <w:t>Table 6: Login testing with different roles</w:t>
        </w:r>
        <w:r w:rsidR="00970E8A">
          <w:rPr>
            <w:noProof/>
            <w:webHidden/>
          </w:rPr>
          <w:tab/>
        </w:r>
        <w:r w:rsidR="00970E8A">
          <w:rPr>
            <w:noProof/>
            <w:webHidden/>
          </w:rPr>
          <w:fldChar w:fldCharType="begin"/>
        </w:r>
        <w:r w:rsidR="00970E8A">
          <w:rPr>
            <w:noProof/>
            <w:webHidden/>
          </w:rPr>
          <w:instrText xml:space="preserve"> PAGEREF _Toc85820713 \h </w:instrText>
        </w:r>
        <w:r w:rsidR="00970E8A">
          <w:rPr>
            <w:noProof/>
            <w:webHidden/>
          </w:rPr>
        </w:r>
        <w:r w:rsidR="00970E8A">
          <w:rPr>
            <w:noProof/>
            <w:webHidden/>
          </w:rPr>
          <w:fldChar w:fldCharType="separate"/>
        </w:r>
        <w:r w:rsidR="00970E8A">
          <w:rPr>
            <w:noProof/>
            <w:webHidden/>
          </w:rPr>
          <w:t>40</w:t>
        </w:r>
        <w:r w:rsidR="00970E8A">
          <w:rPr>
            <w:noProof/>
            <w:webHidden/>
          </w:rPr>
          <w:fldChar w:fldCharType="end"/>
        </w:r>
      </w:hyperlink>
    </w:p>
    <w:p w14:paraId="057404A1" w14:textId="05A316BF"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14" w:history="1">
        <w:r w:rsidR="00970E8A" w:rsidRPr="003361C1">
          <w:rPr>
            <w:rStyle w:val="Hyperlink"/>
            <w:noProof/>
          </w:rPr>
          <w:t>Table 7: Manage User testing</w:t>
        </w:r>
        <w:r w:rsidR="00970E8A">
          <w:rPr>
            <w:noProof/>
            <w:webHidden/>
          </w:rPr>
          <w:tab/>
        </w:r>
        <w:r w:rsidR="00970E8A">
          <w:rPr>
            <w:noProof/>
            <w:webHidden/>
          </w:rPr>
          <w:fldChar w:fldCharType="begin"/>
        </w:r>
        <w:r w:rsidR="00970E8A">
          <w:rPr>
            <w:noProof/>
            <w:webHidden/>
          </w:rPr>
          <w:instrText xml:space="preserve"> PAGEREF _Toc85820714 \h </w:instrText>
        </w:r>
        <w:r w:rsidR="00970E8A">
          <w:rPr>
            <w:noProof/>
            <w:webHidden/>
          </w:rPr>
        </w:r>
        <w:r w:rsidR="00970E8A">
          <w:rPr>
            <w:noProof/>
            <w:webHidden/>
          </w:rPr>
          <w:fldChar w:fldCharType="separate"/>
        </w:r>
        <w:r w:rsidR="00970E8A">
          <w:rPr>
            <w:noProof/>
            <w:webHidden/>
          </w:rPr>
          <w:t>41</w:t>
        </w:r>
        <w:r w:rsidR="00970E8A">
          <w:rPr>
            <w:noProof/>
            <w:webHidden/>
          </w:rPr>
          <w:fldChar w:fldCharType="end"/>
        </w:r>
      </w:hyperlink>
    </w:p>
    <w:p w14:paraId="4EE2529A" w14:textId="57B8048C"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15" w:history="1">
        <w:r w:rsidR="00970E8A" w:rsidRPr="003361C1">
          <w:rPr>
            <w:rStyle w:val="Hyperlink"/>
            <w:noProof/>
          </w:rPr>
          <w:t>Table 8: Make announcement  testing</w:t>
        </w:r>
        <w:r w:rsidR="00970E8A">
          <w:rPr>
            <w:noProof/>
            <w:webHidden/>
          </w:rPr>
          <w:tab/>
        </w:r>
        <w:r w:rsidR="00970E8A">
          <w:rPr>
            <w:noProof/>
            <w:webHidden/>
          </w:rPr>
          <w:fldChar w:fldCharType="begin"/>
        </w:r>
        <w:r w:rsidR="00970E8A">
          <w:rPr>
            <w:noProof/>
            <w:webHidden/>
          </w:rPr>
          <w:instrText xml:space="preserve"> PAGEREF _Toc85820715 \h </w:instrText>
        </w:r>
        <w:r w:rsidR="00970E8A">
          <w:rPr>
            <w:noProof/>
            <w:webHidden/>
          </w:rPr>
        </w:r>
        <w:r w:rsidR="00970E8A">
          <w:rPr>
            <w:noProof/>
            <w:webHidden/>
          </w:rPr>
          <w:fldChar w:fldCharType="separate"/>
        </w:r>
        <w:r w:rsidR="00970E8A">
          <w:rPr>
            <w:noProof/>
            <w:webHidden/>
          </w:rPr>
          <w:t>41</w:t>
        </w:r>
        <w:r w:rsidR="00970E8A">
          <w:rPr>
            <w:noProof/>
            <w:webHidden/>
          </w:rPr>
          <w:fldChar w:fldCharType="end"/>
        </w:r>
      </w:hyperlink>
    </w:p>
    <w:p w14:paraId="5B87CE09" w14:textId="0F434164"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16" w:history="1">
        <w:r w:rsidR="00970E8A" w:rsidRPr="003361C1">
          <w:rPr>
            <w:rStyle w:val="Hyperlink"/>
            <w:noProof/>
          </w:rPr>
          <w:t>Table 9: Report submission testing</w:t>
        </w:r>
        <w:r w:rsidR="00970E8A">
          <w:rPr>
            <w:noProof/>
            <w:webHidden/>
          </w:rPr>
          <w:tab/>
        </w:r>
        <w:r w:rsidR="00970E8A">
          <w:rPr>
            <w:noProof/>
            <w:webHidden/>
          </w:rPr>
          <w:fldChar w:fldCharType="begin"/>
        </w:r>
        <w:r w:rsidR="00970E8A">
          <w:rPr>
            <w:noProof/>
            <w:webHidden/>
          </w:rPr>
          <w:instrText xml:space="preserve"> PAGEREF _Toc85820716 \h </w:instrText>
        </w:r>
        <w:r w:rsidR="00970E8A">
          <w:rPr>
            <w:noProof/>
            <w:webHidden/>
          </w:rPr>
        </w:r>
        <w:r w:rsidR="00970E8A">
          <w:rPr>
            <w:noProof/>
            <w:webHidden/>
          </w:rPr>
          <w:fldChar w:fldCharType="separate"/>
        </w:r>
        <w:r w:rsidR="00970E8A">
          <w:rPr>
            <w:noProof/>
            <w:webHidden/>
          </w:rPr>
          <w:t>42</w:t>
        </w:r>
        <w:r w:rsidR="00970E8A">
          <w:rPr>
            <w:noProof/>
            <w:webHidden/>
          </w:rPr>
          <w:fldChar w:fldCharType="end"/>
        </w:r>
      </w:hyperlink>
    </w:p>
    <w:p w14:paraId="03F82549" w14:textId="7152E61C" w:rsidR="00970E8A" w:rsidRDefault="0021480D">
      <w:pPr>
        <w:pStyle w:val="TableofFigures"/>
        <w:tabs>
          <w:tab w:val="right" w:leader="dot" w:pos="8342"/>
        </w:tabs>
        <w:rPr>
          <w:rFonts w:asciiTheme="minorHAnsi" w:eastAsiaTheme="minorEastAsia" w:hAnsiTheme="minorHAnsi" w:cstheme="minorBidi"/>
          <w:noProof/>
          <w:sz w:val="22"/>
          <w:szCs w:val="22"/>
          <w:lang w:eastAsia="en-US"/>
        </w:rPr>
      </w:pPr>
      <w:hyperlink w:anchor="_Toc85820717" w:history="1">
        <w:r w:rsidR="00970E8A" w:rsidRPr="003361C1">
          <w:rPr>
            <w:rStyle w:val="Hyperlink"/>
            <w:noProof/>
          </w:rPr>
          <w:t>Table 10: Committee Evaluation testing</w:t>
        </w:r>
        <w:r w:rsidR="00970E8A">
          <w:rPr>
            <w:noProof/>
            <w:webHidden/>
          </w:rPr>
          <w:tab/>
        </w:r>
        <w:r w:rsidR="00970E8A">
          <w:rPr>
            <w:noProof/>
            <w:webHidden/>
          </w:rPr>
          <w:fldChar w:fldCharType="begin"/>
        </w:r>
        <w:r w:rsidR="00970E8A">
          <w:rPr>
            <w:noProof/>
            <w:webHidden/>
          </w:rPr>
          <w:instrText xml:space="preserve"> PAGEREF _Toc85820717 \h </w:instrText>
        </w:r>
        <w:r w:rsidR="00970E8A">
          <w:rPr>
            <w:noProof/>
            <w:webHidden/>
          </w:rPr>
        </w:r>
        <w:r w:rsidR="00970E8A">
          <w:rPr>
            <w:noProof/>
            <w:webHidden/>
          </w:rPr>
          <w:fldChar w:fldCharType="separate"/>
        </w:r>
        <w:r w:rsidR="00970E8A">
          <w:rPr>
            <w:noProof/>
            <w:webHidden/>
          </w:rPr>
          <w:t>42</w:t>
        </w:r>
        <w:r w:rsidR="00970E8A">
          <w:rPr>
            <w:noProof/>
            <w:webHidden/>
          </w:rPr>
          <w:fldChar w:fldCharType="end"/>
        </w:r>
      </w:hyperlink>
    </w:p>
    <w:p w14:paraId="53E0A723" w14:textId="61BB1837" w:rsidR="00DF5A15" w:rsidRPr="002A7AE2" w:rsidRDefault="005977AD" w:rsidP="00A616F3">
      <w:pPr>
        <w:spacing w:line="360" w:lineRule="auto"/>
        <w:rPr>
          <w:rFonts w:asciiTheme="majorBidi" w:eastAsia="Times New Roman" w:hAnsiTheme="majorBidi" w:cstheme="majorBidi"/>
          <w:b/>
          <w:bCs/>
          <w:lang w:eastAsia="en-US"/>
        </w:rPr>
      </w:pPr>
      <w:r>
        <w:rPr>
          <w:rFonts w:asciiTheme="majorBidi" w:eastAsia="Times New Roman" w:hAnsiTheme="majorBidi" w:cstheme="majorBidi"/>
          <w:b/>
          <w:bCs/>
          <w:lang w:eastAsia="en-US"/>
        </w:rPr>
        <w:fldChar w:fldCharType="end"/>
      </w:r>
    </w:p>
    <w:p w14:paraId="72629272" w14:textId="77777777" w:rsidR="00DF5A15" w:rsidRPr="002A7AE2" w:rsidRDefault="00DF5A15" w:rsidP="00A616F3">
      <w:pPr>
        <w:spacing w:line="360" w:lineRule="auto"/>
        <w:rPr>
          <w:rFonts w:asciiTheme="majorBidi" w:eastAsia="Times New Roman" w:hAnsiTheme="majorBidi" w:cstheme="majorBidi"/>
          <w:b/>
          <w:bCs/>
          <w:lang w:eastAsia="en-US"/>
        </w:rPr>
      </w:pPr>
    </w:p>
    <w:p w14:paraId="4A990611" w14:textId="77777777" w:rsidR="00DF5A15" w:rsidRPr="002A7AE2" w:rsidRDefault="00DF5A15" w:rsidP="00A616F3">
      <w:pPr>
        <w:spacing w:line="360" w:lineRule="auto"/>
        <w:rPr>
          <w:rFonts w:asciiTheme="majorBidi" w:eastAsia="Times New Roman" w:hAnsiTheme="majorBidi" w:cstheme="majorBidi"/>
          <w:b/>
          <w:bCs/>
          <w:lang w:eastAsia="en-US"/>
        </w:rPr>
      </w:pPr>
    </w:p>
    <w:p w14:paraId="6B8A8E51" w14:textId="77777777" w:rsidR="00DF5A15" w:rsidRPr="002A7AE2" w:rsidRDefault="00DF5A15" w:rsidP="00A616F3">
      <w:pPr>
        <w:spacing w:line="360" w:lineRule="auto"/>
        <w:rPr>
          <w:rFonts w:asciiTheme="majorBidi" w:eastAsia="Times New Roman" w:hAnsiTheme="majorBidi" w:cstheme="majorBidi"/>
          <w:b/>
          <w:bCs/>
          <w:lang w:eastAsia="en-US"/>
        </w:rPr>
      </w:pPr>
    </w:p>
    <w:p w14:paraId="3D82B8F4" w14:textId="77777777" w:rsidR="00DF5A15" w:rsidRPr="002A7AE2" w:rsidRDefault="00DF5A15" w:rsidP="00A616F3">
      <w:pPr>
        <w:spacing w:line="360" w:lineRule="auto"/>
        <w:rPr>
          <w:rFonts w:asciiTheme="majorBidi" w:eastAsia="Times New Roman" w:hAnsiTheme="majorBidi" w:cstheme="majorBidi"/>
          <w:b/>
          <w:bCs/>
          <w:lang w:eastAsia="en-US"/>
        </w:rPr>
      </w:pPr>
    </w:p>
    <w:p w14:paraId="5AFE4879" w14:textId="77777777" w:rsidR="00DF5A15" w:rsidRPr="002A7AE2" w:rsidRDefault="00DF5A15" w:rsidP="00A616F3">
      <w:pPr>
        <w:spacing w:line="360" w:lineRule="auto"/>
        <w:rPr>
          <w:rFonts w:asciiTheme="majorBidi" w:eastAsia="Times New Roman" w:hAnsiTheme="majorBidi" w:cstheme="majorBidi"/>
          <w:b/>
          <w:bCs/>
          <w:lang w:eastAsia="en-US"/>
        </w:rPr>
      </w:pPr>
    </w:p>
    <w:p w14:paraId="682F3002" w14:textId="77777777" w:rsidR="00DF5A15" w:rsidRPr="002A7AE2" w:rsidRDefault="00DF5A15" w:rsidP="00A616F3">
      <w:pPr>
        <w:spacing w:line="360" w:lineRule="auto"/>
        <w:rPr>
          <w:rFonts w:asciiTheme="majorBidi" w:eastAsia="Times New Roman" w:hAnsiTheme="majorBidi" w:cstheme="majorBidi"/>
          <w:b/>
          <w:bCs/>
          <w:lang w:eastAsia="en-US"/>
        </w:rPr>
      </w:pPr>
    </w:p>
    <w:p w14:paraId="26AFF366" w14:textId="77777777" w:rsidR="00DF5A15" w:rsidRPr="002A7AE2" w:rsidRDefault="00DF5A15" w:rsidP="00A616F3">
      <w:pPr>
        <w:spacing w:line="360" w:lineRule="auto"/>
        <w:rPr>
          <w:rFonts w:asciiTheme="majorBidi" w:eastAsia="Times New Roman" w:hAnsiTheme="majorBidi" w:cstheme="majorBidi"/>
          <w:b/>
          <w:bCs/>
          <w:lang w:eastAsia="en-US"/>
        </w:rPr>
      </w:pPr>
    </w:p>
    <w:p w14:paraId="52544B34" w14:textId="77777777" w:rsidR="00720CC6" w:rsidRDefault="00720CC6">
      <w:pPr>
        <w:spacing w:after="160" w:line="259" w:lineRule="auto"/>
        <w:jc w:val="left"/>
        <w:rPr>
          <w:rFonts w:asciiTheme="majorBidi" w:eastAsia="Times New Roman" w:hAnsiTheme="majorBidi" w:cstheme="majorBidi"/>
          <w:b/>
          <w:bCs/>
          <w:lang w:eastAsia="en-US"/>
        </w:rPr>
      </w:pPr>
      <w:r>
        <w:rPr>
          <w:rFonts w:asciiTheme="majorBidi" w:eastAsia="Times New Roman" w:hAnsiTheme="majorBidi" w:cstheme="majorBidi"/>
          <w:b/>
          <w:bCs/>
          <w:lang w:eastAsia="en-US"/>
        </w:rPr>
        <w:br w:type="page"/>
      </w:r>
    </w:p>
    <w:p w14:paraId="5EB91EF1" w14:textId="271B0324" w:rsidR="00FE488F" w:rsidRPr="002A7AE2" w:rsidRDefault="00DF5A15" w:rsidP="009D7C0D">
      <w:pPr>
        <w:spacing w:line="360" w:lineRule="auto"/>
        <w:jc w:val="center"/>
        <w:rPr>
          <w:rFonts w:asciiTheme="majorBidi" w:eastAsia="Times New Roman" w:hAnsiTheme="majorBidi" w:cstheme="majorBidi"/>
          <w:lang w:eastAsia="en-US"/>
        </w:rPr>
      </w:pPr>
      <w:r w:rsidRPr="002A7AE2">
        <w:rPr>
          <w:rFonts w:asciiTheme="majorBidi" w:eastAsia="Times New Roman" w:hAnsiTheme="majorBidi" w:cstheme="majorBidi"/>
          <w:b/>
          <w:bCs/>
          <w:lang w:eastAsia="en-US"/>
        </w:rPr>
        <w:lastRenderedPageBreak/>
        <w:t>ABSTRACT</w:t>
      </w:r>
    </w:p>
    <w:p w14:paraId="17B4505F" w14:textId="5B4FFFF3" w:rsidR="00FE488F" w:rsidRPr="002A7AE2" w:rsidRDefault="00FE488F" w:rsidP="00A616F3">
      <w:pPr>
        <w:spacing w:line="360" w:lineRule="auto"/>
        <w:ind w:firstLine="720"/>
        <w:rPr>
          <w:rFonts w:asciiTheme="majorBidi" w:hAnsiTheme="majorBidi" w:cstheme="majorBidi"/>
          <w:bCs/>
        </w:rPr>
      </w:pPr>
      <w:r w:rsidRPr="002A7AE2">
        <w:rPr>
          <w:rFonts w:asciiTheme="majorBidi" w:hAnsiTheme="majorBidi" w:cstheme="majorBidi"/>
          <w:bCs/>
        </w:rPr>
        <w:t xml:space="preserve">The entire final year project (FYP) is a year-long process including meetings of students with their supervisors to achieve FYP milestones. Most of the educational institutes manually manage FYPs of students which is a very hectic task for FYP committees, supervisors, and project group members. It is extremely important to implement recent technologies to reduce these complexities and provide a platform to communicate and manage more easily. The proposed system will provide an online platform that will help three kinds of </w:t>
      </w:r>
      <w:r w:rsidR="00720CC6" w:rsidRPr="002A7AE2">
        <w:rPr>
          <w:rFonts w:asciiTheme="majorBidi" w:hAnsiTheme="majorBidi" w:cstheme="majorBidi"/>
          <w:bCs/>
        </w:rPr>
        <w:t>users:</w:t>
      </w:r>
      <w:r w:rsidRPr="002A7AE2">
        <w:rPr>
          <w:rFonts w:asciiTheme="majorBidi" w:hAnsiTheme="majorBidi" w:cstheme="majorBidi"/>
          <w:bCs/>
        </w:rPr>
        <w:t xml:space="preserve"> final year project (FYP) committee, project supervisors, and project group members. Further, this web-based system will automate the whole FYP process that consists of assessing students, maintaining records of previous FYPs, and provide a user-friendly environment. This system can serve as a valuable source in educational institutes so that FYP committees, supervisors can monitor FYP related activities.</w:t>
      </w:r>
      <w:r w:rsidR="00A9688E" w:rsidRPr="002A7AE2">
        <w:rPr>
          <w:rFonts w:asciiTheme="majorBidi" w:hAnsiTheme="majorBidi" w:cstheme="majorBidi"/>
          <w:bCs/>
        </w:rPr>
        <w:t xml:space="preserve"> In future, it can be extended to manage and achieve milestones for </w:t>
      </w:r>
      <w:r w:rsidR="00720CC6" w:rsidRPr="002A7AE2">
        <w:rPr>
          <w:rFonts w:asciiTheme="majorBidi" w:hAnsiTheme="majorBidi" w:cstheme="majorBidi"/>
          <w:bCs/>
        </w:rPr>
        <w:t>master’s</w:t>
      </w:r>
      <w:r w:rsidR="00A9688E" w:rsidRPr="002A7AE2">
        <w:rPr>
          <w:rFonts w:asciiTheme="majorBidi" w:hAnsiTheme="majorBidi" w:cstheme="majorBidi"/>
          <w:bCs/>
        </w:rPr>
        <w:t xml:space="preserve"> and PhD thesis Programs.</w:t>
      </w:r>
    </w:p>
    <w:p w14:paraId="319762C1" w14:textId="77777777" w:rsidR="00FE488F" w:rsidRPr="002A7AE2" w:rsidRDefault="00FE488F" w:rsidP="00A616F3">
      <w:pPr>
        <w:spacing w:line="360" w:lineRule="auto"/>
        <w:rPr>
          <w:rFonts w:asciiTheme="majorBidi" w:eastAsia="Times New Roman" w:hAnsiTheme="majorBidi" w:cstheme="majorBidi"/>
          <w:lang w:eastAsia="en-US"/>
        </w:rPr>
      </w:pPr>
    </w:p>
    <w:p w14:paraId="400D42C2" w14:textId="77777777" w:rsidR="00DF5A15" w:rsidRPr="002A7AE2" w:rsidRDefault="00DF5A15" w:rsidP="00A616F3">
      <w:pPr>
        <w:spacing w:before="100" w:beforeAutospacing="1" w:after="100" w:afterAutospacing="1" w:line="360" w:lineRule="auto"/>
        <w:ind w:firstLine="720"/>
        <w:textAlignment w:val="baseline"/>
        <w:rPr>
          <w:rFonts w:asciiTheme="majorBidi" w:eastAsia="Times New Roman" w:hAnsiTheme="majorBidi" w:cstheme="majorBidi"/>
          <w:color w:val="232629"/>
          <w:lang w:eastAsia="en-US"/>
        </w:rPr>
      </w:pPr>
    </w:p>
    <w:p w14:paraId="3BF5984F" w14:textId="77777777" w:rsidR="00DF5A15" w:rsidRPr="002A7AE2" w:rsidRDefault="00DF5A15" w:rsidP="00A616F3">
      <w:pPr>
        <w:spacing w:line="360" w:lineRule="auto"/>
        <w:rPr>
          <w:rFonts w:asciiTheme="majorBidi" w:eastAsia="Times New Roman" w:hAnsiTheme="majorBidi" w:cstheme="majorBidi"/>
          <w:b/>
          <w:i/>
          <w:lang w:eastAsia="en-US"/>
        </w:rPr>
      </w:pPr>
    </w:p>
    <w:p w14:paraId="57E0EADC" w14:textId="77777777" w:rsidR="00DF5A15" w:rsidRPr="002A7AE2" w:rsidRDefault="00DF5A15" w:rsidP="00A616F3">
      <w:pPr>
        <w:spacing w:line="360" w:lineRule="auto"/>
        <w:rPr>
          <w:rFonts w:asciiTheme="majorBidi" w:eastAsia="Times New Roman" w:hAnsiTheme="majorBidi" w:cstheme="majorBidi"/>
          <w:b/>
          <w:i/>
          <w:lang w:eastAsia="en-US"/>
        </w:rPr>
      </w:pPr>
    </w:p>
    <w:p w14:paraId="6A9EE3CB" w14:textId="77777777" w:rsidR="00DF5A15" w:rsidRPr="002A7AE2" w:rsidRDefault="00DF5A15" w:rsidP="00A616F3">
      <w:pPr>
        <w:spacing w:after="0" w:line="360" w:lineRule="auto"/>
        <w:rPr>
          <w:rFonts w:asciiTheme="majorBidi" w:eastAsia="Times New Roman" w:hAnsiTheme="majorBidi" w:cstheme="majorBidi"/>
          <w:b/>
          <w:i/>
          <w:lang w:eastAsia="en-US"/>
        </w:rPr>
        <w:sectPr w:rsidR="00DF5A15" w:rsidRPr="002A7AE2" w:rsidSect="00BB6CF1">
          <w:footerReference w:type="default" r:id="rId27"/>
          <w:type w:val="nextColumn"/>
          <w:pgSz w:w="12240" w:h="15840"/>
          <w:pgMar w:top="1728" w:right="1728" w:bottom="1728" w:left="2160" w:header="720" w:footer="720" w:gutter="0"/>
          <w:cols w:space="720"/>
        </w:sectPr>
      </w:pPr>
    </w:p>
    <w:p w14:paraId="6C95D5D5" w14:textId="77777777" w:rsidR="00DF5A15" w:rsidRPr="002A7AE2" w:rsidRDefault="00DF5A15" w:rsidP="00387A27">
      <w:pPr>
        <w:spacing w:line="360" w:lineRule="auto"/>
        <w:jc w:val="right"/>
        <w:rPr>
          <w:rFonts w:asciiTheme="majorBidi" w:eastAsia="Times New Roman" w:hAnsiTheme="majorBidi" w:cstheme="majorBidi"/>
          <w:b/>
          <w:i/>
          <w:lang w:eastAsia="en-US"/>
        </w:rPr>
      </w:pPr>
      <w:bookmarkStart w:id="3" w:name="_Toc419906709"/>
      <w:bookmarkStart w:id="4" w:name="_Toc175693132"/>
      <w:r w:rsidRPr="002A7AE2">
        <w:rPr>
          <w:rFonts w:asciiTheme="majorBidi" w:eastAsia="Times New Roman" w:hAnsiTheme="majorBidi" w:cstheme="majorBidi"/>
          <w:b/>
          <w:i/>
          <w:lang w:eastAsia="en-US"/>
        </w:rPr>
        <w:lastRenderedPageBreak/>
        <w:t>Chapter 1</w:t>
      </w:r>
    </w:p>
    <w:p w14:paraId="6C41A51A" w14:textId="756080C4" w:rsidR="00CC4BD1" w:rsidRPr="002A7AE2" w:rsidRDefault="00DF5A15" w:rsidP="00387A27">
      <w:pPr>
        <w:keepNext/>
        <w:spacing w:after="0" w:line="360" w:lineRule="auto"/>
        <w:jc w:val="center"/>
        <w:outlineLvl w:val="0"/>
        <w:rPr>
          <w:rFonts w:asciiTheme="majorBidi" w:eastAsia="Times New Roman" w:hAnsiTheme="majorBidi" w:cstheme="majorBidi"/>
          <w:color w:val="C45911" w:themeColor="accent2" w:themeShade="BF"/>
          <w:lang w:eastAsia="en-US"/>
        </w:rPr>
      </w:pPr>
      <w:bookmarkStart w:id="5" w:name="_Toc333575827"/>
      <w:bookmarkStart w:id="6" w:name="_Toc463258668"/>
      <w:bookmarkStart w:id="7" w:name="_Toc333443966"/>
      <w:bookmarkStart w:id="8" w:name="_Toc22833771"/>
      <w:bookmarkStart w:id="9" w:name="_Toc333443521"/>
      <w:bookmarkStart w:id="10" w:name="_Toc462381402"/>
      <w:bookmarkStart w:id="11" w:name="_Toc333443089"/>
      <w:bookmarkStart w:id="12" w:name="_Toc333575080"/>
      <w:bookmarkStart w:id="13" w:name="_Toc459928661"/>
      <w:bookmarkStart w:id="14" w:name="_Toc333575138"/>
      <w:bookmarkStart w:id="15" w:name="_Toc90118362"/>
      <w:r w:rsidRPr="002A7AE2">
        <w:rPr>
          <w:rFonts w:asciiTheme="majorBidi" w:eastAsia="Times New Roman" w:hAnsiTheme="majorBidi" w:cstheme="majorBidi"/>
          <w:b/>
          <w:bCs/>
          <w:caps/>
          <w:lang w:eastAsia="en-US"/>
        </w:rPr>
        <w:t>INTRODUCTION</w:t>
      </w:r>
      <w:bookmarkEnd w:id="5"/>
      <w:bookmarkEnd w:id="6"/>
      <w:bookmarkEnd w:id="7"/>
      <w:bookmarkEnd w:id="8"/>
      <w:bookmarkEnd w:id="9"/>
      <w:bookmarkEnd w:id="10"/>
      <w:bookmarkEnd w:id="11"/>
      <w:bookmarkEnd w:id="12"/>
      <w:bookmarkEnd w:id="13"/>
      <w:bookmarkEnd w:id="14"/>
      <w:bookmarkEnd w:id="15"/>
    </w:p>
    <w:p w14:paraId="7F68BBFC" w14:textId="77777777" w:rsidR="00CC4BD1" w:rsidRPr="002A7AE2" w:rsidRDefault="00CC4BD1" w:rsidP="000F4DA9">
      <w:pPr>
        <w:spacing w:line="360" w:lineRule="auto"/>
        <w:ind w:firstLine="720"/>
        <w:rPr>
          <w:rFonts w:asciiTheme="majorBidi" w:hAnsiTheme="majorBidi" w:cstheme="majorBidi"/>
        </w:rPr>
      </w:pPr>
      <w:r w:rsidRPr="002A7AE2">
        <w:rPr>
          <w:rFonts w:asciiTheme="majorBidi" w:hAnsiTheme="majorBidi" w:cstheme="majorBidi"/>
        </w:rPr>
        <w:t>In undergraduate program of computer science department, FYP (Final Year Project) is a project-based course which is an important part of degree for final year students. The objective of FYP is to examine student’s learning efforts, project management skill, teamwork, and performance throughout whole degree program.</w:t>
      </w:r>
    </w:p>
    <w:p w14:paraId="7000A7A8" w14:textId="2422B3F2" w:rsidR="00CC4BD1" w:rsidRPr="002A7AE2" w:rsidRDefault="00CC4BD1" w:rsidP="000F4DA9">
      <w:pPr>
        <w:spacing w:line="360" w:lineRule="auto"/>
        <w:ind w:firstLine="720"/>
        <w:rPr>
          <w:rFonts w:asciiTheme="majorBidi" w:hAnsiTheme="majorBidi" w:cstheme="majorBidi"/>
        </w:rPr>
      </w:pPr>
      <w:r w:rsidRPr="002A7AE2">
        <w:rPr>
          <w:rFonts w:asciiTheme="majorBidi" w:hAnsiTheme="majorBidi" w:cstheme="majorBidi"/>
        </w:rPr>
        <w:t>In computer science department at Sukkur IBA University, the final year students are offered a project-based course for the last 2 semesters of the degree. In the first phase, students form a group of two, finalize their FYP idea and work together under a supervisor that comes in project allocation process. After that</w:t>
      </w:r>
      <w:r w:rsidR="00720CC6">
        <w:rPr>
          <w:rFonts w:asciiTheme="majorBidi" w:hAnsiTheme="majorBidi" w:cstheme="majorBidi"/>
        </w:rPr>
        <w:t>,</w:t>
      </w:r>
      <w:r w:rsidRPr="002A7AE2">
        <w:rPr>
          <w:rFonts w:asciiTheme="majorBidi" w:hAnsiTheme="majorBidi" w:cstheme="majorBidi"/>
        </w:rPr>
        <w:t xml:space="preserve"> students and supervisors arrange meetings to work further on the project. In these meetings students submit reports (</w:t>
      </w:r>
      <w:proofErr w:type="gramStart"/>
      <w:r w:rsidRPr="002A7AE2">
        <w:rPr>
          <w:rFonts w:asciiTheme="majorBidi" w:hAnsiTheme="majorBidi" w:cstheme="majorBidi"/>
        </w:rPr>
        <w:t>i.e.</w:t>
      </w:r>
      <w:proofErr w:type="gramEnd"/>
      <w:r w:rsidRPr="002A7AE2">
        <w:rPr>
          <w:rFonts w:asciiTheme="majorBidi" w:hAnsiTheme="majorBidi" w:cstheme="majorBidi"/>
        </w:rPr>
        <w:t xml:space="preserve"> abstracts, proposals, SRS’s) to their supervisors and get feedback to complete milestones of the project.</w:t>
      </w:r>
    </w:p>
    <w:p w14:paraId="2E16A595" w14:textId="35DB15E7" w:rsidR="00C875D1" w:rsidRPr="002A7AE2" w:rsidRDefault="00CC4BD1" w:rsidP="000F4DA9">
      <w:pPr>
        <w:spacing w:line="360" w:lineRule="auto"/>
        <w:ind w:firstLine="360"/>
        <w:rPr>
          <w:rFonts w:asciiTheme="majorBidi" w:hAnsiTheme="majorBidi" w:cstheme="majorBidi"/>
        </w:rPr>
      </w:pPr>
      <w:r w:rsidRPr="002A7AE2">
        <w:rPr>
          <w:rFonts w:asciiTheme="majorBidi" w:hAnsiTheme="majorBidi" w:cstheme="majorBidi"/>
        </w:rPr>
        <w:t>This whole manual process is time-consuming and difficult to manage. There should be an easier way to carefully monitor project activities, project records and project progress status. This will assist both supervisors and students to achieve the project milestones on given deadlines. Also, will be helpful for students in getting immediate feedback from their supervisors when they are not available in the campus. A web-based approach is best for monitoring project activities and progress.</w:t>
      </w:r>
    </w:p>
    <w:p w14:paraId="4AEE8EB9" w14:textId="0A410242" w:rsidR="00C875D1" w:rsidRPr="002A7AE2" w:rsidRDefault="00AC3577" w:rsidP="00370ED2">
      <w:pPr>
        <w:pStyle w:val="ListParagraph"/>
        <w:keepNext/>
        <w:numPr>
          <w:ilvl w:val="1"/>
          <w:numId w:val="22"/>
        </w:numPr>
        <w:spacing w:before="240" w:after="60" w:line="360" w:lineRule="auto"/>
        <w:outlineLvl w:val="1"/>
        <w:rPr>
          <w:rFonts w:asciiTheme="majorBidi" w:eastAsia="Times New Roman" w:hAnsiTheme="majorBidi" w:cstheme="majorBidi"/>
          <w:b/>
          <w:bCs/>
          <w:caps/>
          <w:lang w:eastAsia="en-US"/>
        </w:rPr>
      </w:pPr>
      <w:bookmarkStart w:id="16" w:name="_Toc90118363"/>
      <w:r w:rsidRPr="002A7AE2">
        <w:rPr>
          <w:rFonts w:asciiTheme="majorBidi" w:eastAsia="Times New Roman" w:hAnsiTheme="majorBidi" w:cstheme="majorBidi"/>
          <w:b/>
          <w:bCs/>
          <w:lang w:eastAsia="en-US"/>
        </w:rPr>
        <w:t>Project objectives</w:t>
      </w:r>
      <w:bookmarkEnd w:id="16"/>
    </w:p>
    <w:p w14:paraId="3CE62B98" w14:textId="705B20AF" w:rsidR="00C875D1" w:rsidRPr="002A7AE2" w:rsidRDefault="00C875D1" w:rsidP="00A616F3">
      <w:pPr>
        <w:spacing w:line="360" w:lineRule="auto"/>
        <w:ind w:firstLine="389"/>
        <w:rPr>
          <w:rFonts w:asciiTheme="majorBidi" w:hAnsiTheme="majorBidi" w:cstheme="majorBidi"/>
        </w:rPr>
      </w:pPr>
      <w:r w:rsidRPr="002A7AE2">
        <w:rPr>
          <w:rFonts w:asciiTheme="majorBidi" w:hAnsiTheme="majorBidi" w:cstheme="majorBidi"/>
        </w:rPr>
        <w:t xml:space="preserve">The proposed system, as we will discuss in this section, will replace the manual </w:t>
      </w:r>
      <w:proofErr w:type="gramStart"/>
      <w:r w:rsidRPr="002A7AE2">
        <w:rPr>
          <w:rFonts w:asciiTheme="majorBidi" w:hAnsiTheme="majorBidi" w:cstheme="majorBidi"/>
        </w:rPr>
        <w:t>system</w:t>
      </w:r>
      <w:proofErr w:type="gramEnd"/>
      <w:r w:rsidRPr="002A7AE2">
        <w:rPr>
          <w:rFonts w:asciiTheme="majorBidi" w:hAnsiTheme="majorBidi" w:cstheme="majorBidi"/>
        </w:rPr>
        <w:t xml:space="preserve"> and solve these problems by providing a web-based platform to assist the users. Additionally, the system will combine whole FYP process in a single web-based platform which includes, managing user profiles, assessing students, keeping updated with project progress, and maintaining previous and current project records in a user-friendly way. This system can be used as a valuable source in computer science department at Sukkur IBA University so that FYP committees, supervisors, and students </w:t>
      </w:r>
      <w:r w:rsidRPr="002A7AE2">
        <w:rPr>
          <w:rFonts w:asciiTheme="majorBidi" w:hAnsiTheme="majorBidi" w:cstheme="majorBidi"/>
        </w:rPr>
        <w:lastRenderedPageBreak/>
        <w:t>(groups) can monitor FYP related activities. The final output of the system will be a web-based final year project (FYP) management system.</w:t>
      </w:r>
    </w:p>
    <w:p w14:paraId="25944114" w14:textId="0FF0993C" w:rsidR="00365B0A" w:rsidRPr="002A7AE2" w:rsidRDefault="00365B0A" w:rsidP="00370ED2">
      <w:pPr>
        <w:pStyle w:val="ListParagraph"/>
        <w:keepNext/>
        <w:numPr>
          <w:ilvl w:val="1"/>
          <w:numId w:val="22"/>
        </w:numPr>
        <w:spacing w:before="240" w:after="60" w:line="360" w:lineRule="auto"/>
        <w:outlineLvl w:val="1"/>
        <w:rPr>
          <w:rFonts w:asciiTheme="majorBidi" w:eastAsia="Times New Roman" w:hAnsiTheme="majorBidi" w:cstheme="majorBidi"/>
          <w:b/>
          <w:bCs/>
          <w:lang w:eastAsia="en-US"/>
        </w:rPr>
      </w:pPr>
      <w:bookmarkStart w:id="17" w:name="_Toc90118364"/>
      <w:r w:rsidRPr="002A7AE2">
        <w:rPr>
          <w:rFonts w:asciiTheme="majorBidi" w:eastAsia="Times New Roman" w:hAnsiTheme="majorBidi" w:cstheme="majorBidi"/>
          <w:b/>
          <w:bCs/>
          <w:lang w:eastAsia="en-US"/>
        </w:rPr>
        <w:t>Intended Audience</w:t>
      </w:r>
      <w:bookmarkEnd w:id="17"/>
    </w:p>
    <w:p w14:paraId="7301C29F" w14:textId="2A9A9FBC" w:rsidR="00365B0A" w:rsidRPr="002A7AE2" w:rsidRDefault="00365B0A" w:rsidP="000F4DA9">
      <w:pPr>
        <w:spacing w:line="360" w:lineRule="auto"/>
        <w:ind w:firstLine="360"/>
        <w:rPr>
          <w:rFonts w:asciiTheme="majorBidi" w:hAnsiTheme="majorBidi" w:cstheme="majorBidi"/>
        </w:rPr>
      </w:pPr>
      <w:r w:rsidRPr="002A7AE2">
        <w:rPr>
          <w:rFonts w:asciiTheme="majorBidi" w:hAnsiTheme="majorBidi" w:cstheme="majorBidi"/>
        </w:rPr>
        <w:t>The intended audience are FYP Committee including FYP Coordinator, Project supervisor, and Project Groups. This system is for the Computer Science department, Sukkur IBA University to automate the whole manual process.</w:t>
      </w:r>
    </w:p>
    <w:p w14:paraId="21E66549" w14:textId="20B54FFE" w:rsidR="005E7F88" w:rsidRPr="002A7AE2" w:rsidRDefault="005E7F88" w:rsidP="00370ED2">
      <w:pPr>
        <w:pStyle w:val="ListParagraph"/>
        <w:keepNext/>
        <w:numPr>
          <w:ilvl w:val="1"/>
          <w:numId w:val="22"/>
        </w:numPr>
        <w:spacing w:before="240" w:after="60" w:line="360" w:lineRule="auto"/>
        <w:outlineLvl w:val="1"/>
        <w:rPr>
          <w:rFonts w:asciiTheme="majorBidi" w:eastAsia="Times New Roman" w:hAnsiTheme="majorBidi" w:cstheme="majorBidi"/>
          <w:b/>
          <w:bCs/>
          <w:lang w:eastAsia="en-US"/>
        </w:rPr>
      </w:pPr>
      <w:bookmarkStart w:id="18" w:name="_Toc90118365"/>
      <w:r w:rsidRPr="002A7AE2">
        <w:rPr>
          <w:rFonts w:asciiTheme="majorBidi" w:eastAsia="Times New Roman" w:hAnsiTheme="majorBidi" w:cstheme="majorBidi"/>
          <w:b/>
          <w:bCs/>
          <w:lang w:eastAsia="en-US"/>
        </w:rPr>
        <w:t>Chapter Summary</w:t>
      </w:r>
      <w:bookmarkEnd w:id="18"/>
      <w:r w:rsidRPr="002A7AE2">
        <w:rPr>
          <w:rFonts w:asciiTheme="majorBidi" w:eastAsia="Times New Roman" w:hAnsiTheme="majorBidi" w:cstheme="majorBidi"/>
          <w:b/>
          <w:bCs/>
          <w:lang w:eastAsia="en-US"/>
        </w:rPr>
        <w:t xml:space="preserve"> </w:t>
      </w:r>
    </w:p>
    <w:p w14:paraId="7C193B30" w14:textId="0B704C95" w:rsidR="00C875D1" w:rsidRPr="002A7AE2" w:rsidRDefault="005E7F88" w:rsidP="00A616F3">
      <w:pPr>
        <w:spacing w:line="360" w:lineRule="auto"/>
        <w:ind w:firstLine="389"/>
        <w:rPr>
          <w:rFonts w:asciiTheme="majorBidi" w:hAnsiTheme="majorBidi" w:cstheme="majorBidi"/>
        </w:rPr>
      </w:pPr>
      <w:r w:rsidRPr="002A7AE2">
        <w:rPr>
          <w:rFonts w:asciiTheme="majorBidi" w:hAnsiTheme="majorBidi" w:cstheme="majorBidi"/>
        </w:rPr>
        <w:t>In this chapter, a brief introduction of the project and project objectives have been discussed including features of the project. In chapter 2, literature review is discussed which includes comparison of this project with other projects. In chapter 3 and 4, Problem definition which includes detailed background of project and methodology is discussed respectively. In chapter 5, the architecture and design of the project is discussed in detail. In chapter 6, implementation and testing of the project has been discussed. In chapter 7, results and discussion has been discussed. In chapter 8, conclusion and future wok has been discussed and finally, in chapter 9, the references are added.</w:t>
      </w:r>
    </w:p>
    <w:p w14:paraId="05A6E1B0" w14:textId="39FCBC54" w:rsidR="00C875D1" w:rsidRPr="002A7AE2" w:rsidRDefault="00C875D1" w:rsidP="00A616F3">
      <w:pPr>
        <w:spacing w:line="360" w:lineRule="auto"/>
        <w:ind w:firstLine="389"/>
        <w:rPr>
          <w:rFonts w:asciiTheme="majorBidi" w:hAnsiTheme="majorBidi" w:cstheme="majorBidi"/>
        </w:rPr>
      </w:pPr>
    </w:p>
    <w:bookmarkEnd w:id="3"/>
    <w:bookmarkEnd w:id="4"/>
    <w:p w14:paraId="7B6D8BAC" w14:textId="34944550" w:rsidR="00A1028C" w:rsidRPr="002A7AE2" w:rsidRDefault="00A1028C" w:rsidP="00A1028C">
      <w:pPr>
        <w:spacing w:after="160" w:line="259" w:lineRule="auto"/>
        <w:jc w:val="left"/>
        <w:rPr>
          <w:rFonts w:asciiTheme="majorBidi" w:eastAsia="Times New Roman" w:hAnsiTheme="majorBidi" w:cstheme="majorBidi"/>
          <w:b/>
          <w:bCs/>
          <w:caps/>
          <w:lang w:eastAsia="en-US"/>
        </w:rPr>
      </w:pPr>
      <w:r w:rsidRPr="002A7AE2">
        <w:rPr>
          <w:rFonts w:asciiTheme="majorBidi" w:eastAsia="Times New Roman" w:hAnsiTheme="majorBidi" w:cstheme="majorBidi"/>
          <w:b/>
          <w:bCs/>
          <w:caps/>
          <w:lang w:eastAsia="en-US"/>
        </w:rPr>
        <w:br w:type="page"/>
      </w:r>
    </w:p>
    <w:p w14:paraId="23692D08" w14:textId="77777777" w:rsidR="00DF5A15" w:rsidRPr="002A7AE2" w:rsidRDefault="00DF5A15" w:rsidP="00387A27">
      <w:pPr>
        <w:spacing w:line="360" w:lineRule="auto"/>
        <w:jc w:val="right"/>
        <w:rPr>
          <w:rFonts w:asciiTheme="majorBidi" w:eastAsia="Times New Roman" w:hAnsiTheme="majorBidi" w:cstheme="majorBidi"/>
          <w:b/>
          <w:i/>
          <w:lang w:eastAsia="en-US"/>
        </w:rPr>
      </w:pPr>
      <w:r w:rsidRPr="002A7AE2">
        <w:rPr>
          <w:rFonts w:asciiTheme="majorBidi" w:eastAsia="Times New Roman" w:hAnsiTheme="majorBidi" w:cstheme="majorBidi"/>
          <w:b/>
          <w:i/>
          <w:lang w:eastAsia="en-US"/>
        </w:rPr>
        <w:lastRenderedPageBreak/>
        <w:t>Chapter 2</w:t>
      </w:r>
    </w:p>
    <w:p w14:paraId="5B3E261C" w14:textId="66CA7EB1" w:rsidR="00E9195E" w:rsidRPr="002A7AE2" w:rsidRDefault="00DF5A15" w:rsidP="00387A27">
      <w:pPr>
        <w:keepNext/>
        <w:spacing w:after="0" w:line="360" w:lineRule="auto"/>
        <w:jc w:val="center"/>
        <w:outlineLvl w:val="0"/>
        <w:rPr>
          <w:rFonts w:asciiTheme="majorBidi" w:eastAsia="Times New Roman" w:hAnsiTheme="majorBidi" w:cstheme="majorBidi"/>
          <w:b/>
          <w:bCs/>
          <w:caps/>
          <w:lang w:eastAsia="en-US"/>
        </w:rPr>
      </w:pPr>
      <w:bookmarkStart w:id="19" w:name="_Toc333443100"/>
      <w:bookmarkStart w:id="20" w:name="_Toc333443977"/>
      <w:bookmarkStart w:id="21" w:name="_Toc333575838"/>
      <w:bookmarkStart w:id="22" w:name="_Toc459928672"/>
      <w:bookmarkStart w:id="23" w:name="_Toc333443532"/>
      <w:bookmarkStart w:id="24" w:name="_Toc463258679"/>
      <w:bookmarkStart w:id="25" w:name="_Toc419906713"/>
      <w:bookmarkStart w:id="26" w:name="_Toc333575091"/>
      <w:bookmarkStart w:id="27" w:name="_Toc462381413"/>
      <w:bookmarkStart w:id="28" w:name="_Toc333575149"/>
      <w:bookmarkStart w:id="29" w:name="_Toc22833782"/>
      <w:bookmarkStart w:id="30" w:name="_Toc90118366"/>
      <w:r w:rsidRPr="002A7AE2">
        <w:rPr>
          <w:rFonts w:asciiTheme="majorBidi" w:eastAsia="Times New Roman" w:hAnsiTheme="majorBidi" w:cstheme="majorBidi"/>
          <w:b/>
          <w:bCs/>
          <w:caps/>
          <w:lang w:eastAsia="en-US"/>
        </w:rPr>
        <w:t>LITERATURE REVIEW</w:t>
      </w:r>
      <w:bookmarkEnd w:id="19"/>
      <w:bookmarkEnd w:id="20"/>
      <w:bookmarkEnd w:id="21"/>
      <w:bookmarkEnd w:id="22"/>
      <w:bookmarkEnd w:id="23"/>
      <w:bookmarkEnd w:id="24"/>
      <w:bookmarkEnd w:id="25"/>
      <w:bookmarkEnd w:id="26"/>
      <w:bookmarkEnd w:id="27"/>
      <w:bookmarkEnd w:id="28"/>
      <w:bookmarkEnd w:id="29"/>
      <w:bookmarkEnd w:id="30"/>
    </w:p>
    <w:p w14:paraId="016B27B8" w14:textId="086FB681" w:rsidR="00607841" w:rsidRPr="002A7AE2" w:rsidRDefault="00DD5311" w:rsidP="00370ED2">
      <w:pPr>
        <w:pStyle w:val="ListParagraph"/>
        <w:keepNext/>
        <w:numPr>
          <w:ilvl w:val="1"/>
          <w:numId w:val="23"/>
        </w:numPr>
        <w:spacing w:before="240" w:after="60" w:line="360" w:lineRule="auto"/>
        <w:outlineLvl w:val="1"/>
        <w:rPr>
          <w:rFonts w:asciiTheme="majorBidi" w:eastAsia="Times New Roman" w:hAnsiTheme="majorBidi" w:cstheme="majorBidi"/>
          <w:b/>
          <w:bCs/>
          <w:lang w:eastAsia="en-US"/>
        </w:rPr>
      </w:pPr>
      <w:bookmarkStart w:id="31" w:name="_Toc90118367"/>
      <w:r w:rsidRPr="002A7AE2">
        <w:rPr>
          <w:rFonts w:asciiTheme="majorBidi" w:eastAsia="Times New Roman" w:hAnsiTheme="majorBidi" w:cstheme="majorBidi"/>
          <w:b/>
          <w:bCs/>
          <w:lang w:eastAsia="en-US"/>
        </w:rPr>
        <w:t>O</w:t>
      </w:r>
      <w:r w:rsidR="00607841" w:rsidRPr="002A7AE2">
        <w:rPr>
          <w:rFonts w:asciiTheme="majorBidi" w:eastAsia="Times New Roman" w:hAnsiTheme="majorBidi" w:cstheme="majorBidi"/>
          <w:b/>
          <w:bCs/>
          <w:lang w:eastAsia="en-US"/>
        </w:rPr>
        <w:t>verview</w:t>
      </w:r>
      <w:bookmarkEnd w:id="31"/>
    </w:p>
    <w:p w14:paraId="5E8D6085" w14:textId="07833AA0" w:rsidR="002B598E" w:rsidRDefault="002B598E" w:rsidP="00AC140E">
      <w:pPr>
        <w:spacing w:line="360" w:lineRule="auto"/>
        <w:ind w:firstLine="360"/>
      </w:pPr>
      <w:r>
        <w:t>There are several FYP management systems but the details of most of the systems were hidden. In this literature review, we have compared two research papers. We performed studies on “The Development of a Final Year Project Management System for Information Technology Programs” and “Final Year Supervision Management System as a Tool for Monitoring Computer Science Projects”. Several differences are found in these papers. The first one had five modules including different design and functionality of modules. The detailed comparison of the two papers is explained below.</w:t>
      </w:r>
    </w:p>
    <w:p w14:paraId="273D13B4" w14:textId="251E99C1" w:rsidR="00E36A49" w:rsidRPr="002A7AE2" w:rsidRDefault="00E36A49" w:rsidP="00370ED2">
      <w:pPr>
        <w:pStyle w:val="ListParagraph"/>
        <w:keepNext/>
        <w:numPr>
          <w:ilvl w:val="1"/>
          <w:numId w:val="23"/>
        </w:numPr>
        <w:spacing w:before="240" w:after="60" w:line="360" w:lineRule="auto"/>
        <w:outlineLvl w:val="1"/>
        <w:rPr>
          <w:rFonts w:asciiTheme="majorBidi" w:eastAsia="Times New Roman" w:hAnsiTheme="majorBidi" w:cstheme="majorBidi"/>
          <w:b/>
          <w:bCs/>
          <w:lang w:eastAsia="en-US"/>
        </w:rPr>
      </w:pPr>
      <w:r w:rsidRPr="002A7AE2">
        <w:rPr>
          <w:rFonts w:asciiTheme="majorBidi" w:eastAsia="Times New Roman" w:hAnsiTheme="majorBidi" w:cstheme="majorBidi"/>
          <w:b/>
          <w:bCs/>
          <w:lang w:eastAsia="en-US"/>
        </w:rPr>
        <w:t xml:space="preserve"> </w:t>
      </w:r>
      <w:bookmarkStart w:id="32" w:name="_Toc90118368"/>
      <w:r w:rsidRPr="002A7AE2">
        <w:rPr>
          <w:rFonts w:asciiTheme="majorBidi" w:eastAsia="Times New Roman" w:hAnsiTheme="majorBidi" w:cstheme="majorBidi"/>
          <w:b/>
          <w:bCs/>
          <w:lang w:eastAsia="en-US"/>
        </w:rPr>
        <w:t>Background</w:t>
      </w:r>
      <w:bookmarkEnd w:id="32"/>
    </w:p>
    <w:p w14:paraId="1D2C0D5C" w14:textId="2CEE4EB8" w:rsidR="00E9195E" w:rsidRPr="00AC140E" w:rsidRDefault="00E9195E" w:rsidP="00AC140E">
      <w:pPr>
        <w:rPr>
          <w:rFonts w:asciiTheme="majorBidi" w:hAnsiTheme="majorBidi" w:cstheme="majorBidi"/>
        </w:rPr>
      </w:pPr>
      <w:r w:rsidRPr="00AC140E">
        <w:rPr>
          <w:rFonts w:asciiTheme="majorBidi" w:hAnsiTheme="majorBidi" w:cstheme="majorBidi"/>
          <w:b/>
          <w:bCs/>
        </w:rPr>
        <w:t>The Development of a Final Year Project Management System for Information Technology Programs</w:t>
      </w:r>
      <w:r w:rsidRPr="00AC140E">
        <w:rPr>
          <w:rFonts w:asciiTheme="majorBidi" w:hAnsiTheme="majorBidi" w:cstheme="majorBidi"/>
        </w:rPr>
        <w:t xml:space="preserve"> </w:t>
      </w:r>
      <w:r w:rsidR="000F2D78" w:rsidRPr="00AC140E">
        <w:rPr>
          <w:rFonts w:asciiTheme="majorBidi" w:hAnsiTheme="majorBidi" w:cstheme="majorBidi"/>
        </w:rPr>
        <w:fldChar w:fldCharType="begin"/>
      </w:r>
      <w:r w:rsidR="000F2D78" w:rsidRPr="00AC140E">
        <w:rPr>
          <w:rFonts w:asciiTheme="majorBidi" w:hAnsiTheme="majorBidi" w:cstheme="majorBidi"/>
        </w:rPr>
        <w:instrText xml:space="preserve"> ADDIN EN.CITE &lt;EndNote&gt;&lt;Cite&gt;&lt;Author&gt;Leung&lt;/Author&gt;&lt;Year&gt;2015&lt;/Year&gt;&lt;RecNum&gt;1&lt;/RecNum&gt;&lt;DisplayText&gt;[1]&lt;/DisplayText&gt;&lt;record&gt;&lt;rec-number&gt;1&lt;/rec-number&gt;&lt;foreign-keys&gt;&lt;key app="EN" db-id="wvxt5wpvg5zevpedfv152wwhreexdpztxf2d"&gt;1&lt;/key&gt;&lt;key app="ENWeb" db-id=""&gt;0&lt;/key&gt;&lt;/foreign-keys&gt;&lt;ref-type name="Journal Article"&gt;17&lt;/ref-type&gt;&lt;contributors&gt;&lt;authors&gt;&lt;author&gt;Leung, Chun-Hang&lt;/author&gt;&lt;author&gt;Lai, Chung-Lun&lt;/author&gt;&lt;author&gt;Yuan, Tsun-Kit&lt;/author&gt;&lt;author&gt;Pang, Wai-Man&lt;/author&gt;&lt;author&gt;Tang, Jeff K. T.&lt;/author&gt;&lt;author&gt;Ho, Wai-Shing&lt;/author&gt;&lt;author&gt;Wong, Tak-Lam&lt;/author&gt;&lt;/authors&gt;&lt;/contributors&gt;&lt;titles&gt;&lt;title&gt;The Development of a Final Year Project Management System for Information Technology Programmes&lt;/title&gt;&lt;/titles&gt;&lt;pages&gt;86-97&lt;/pages&gt;&lt;volume&gt;494&lt;/volume&gt;&lt;dates&gt;&lt;year&gt;2015&lt;/year&gt;&lt;/dates&gt;&lt;isbn&gt;1865-0929&amp;#xD;1865-0937&lt;/isbn&gt;&lt;urls&gt;&lt;/urls&gt;&lt;electronic-resource-num&gt;10.1007/978-3-662-46158-7_9&lt;/electronic-resource-num&gt;&lt;/record&gt;&lt;/Cite&gt;&lt;/EndNote&gt;</w:instrText>
      </w:r>
      <w:r w:rsidR="000F2D78" w:rsidRPr="00AC140E">
        <w:rPr>
          <w:rFonts w:asciiTheme="majorBidi" w:hAnsiTheme="majorBidi" w:cstheme="majorBidi"/>
        </w:rPr>
        <w:fldChar w:fldCharType="separate"/>
      </w:r>
      <w:r w:rsidR="000F2D78" w:rsidRPr="00AC140E">
        <w:rPr>
          <w:rFonts w:asciiTheme="majorBidi" w:hAnsiTheme="majorBidi" w:cstheme="majorBidi"/>
          <w:noProof/>
        </w:rPr>
        <w:t>[</w:t>
      </w:r>
      <w:hyperlink w:anchor="_ENREF_1" w:tooltip="Leung, 2015 #1" w:history="1">
        <w:r w:rsidR="000F2D78" w:rsidRPr="00AC140E">
          <w:rPr>
            <w:rFonts w:asciiTheme="majorBidi" w:hAnsiTheme="majorBidi" w:cstheme="majorBidi"/>
            <w:noProof/>
          </w:rPr>
          <w:t>1</w:t>
        </w:r>
      </w:hyperlink>
      <w:r w:rsidR="000F2D78" w:rsidRPr="00AC140E">
        <w:rPr>
          <w:rFonts w:asciiTheme="majorBidi" w:hAnsiTheme="majorBidi" w:cstheme="majorBidi"/>
          <w:noProof/>
        </w:rPr>
        <w:t>]</w:t>
      </w:r>
      <w:r w:rsidR="000F2D78" w:rsidRPr="00AC140E">
        <w:rPr>
          <w:rFonts w:asciiTheme="majorBidi" w:hAnsiTheme="majorBidi" w:cstheme="majorBidi"/>
        </w:rPr>
        <w:fldChar w:fldCharType="end"/>
      </w:r>
      <w:r w:rsidR="000F2D78" w:rsidRPr="00AC140E">
        <w:rPr>
          <w:rFonts w:asciiTheme="majorBidi" w:hAnsiTheme="majorBidi" w:cstheme="majorBidi"/>
        </w:rPr>
        <w:t xml:space="preserve">. </w:t>
      </w:r>
    </w:p>
    <w:p w14:paraId="32BE7F8F" w14:textId="77777777" w:rsidR="00E9195E" w:rsidRPr="002A7AE2" w:rsidRDefault="00E9195E" w:rsidP="00AC140E">
      <w:pPr>
        <w:spacing w:line="360" w:lineRule="auto"/>
        <w:ind w:firstLine="720"/>
        <w:rPr>
          <w:rFonts w:asciiTheme="majorBidi" w:hAnsiTheme="majorBidi" w:cstheme="majorBidi"/>
        </w:rPr>
      </w:pPr>
      <w:r w:rsidRPr="002A7AE2">
        <w:rPr>
          <w:rFonts w:asciiTheme="majorBidi" w:hAnsiTheme="majorBidi" w:cstheme="majorBidi"/>
        </w:rPr>
        <w:t xml:space="preserve">This project attempts to develop an online platform which facilitates the final year projects (FYP) process implemented by our information technology programs. Employment of the latest technologies is considered important in this system </w:t>
      </w:r>
      <w:proofErr w:type="gramStart"/>
      <w:r w:rsidRPr="002A7AE2">
        <w:rPr>
          <w:rFonts w:asciiTheme="majorBidi" w:hAnsiTheme="majorBidi" w:cstheme="majorBidi"/>
        </w:rPr>
        <w:t>in order to</w:t>
      </w:r>
      <w:proofErr w:type="gramEnd"/>
      <w:r w:rsidRPr="002A7AE2">
        <w:rPr>
          <w:rFonts w:asciiTheme="majorBidi" w:hAnsiTheme="majorBidi" w:cstheme="majorBidi"/>
        </w:rPr>
        <w:t xml:space="preserve"> allow different parties to communicate more professionally. Hence, they have programmed a comprehensive web-based system to help the users. </w:t>
      </w:r>
    </w:p>
    <w:p w14:paraId="3D538B86" w14:textId="1561B821" w:rsidR="00E9195E" w:rsidRPr="002A7AE2" w:rsidRDefault="00E9195E" w:rsidP="00A616F3">
      <w:pPr>
        <w:spacing w:line="360" w:lineRule="auto"/>
        <w:rPr>
          <w:rFonts w:asciiTheme="majorBidi" w:hAnsiTheme="majorBidi" w:cstheme="majorBidi"/>
        </w:rPr>
      </w:pPr>
      <w:r w:rsidRPr="002A7AE2">
        <w:rPr>
          <w:rFonts w:asciiTheme="majorBidi" w:hAnsiTheme="majorBidi" w:cstheme="majorBidi"/>
        </w:rPr>
        <w:t xml:space="preserve">This system was based on five modules with </w:t>
      </w:r>
      <w:r w:rsidR="00720CC6" w:rsidRPr="002A7AE2">
        <w:rPr>
          <w:rFonts w:asciiTheme="majorBidi" w:hAnsiTheme="majorBidi" w:cstheme="majorBidi"/>
        </w:rPr>
        <w:t>functionalities.</w:t>
      </w:r>
      <w:r w:rsidRPr="002A7AE2">
        <w:rPr>
          <w:rFonts w:asciiTheme="majorBidi" w:hAnsiTheme="majorBidi" w:cstheme="majorBidi"/>
        </w:rPr>
        <w:t xml:space="preserve"> </w:t>
      </w:r>
    </w:p>
    <w:p w14:paraId="4C4D27C2" w14:textId="3C92874C" w:rsidR="000D3C3C" w:rsidRPr="002A7AE2" w:rsidRDefault="00E9195E" w:rsidP="00370ED2">
      <w:pPr>
        <w:pStyle w:val="ListParagraph"/>
        <w:numPr>
          <w:ilvl w:val="0"/>
          <w:numId w:val="10"/>
        </w:numPr>
        <w:spacing w:line="360" w:lineRule="auto"/>
        <w:rPr>
          <w:rFonts w:asciiTheme="majorBidi" w:hAnsiTheme="majorBidi" w:cstheme="majorBidi"/>
        </w:rPr>
      </w:pPr>
      <w:r w:rsidRPr="002A7AE2">
        <w:rPr>
          <w:rFonts w:asciiTheme="majorBidi" w:hAnsiTheme="majorBidi" w:cstheme="majorBidi"/>
        </w:rPr>
        <w:t>Project allocation module</w:t>
      </w:r>
      <w:r w:rsidR="000D3C3C" w:rsidRPr="002A7AE2">
        <w:rPr>
          <w:rFonts w:asciiTheme="majorBidi" w:hAnsiTheme="majorBidi" w:cstheme="majorBidi"/>
        </w:rPr>
        <w:t>:</w:t>
      </w:r>
    </w:p>
    <w:p w14:paraId="327FEACC" w14:textId="56248DE8" w:rsidR="000D3C3C" w:rsidRPr="002A7AE2" w:rsidRDefault="000D3C3C" w:rsidP="00A616F3">
      <w:pPr>
        <w:pStyle w:val="ListParagraph"/>
        <w:spacing w:line="360" w:lineRule="auto"/>
        <w:rPr>
          <w:rFonts w:asciiTheme="majorBidi" w:hAnsiTheme="majorBidi" w:cstheme="majorBidi"/>
        </w:rPr>
      </w:pPr>
      <w:r w:rsidRPr="002A7AE2">
        <w:rPr>
          <w:rFonts w:asciiTheme="majorBidi" w:hAnsiTheme="majorBidi" w:cstheme="majorBidi"/>
        </w:rPr>
        <w:t>In this module, the paper discussed the Group formation and project selection as the first two steps that will help students save efforts because these processes are done manually before by submitting paper forms to the coordinator.</w:t>
      </w:r>
    </w:p>
    <w:p w14:paraId="70C87519" w14:textId="5FD403F7" w:rsidR="00E9195E" w:rsidRPr="002A7AE2" w:rsidRDefault="00E9195E" w:rsidP="00370ED2">
      <w:pPr>
        <w:pStyle w:val="ListParagraph"/>
        <w:numPr>
          <w:ilvl w:val="0"/>
          <w:numId w:val="10"/>
        </w:numPr>
        <w:spacing w:line="360" w:lineRule="auto"/>
        <w:rPr>
          <w:rFonts w:asciiTheme="majorBidi" w:hAnsiTheme="majorBidi" w:cstheme="majorBidi"/>
        </w:rPr>
      </w:pPr>
      <w:r w:rsidRPr="002A7AE2">
        <w:rPr>
          <w:rFonts w:asciiTheme="majorBidi" w:hAnsiTheme="majorBidi" w:cstheme="majorBidi"/>
        </w:rPr>
        <w:t>communication module</w:t>
      </w:r>
      <w:r w:rsidR="000D3C3C" w:rsidRPr="002A7AE2">
        <w:rPr>
          <w:rFonts w:asciiTheme="majorBidi" w:hAnsiTheme="majorBidi" w:cstheme="majorBidi"/>
        </w:rPr>
        <w:t>:</w:t>
      </w:r>
    </w:p>
    <w:p w14:paraId="67170FAA" w14:textId="5FAC7506" w:rsidR="000D3C3C" w:rsidRPr="002A7AE2" w:rsidRDefault="000D3C3C" w:rsidP="00A616F3">
      <w:pPr>
        <w:pStyle w:val="ListParagraph"/>
        <w:spacing w:line="360" w:lineRule="auto"/>
        <w:rPr>
          <w:rFonts w:asciiTheme="majorBidi" w:hAnsiTheme="majorBidi" w:cstheme="majorBidi"/>
        </w:rPr>
      </w:pPr>
      <w:r w:rsidRPr="002A7AE2">
        <w:rPr>
          <w:rFonts w:asciiTheme="majorBidi" w:hAnsiTheme="majorBidi" w:cstheme="majorBidi"/>
        </w:rPr>
        <w:t xml:space="preserve">In this module, they have presented communication as an important issue, therefore, for the easiness of them. Currently, supervisors and groups members of the project communicate face-to-face on weekly meetings. Supervisor may </w:t>
      </w:r>
      <w:r w:rsidRPr="002A7AE2">
        <w:rPr>
          <w:rFonts w:asciiTheme="majorBidi" w:hAnsiTheme="majorBidi" w:cstheme="majorBidi"/>
        </w:rPr>
        <w:lastRenderedPageBreak/>
        <w:t>not be able to spend much time with group members because he may be busy with other institution works. As a result, the progress of the project is affected.</w:t>
      </w:r>
    </w:p>
    <w:p w14:paraId="0F95E70E" w14:textId="76125579" w:rsidR="00E9195E" w:rsidRPr="002A7AE2" w:rsidRDefault="00E9195E" w:rsidP="00370ED2">
      <w:pPr>
        <w:pStyle w:val="ListParagraph"/>
        <w:numPr>
          <w:ilvl w:val="0"/>
          <w:numId w:val="10"/>
        </w:numPr>
        <w:spacing w:line="360" w:lineRule="auto"/>
        <w:rPr>
          <w:rFonts w:asciiTheme="majorBidi" w:hAnsiTheme="majorBidi" w:cstheme="majorBidi"/>
        </w:rPr>
      </w:pPr>
      <w:r w:rsidRPr="002A7AE2">
        <w:rPr>
          <w:rFonts w:asciiTheme="majorBidi" w:hAnsiTheme="majorBidi" w:cstheme="majorBidi"/>
        </w:rPr>
        <w:t>project management module</w:t>
      </w:r>
    </w:p>
    <w:p w14:paraId="3865EB2F" w14:textId="76860A56" w:rsidR="000D3C3C" w:rsidRPr="002A7AE2" w:rsidRDefault="00CA4F1D" w:rsidP="00A616F3">
      <w:pPr>
        <w:pStyle w:val="ListParagraph"/>
        <w:spacing w:line="360" w:lineRule="auto"/>
        <w:rPr>
          <w:rFonts w:asciiTheme="majorBidi" w:hAnsiTheme="majorBidi" w:cstheme="majorBidi"/>
        </w:rPr>
      </w:pPr>
      <w:r w:rsidRPr="002A7AE2">
        <w:rPr>
          <w:rFonts w:asciiTheme="majorBidi" w:hAnsiTheme="majorBidi" w:cstheme="majorBidi"/>
        </w:rPr>
        <w:t>to track the progress of the project, it is necessary to have a project management module. So, for this, they have implemented some features like TODO list which will track progress of the project.</w:t>
      </w:r>
    </w:p>
    <w:p w14:paraId="10F603E9" w14:textId="0F4769E0" w:rsidR="00E9195E" w:rsidRPr="002A7AE2" w:rsidRDefault="00E9195E" w:rsidP="00370ED2">
      <w:pPr>
        <w:pStyle w:val="ListParagraph"/>
        <w:numPr>
          <w:ilvl w:val="0"/>
          <w:numId w:val="10"/>
        </w:numPr>
        <w:spacing w:line="360" w:lineRule="auto"/>
        <w:rPr>
          <w:rFonts w:asciiTheme="majorBidi" w:hAnsiTheme="majorBidi" w:cstheme="majorBidi"/>
        </w:rPr>
      </w:pPr>
      <w:r w:rsidRPr="002A7AE2">
        <w:rPr>
          <w:rFonts w:asciiTheme="majorBidi" w:hAnsiTheme="majorBidi" w:cstheme="majorBidi"/>
        </w:rPr>
        <w:t>file sharing &amp; repository</w:t>
      </w:r>
    </w:p>
    <w:p w14:paraId="41B567C1" w14:textId="58D69B88" w:rsidR="00CA4F1D" w:rsidRPr="002A7AE2" w:rsidRDefault="00CA4F1D" w:rsidP="00A616F3">
      <w:pPr>
        <w:pStyle w:val="ListParagraph"/>
        <w:spacing w:line="360" w:lineRule="auto"/>
        <w:rPr>
          <w:rFonts w:asciiTheme="majorBidi" w:hAnsiTheme="majorBidi" w:cstheme="majorBidi"/>
        </w:rPr>
      </w:pPr>
      <w:r w:rsidRPr="002A7AE2">
        <w:rPr>
          <w:rFonts w:asciiTheme="majorBidi" w:hAnsiTheme="majorBidi" w:cstheme="majorBidi"/>
        </w:rPr>
        <w:t>File sharing and repository management is important. So, they have implemented this in which users can share files and repositories.</w:t>
      </w:r>
    </w:p>
    <w:p w14:paraId="3EF5753A" w14:textId="603E308F" w:rsidR="00CA4F1D" w:rsidRPr="002A7AE2" w:rsidRDefault="00E9195E" w:rsidP="00370ED2">
      <w:pPr>
        <w:pStyle w:val="ListParagraph"/>
        <w:numPr>
          <w:ilvl w:val="0"/>
          <w:numId w:val="10"/>
        </w:numPr>
        <w:spacing w:line="360" w:lineRule="auto"/>
        <w:rPr>
          <w:rFonts w:asciiTheme="majorBidi" w:hAnsiTheme="majorBidi" w:cstheme="majorBidi"/>
        </w:rPr>
      </w:pPr>
      <w:r w:rsidRPr="002A7AE2">
        <w:rPr>
          <w:rFonts w:asciiTheme="majorBidi" w:hAnsiTheme="majorBidi" w:cstheme="majorBidi"/>
        </w:rPr>
        <w:t xml:space="preserve">submission &amp; grading module. </w:t>
      </w:r>
    </w:p>
    <w:p w14:paraId="4CD9D1B7" w14:textId="2B2C8DC8" w:rsidR="00CA4F1D" w:rsidRPr="002A7AE2" w:rsidRDefault="00CA4F1D" w:rsidP="00A616F3">
      <w:pPr>
        <w:pStyle w:val="ListParagraph"/>
        <w:spacing w:line="360" w:lineRule="auto"/>
        <w:rPr>
          <w:rFonts w:asciiTheme="majorBidi" w:hAnsiTheme="majorBidi" w:cstheme="majorBidi"/>
        </w:rPr>
      </w:pPr>
      <w:r w:rsidRPr="002A7AE2">
        <w:rPr>
          <w:rFonts w:asciiTheme="majorBidi" w:hAnsiTheme="majorBidi" w:cstheme="majorBidi"/>
        </w:rPr>
        <w:t xml:space="preserve">This module is for submission of documents, reports, etc. Grades of students are also assessed in this module. </w:t>
      </w:r>
    </w:p>
    <w:p w14:paraId="6747F46A" w14:textId="77777777" w:rsidR="00481BC3" w:rsidRPr="002A7AE2" w:rsidRDefault="00481BC3" w:rsidP="00A616F3">
      <w:pPr>
        <w:pStyle w:val="ListParagraph"/>
        <w:spacing w:line="360" w:lineRule="auto"/>
        <w:rPr>
          <w:rFonts w:asciiTheme="majorBidi" w:hAnsiTheme="majorBidi" w:cstheme="majorBidi"/>
        </w:rPr>
      </w:pPr>
    </w:p>
    <w:p w14:paraId="3AA43A35" w14:textId="4A9FA788" w:rsidR="000F2D78" w:rsidRPr="00AC140E" w:rsidRDefault="00CA4F1D" w:rsidP="00AC140E">
      <w:pPr>
        <w:tabs>
          <w:tab w:val="left" w:pos="360"/>
        </w:tabs>
        <w:spacing w:line="360" w:lineRule="auto"/>
        <w:rPr>
          <w:rFonts w:asciiTheme="majorBidi" w:hAnsiTheme="majorBidi" w:cstheme="majorBidi"/>
          <w:b/>
          <w:bCs/>
        </w:rPr>
      </w:pPr>
      <w:r w:rsidRPr="00AC140E">
        <w:rPr>
          <w:rFonts w:asciiTheme="majorBidi" w:hAnsiTheme="majorBidi" w:cstheme="majorBidi"/>
          <w:b/>
          <w:bCs/>
        </w:rPr>
        <w:t>Final Year Supervision Management System as a Tool for Monitoring Computer Science Projects</w:t>
      </w:r>
      <w:bookmarkStart w:id="33" w:name="_Hlk85211604"/>
      <w:r w:rsidR="000F2D78" w:rsidRPr="00AC140E">
        <w:rPr>
          <w:rFonts w:asciiTheme="majorBidi" w:hAnsiTheme="majorBidi" w:cstheme="majorBidi"/>
          <w:b/>
          <w:bCs/>
        </w:rPr>
        <w:fldChar w:fldCharType="begin"/>
      </w:r>
      <w:r w:rsidR="000F2D78" w:rsidRPr="00AC140E">
        <w:rPr>
          <w:rFonts w:asciiTheme="majorBidi" w:hAnsiTheme="majorBidi" w:cstheme="majorBidi"/>
          <w:b/>
          <w:bCs/>
        </w:rPr>
        <w:instrText xml:space="preserve"> ADDIN EN.CITE &lt;EndNote&gt;&lt;Cite&gt;&lt;Author&gt;Bakar&lt;/Author&gt;&lt;Year&gt;2011&lt;/Year&gt;&lt;RecNum&gt;3&lt;/RecNum&gt;&lt;DisplayText&gt;[2]&lt;/DisplayText&gt;&lt;record&gt;&lt;rec-number&gt;3&lt;/rec-number&gt;&lt;foreign-keys&gt;&lt;key app="EN" db-id="wvxt5wpvg5zevpedfv152wwhreexdpztxf2d"&gt;3&lt;/key&gt;&lt;key app="ENWeb" db-id=""&gt;0&lt;/key&gt;&lt;/foreign-keys&gt;&lt;ref-type name="Journal Article"&gt;17&lt;/ref-type&gt;&lt;contributors&gt;&lt;authors&gt;&lt;author&gt;Bakar, Marini Abu&lt;/author&gt;&lt;author&gt;Jailani, Norleyza&lt;/author&gt;&lt;author&gt;Shukur, Zarina&lt;/author&gt;&lt;author&gt;Yatim, Noor Faezah Mohd&lt;/author&gt;&lt;/authors&gt;&lt;/contributors&gt;&lt;titles&gt;&lt;title&gt;Final Year Supervision Management System as a Tool for Monitoring Computer Science Projects&lt;/title&gt;&lt;secondary-title&gt;Procedia - Social and Behavioral Sciences&lt;/secondary-title&gt;&lt;/titles&gt;&lt;periodical&gt;&lt;full-title&gt;Procedia - Social and Behavioral Sciences&lt;/full-title&gt;&lt;/periodical&gt;&lt;pages&gt;273-281&lt;/pages&gt;&lt;volume&gt;18&lt;/volume&gt;&lt;dates&gt;&lt;year&gt;2011&lt;/year&gt;&lt;/dates&gt;&lt;isbn&gt;18770428&lt;/isbn&gt;&lt;urls&gt;&lt;/urls&gt;&lt;electronic-resource-num&gt;10.1016/j.sbspro.2011.05.039&lt;/electronic-resource-num&gt;&lt;/record&gt;&lt;/Cite&gt;&lt;/EndNote&gt;</w:instrText>
      </w:r>
      <w:r w:rsidR="000F2D78" w:rsidRPr="00AC140E">
        <w:rPr>
          <w:rFonts w:asciiTheme="majorBidi" w:hAnsiTheme="majorBidi" w:cstheme="majorBidi"/>
          <w:b/>
          <w:bCs/>
        </w:rPr>
        <w:fldChar w:fldCharType="separate"/>
      </w:r>
      <w:r w:rsidR="000F2D78" w:rsidRPr="00AC140E">
        <w:rPr>
          <w:rFonts w:asciiTheme="majorBidi" w:hAnsiTheme="majorBidi" w:cstheme="majorBidi"/>
          <w:b/>
          <w:bCs/>
        </w:rPr>
        <w:t>[</w:t>
      </w:r>
      <w:hyperlink w:anchor="_ENREF_2" w:tooltip="Bakar, 2011 #3" w:history="1">
        <w:r w:rsidR="000F2D78" w:rsidRPr="00AC140E">
          <w:rPr>
            <w:rFonts w:asciiTheme="majorBidi" w:hAnsiTheme="majorBidi" w:cstheme="majorBidi"/>
            <w:b/>
            <w:bCs/>
          </w:rPr>
          <w:t>2</w:t>
        </w:r>
      </w:hyperlink>
      <w:r w:rsidR="000F2D78" w:rsidRPr="00AC140E">
        <w:rPr>
          <w:rFonts w:asciiTheme="majorBidi" w:hAnsiTheme="majorBidi" w:cstheme="majorBidi"/>
          <w:b/>
          <w:bCs/>
        </w:rPr>
        <w:t>]</w:t>
      </w:r>
      <w:r w:rsidR="000F2D78" w:rsidRPr="00AC140E">
        <w:rPr>
          <w:rFonts w:asciiTheme="majorBidi" w:hAnsiTheme="majorBidi" w:cstheme="majorBidi"/>
          <w:b/>
          <w:bCs/>
        </w:rPr>
        <w:fldChar w:fldCharType="end"/>
      </w:r>
      <w:bookmarkEnd w:id="33"/>
      <w:r w:rsidR="0031132E" w:rsidRPr="00AC140E">
        <w:rPr>
          <w:rFonts w:asciiTheme="majorBidi" w:hAnsiTheme="majorBidi" w:cstheme="majorBidi"/>
          <w:b/>
          <w:bCs/>
        </w:rPr>
        <w:t>:</w:t>
      </w:r>
    </w:p>
    <w:p w14:paraId="6C316AA7" w14:textId="77777777" w:rsidR="0031132E" w:rsidRPr="002A7AE2" w:rsidRDefault="0031132E" w:rsidP="00AC140E">
      <w:pPr>
        <w:pStyle w:val="ListParagraph"/>
        <w:spacing w:line="360" w:lineRule="auto"/>
        <w:ind w:left="360" w:firstLine="360"/>
        <w:rPr>
          <w:rFonts w:asciiTheme="majorBidi" w:hAnsiTheme="majorBidi" w:cstheme="majorBidi"/>
        </w:rPr>
      </w:pPr>
      <w:r w:rsidRPr="002A7AE2">
        <w:rPr>
          <w:rFonts w:asciiTheme="majorBidi" w:hAnsiTheme="majorBidi" w:cstheme="majorBidi"/>
        </w:rPr>
        <w:t xml:space="preserve">This paper implements system which was specially designed for University of </w:t>
      </w:r>
      <w:proofErr w:type="spellStart"/>
      <w:r w:rsidRPr="002A7AE2">
        <w:rPr>
          <w:rFonts w:asciiTheme="majorBidi" w:hAnsiTheme="majorBidi" w:cstheme="majorBidi"/>
        </w:rPr>
        <w:t>Kebangsaan</w:t>
      </w:r>
      <w:proofErr w:type="spellEnd"/>
      <w:r w:rsidRPr="002A7AE2">
        <w:rPr>
          <w:rFonts w:asciiTheme="majorBidi" w:hAnsiTheme="majorBidi" w:cstheme="majorBidi"/>
        </w:rPr>
        <w:t xml:space="preserve"> Malaysia. According to the author of this paper, project management is necessary for the project planning, design, and development process. This also involves three kinds of users: students, supervisors, and head of department. </w:t>
      </w:r>
    </w:p>
    <w:p w14:paraId="3050E06A" w14:textId="4E163BF8" w:rsidR="0031132E" w:rsidRPr="002A7AE2" w:rsidRDefault="0031132E" w:rsidP="002C1A62">
      <w:pPr>
        <w:pStyle w:val="ListParagraph"/>
        <w:spacing w:line="360" w:lineRule="auto"/>
        <w:ind w:left="360"/>
        <w:rPr>
          <w:rFonts w:asciiTheme="majorBidi" w:hAnsiTheme="majorBidi" w:cstheme="majorBidi"/>
        </w:rPr>
      </w:pPr>
      <w:r w:rsidRPr="002A7AE2">
        <w:rPr>
          <w:rFonts w:asciiTheme="majorBidi" w:hAnsiTheme="majorBidi" w:cstheme="majorBidi"/>
        </w:rPr>
        <w:t>This paper introduces five modules for the implemented system:</w:t>
      </w:r>
    </w:p>
    <w:p w14:paraId="1A1ACA23" w14:textId="7FE9DF2E" w:rsidR="0031132E" w:rsidRPr="002A7AE2" w:rsidRDefault="0031132E" w:rsidP="002C1A62">
      <w:pPr>
        <w:spacing w:line="360" w:lineRule="auto"/>
        <w:ind w:left="720"/>
        <w:rPr>
          <w:rFonts w:asciiTheme="majorBidi" w:eastAsia="Times New Roman" w:hAnsiTheme="majorBidi" w:cstheme="majorBidi"/>
          <w:lang w:eastAsia="en-US"/>
        </w:rPr>
      </w:pPr>
      <w:r w:rsidRPr="002A7AE2">
        <w:rPr>
          <w:rFonts w:asciiTheme="majorBidi" w:eastAsia="Times New Roman" w:hAnsiTheme="majorBidi" w:cstheme="majorBidi"/>
          <w:lang w:eastAsia="en-US"/>
        </w:rPr>
        <w:t>1. Appointment module</w:t>
      </w:r>
    </w:p>
    <w:p w14:paraId="10C96906" w14:textId="662C7339" w:rsidR="0031132E" w:rsidRPr="002A7AE2" w:rsidRDefault="0031132E" w:rsidP="00370ED2">
      <w:pPr>
        <w:pStyle w:val="ListParagraph"/>
        <w:numPr>
          <w:ilvl w:val="0"/>
          <w:numId w:val="11"/>
        </w:numPr>
        <w:spacing w:line="360" w:lineRule="auto"/>
        <w:ind w:left="1440"/>
        <w:rPr>
          <w:rFonts w:asciiTheme="majorBidi" w:eastAsia="Times New Roman" w:hAnsiTheme="majorBidi" w:cstheme="majorBidi"/>
          <w:lang w:eastAsia="en-US"/>
        </w:rPr>
      </w:pPr>
      <w:r w:rsidRPr="002A7AE2">
        <w:rPr>
          <w:rFonts w:asciiTheme="majorBidi" w:eastAsia="Times New Roman" w:hAnsiTheme="majorBidi" w:cstheme="majorBidi"/>
          <w:lang w:eastAsia="en-US"/>
        </w:rPr>
        <w:t>Setting Appointment.</w:t>
      </w:r>
    </w:p>
    <w:p w14:paraId="2D15D1F4" w14:textId="779CACDD" w:rsidR="0031132E" w:rsidRPr="002A7AE2" w:rsidRDefault="0031132E" w:rsidP="00370ED2">
      <w:pPr>
        <w:pStyle w:val="ListParagraph"/>
        <w:numPr>
          <w:ilvl w:val="0"/>
          <w:numId w:val="11"/>
        </w:numPr>
        <w:spacing w:line="360" w:lineRule="auto"/>
        <w:ind w:left="1440"/>
        <w:rPr>
          <w:rFonts w:asciiTheme="majorBidi" w:eastAsia="Times New Roman" w:hAnsiTheme="majorBidi" w:cstheme="majorBidi"/>
          <w:lang w:eastAsia="en-US"/>
        </w:rPr>
      </w:pPr>
      <w:r w:rsidRPr="002A7AE2">
        <w:rPr>
          <w:rFonts w:asciiTheme="majorBidi" w:eastAsia="Times New Roman" w:hAnsiTheme="majorBidi" w:cstheme="majorBidi"/>
          <w:lang w:eastAsia="en-US"/>
        </w:rPr>
        <w:t>Weekly timeslot for meetings</w:t>
      </w:r>
    </w:p>
    <w:p w14:paraId="392440ED" w14:textId="77777777" w:rsidR="0031132E" w:rsidRPr="002A7AE2" w:rsidRDefault="0031132E" w:rsidP="002C1A62">
      <w:pPr>
        <w:spacing w:line="360" w:lineRule="auto"/>
        <w:ind w:left="720"/>
        <w:rPr>
          <w:rFonts w:asciiTheme="majorBidi" w:eastAsia="Times New Roman" w:hAnsiTheme="majorBidi" w:cstheme="majorBidi"/>
          <w:lang w:eastAsia="en-US"/>
        </w:rPr>
      </w:pPr>
      <w:r w:rsidRPr="002A7AE2">
        <w:rPr>
          <w:rFonts w:asciiTheme="majorBidi" w:eastAsia="Times New Roman" w:hAnsiTheme="majorBidi" w:cstheme="majorBidi"/>
          <w:lang w:eastAsia="en-US"/>
        </w:rPr>
        <w:t>2. Students and lecturers profile module</w:t>
      </w:r>
    </w:p>
    <w:p w14:paraId="3EDBA248" w14:textId="4B20B42E" w:rsidR="0031132E" w:rsidRPr="002A7AE2" w:rsidRDefault="0031132E" w:rsidP="00370ED2">
      <w:pPr>
        <w:pStyle w:val="ListParagraph"/>
        <w:numPr>
          <w:ilvl w:val="0"/>
          <w:numId w:val="12"/>
        </w:numPr>
        <w:spacing w:line="360" w:lineRule="auto"/>
        <w:ind w:left="1440"/>
        <w:rPr>
          <w:rFonts w:asciiTheme="majorBidi" w:eastAsia="Times New Roman" w:hAnsiTheme="majorBidi" w:cstheme="majorBidi"/>
          <w:lang w:eastAsia="en-US"/>
        </w:rPr>
      </w:pPr>
      <w:r w:rsidRPr="002A7AE2">
        <w:rPr>
          <w:rFonts w:asciiTheme="majorBidi" w:eastAsia="Times New Roman" w:hAnsiTheme="majorBidi" w:cstheme="majorBidi"/>
          <w:lang w:eastAsia="en-US"/>
        </w:rPr>
        <w:t>Maintains the student’s information including contact and email address.</w:t>
      </w:r>
    </w:p>
    <w:p w14:paraId="0AED8A5D" w14:textId="4DF45C75" w:rsidR="0031132E" w:rsidRPr="002A7AE2" w:rsidRDefault="0031132E" w:rsidP="00370ED2">
      <w:pPr>
        <w:pStyle w:val="ListParagraph"/>
        <w:numPr>
          <w:ilvl w:val="0"/>
          <w:numId w:val="12"/>
        </w:numPr>
        <w:spacing w:line="360" w:lineRule="auto"/>
        <w:ind w:left="1440"/>
        <w:rPr>
          <w:rFonts w:asciiTheme="majorBidi" w:eastAsia="Times New Roman" w:hAnsiTheme="majorBidi" w:cstheme="majorBidi"/>
          <w:lang w:eastAsia="en-US"/>
        </w:rPr>
      </w:pPr>
      <w:r w:rsidRPr="002A7AE2">
        <w:rPr>
          <w:rFonts w:asciiTheme="majorBidi" w:eastAsia="Times New Roman" w:hAnsiTheme="majorBidi" w:cstheme="majorBidi"/>
          <w:lang w:eastAsia="en-US"/>
        </w:rPr>
        <w:t>Student has access to update the information.</w:t>
      </w:r>
    </w:p>
    <w:p w14:paraId="4FF4FD0C" w14:textId="6DF57A3D" w:rsidR="0031132E" w:rsidRPr="002A7AE2" w:rsidRDefault="0031132E" w:rsidP="00370ED2">
      <w:pPr>
        <w:pStyle w:val="ListParagraph"/>
        <w:numPr>
          <w:ilvl w:val="0"/>
          <w:numId w:val="12"/>
        </w:numPr>
        <w:spacing w:line="360" w:lineRule="auto"/>
        <w:ind w:left="1440"/>
        <w:rPr>
          <w:rFonts w:asciiTheme="majorBidi" w:eastAsia="Times New Roman" w:hAnsiTheme="majorBidi" w:cstheme="majorBidi"/>
          <w:lang w:eastAsia="en-US"/>
        </w:rPr>
      </w:pPr>
      <w:r w:rsidRPr="002A7AE2">
        <w:rPr>
          <w:rFonts w:asciiTheme="majorBidi" w:eastAsia="Times New Roman" w:hAnsiTheme="majorBidi" w:cstheme="majorBidi"/>
          <w:lang w:eastAsia="en-US"/>
        </w:rPr>
        <w:lastRenderedPageBreak/>
        <w:t>Student can enter academic work including score of subjects and which subjects he or she is currently studying.</w:t>
      </w:r>
    </w:p>
    <w:p w14:paraId="049C9B0B" w14:textId="77777777" w:rsidR="0031132E" w:rsidRPr="002A7AE2" w:rsidRDefault="0031132E" w:rsidP="002C1A62">
      <w:pPr>
        <w:spacing w:line="360" w:lineRule="auto"/>
        <w:ind w:left="720"/>
        <w:rPr>
          <w:rFonts w:asciiTheme="majorBidi" w:eastAsia="Times New Roman" w:hAnsiTheme="majorBidi" w:cstheme="majorBidi"/>
          <w:lang w:eastAsia="en-US"/>
        </w:rPr>
      </w:pPr>
      <w:r w:rsidRPr="002A7AE2">
        <w:rPr>
          <w:rFonts w:asciiTheme="majorBidi" w:eastAsia="Times New Roman" w:hAnsiTheme="majorBidi" w:cstheme="majorBidi"/>
          <w:lang w:eastAsia="en-US"/>
        </w:rPr>
        <w:t>3. Schedule monitoring module</w:t>
      </w:r>
    </w:p>
    <w:p w14:paraId="6FFBFDA4" w14:textId="3D7DACE5" w:rsidR="0031132E" w:rsidRPr="002A7AE2" w:rsidRDefault="0031132E" w:rsidP="00370ED2">
      <w:pPr>
        <w:pStyle w:val="ListParagraph"/>
        <w:numPr>
          <w:ilvl w:val="0"/>
          <w:numId w:val="13"/>
        </w:numPr>
        <w:spacing w:line="360" w:lineRule="auto"/>
        <w:ind w:left="1440"/>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Administrative officer can </w:t>
      </w:r>
      <w:r w:rsidR="00481BC3" w:rsidRPr="002A7AE2">
        <w:rPr>
          <w:rFonts w:asciiTheme="majorBidi" w:eastAsia="Times New Roman" w:hAnsiTheme="majorBidi" w:cstheme="majorBidi"/>
          <w:lang w:eastAsia="en-US"/>
        </w:rPr>
        <w:t>make announcements for</w:t>
      </w:r>
      <w:r w:rsidRPr="002A7AE2">
        <w:rPr>
          <w:rFonts w:asciiTheme="majorBidi" w:eastAsia="Times New Roman" w:hAnsiTheme="majorBidi" w:cstheme="majorBidi"/>
          <w:lang w:eastAsia="en-US"/>
        </w:rPr>
        <w:t xml:space="preserve"> system </w:t>
      </w:r>
      <w:r w:rsidR="00481BC3" w:rsidRPr="002A7AE2">
        <w:rPr>
          <w:rFonts w:asciiTheme="majorBidi" w:eastAsia="Times New Roman" w:hAnsiTheme="majorBidi" w:cstheme="majorBidi"/>
          <w:lang w:eastAsia="en-US"/>
        </w:rPr>
        <w:t>implementation</w:t>
      </w:r>
      <w:r w:rsidRPr="002A7AE2">
        <w:rPr>
          <w:rFonts w:asciiTheme="majorBidi" w:eastAsia="Times New Roman" w:hAnsiTheme="majorBidi" w:cstheme="majorBidi"/>
          <w:lang w:eastAsia="en-US"/>
        </w:rPr>
        <w:t xml:space="preserve"> and </w:t>
      </w:r>
      <w:r w:rsidR="00481BC3" w:rsidRPr="002A7AE2">
        <w:rPr>
          <w:rFonts w:asciiTheme="majorBidi" w:eastAsia="Times New Roman" w:hAnsiTheme="majorBidi" w:cstheme="majorBidi"/>
          <w:lang w:eastAsia="en-US"/>
        </w:rPr>
        <w:t>documents</w:t>
      </w:r>
      <w:r w:rsidRPr="002A7AE2">
        <w:rPr>
          <w:rFonts w:asciiTheme="majorBidi" w:eastAsia="Times New Roman" w:hAnsiTheme="majorBidi" w:cstheme="majorBidi"/>
          <w:lang w:eastAsia="en-US"/>
        </w:rPr>
        <w:t xml:space="preserve"> writing activities. </w:t>
      </w:r>
    </w:p>
    <w:p w14:paraId="3569E5DE" w14:textId="58C7A887" w:rsidR="000F2D78" w:rsidRPr="002A7AE2" w:rsidRDefault="0031132E" w:rsidP="00370ED2">
      <w:pPr>
        <w:pStyle w:val="ListParagraph"/>
        <w:numPr>
          <w:ilvl w:val="0"/>
          <w:numId w:val="13"/>
        </w:numPr>
        <w:spacing w:line="360" w:lineRule="auto"/>
        <w:ind w:left="1440"/>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Supervisor </w:t>
      </w:r>
      <w:r w:rsidR="00481BC3" w:rsidRPr="002A7AE2">
        <w:rPr>
          <w:rFonts w:asciiTheme="majorBidi" w:eastAsia="Times New Roman" w:hAnsiTheme="majorBidi" w:cstheme="majorBidi"/>
          <w:lang w:eastAsia="en-US"/>
        </w:rPr>
        <w:t xml:space="preserve">has access to </w:t>
      </w:r>
      <w:r w:rsidRPr="002A7AE2">
        <w:rPr>
          <w:rFonts w:asciiTheme="majorBidi" w:eastAsia="Times New Roman" w:hAnsiTheme="majorBidi" w:cstheme="majorBidi"/>
          <w:lang w:eastAsia="en-US"/>
        </w:rPr>
        <w:t xml:space="preserve">monitor student’s progress </w:t>
      </w:r>
      <w:r w:rsidR="00481BC3" w:rsidRPr="002A7AE2">
        <w:rPr>
          <w:rFonts w:asciiTheme="majorBidi" w:eastAsia="Times New Roman" w:hAnsiTheme="majorBidi" w:cstheme="majorBidi"/>
          <w:lang w:eastAsia="en-US"/>
        </w:rPr>
        <w:t>including project was submitted on deadline or not</w:t>
      </w:r>
      <w:r w:rsidRPr="002A7AE2">
        <w:rPr>
          <w:rFonts w:asciiTheme="majorBidi" w:eastAsia="Times New Roman" w:hAnsiTheme="majorBidi" w:cstheme="majorBidi"/>
          <w:lang w:eastAsia="en-US"/>
        </w:rPr>
        <w:t>.</w:t>
      </w:r>
    </w:p>
    <w:p w14:paraId="12E749CC" w14:textId="77777777" w:rsidR="00481BC3" w:rsidRPr="002A7AE2" w:rsidRDefault="0031132E" w:rsidP="00370ED2">
      <w:pPr>
        <w:pStyle w:val="ListParagraph"/>
        <w:numPr>
          <w:ilvl w:val="0"/>
          <w:numId w:val="13"/>
        </w:numPr>
        <w:spacing w:line="360" w:lineRule="auto"/>
        <w:ind w:left="1440"/>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Notification messages are sent through email to </w:t>
      </w:r>
      <w:r w:rsidR="00481BC3" w:rsidRPr="002A7AE2">
        <w:rPr>
          <w:rFonts w:asciiTheme="majorBidi" w:eastAsia="Times New Roman" w:hAnsiTheme="majorBidi" w:cstheme="majorBidi"/>
          <w:lang w:eastAsia="en-US"/>
        </w:rPr>
        <w:t>alarm</w:t>
      </w:r>
      <w:r w:rsidRPr="002A7AE2">
        <w:rPr>
          <w:rFonts w:asciiTheme="majorBidi" w:eastAsia="Times New Roman" w:hAnsiTheme="majorBidi" w:cstheme="majorBidi"/>
          <w:lang w:eastAsia="en-US"/>
        </w:rPr>
        <w:t xml:space="preserve"> students </w:t>
      </w:r>
      <w:r w:rsidR="00481BC3" w:rsidRPr="002A7AE2">
        <w:rPr>
          <w:rFonts w:asciiTheme="majorBidi" w:eastAsia="Times New Roman" w:hAnsiTheme="majorBidi" w:cstheme="majorBidi"/>
          <w:lang w:eastAsia="en-US"/>
        </w:rPr>
        <w:t xml:space="preserve">dates of </w:t>
      </w:r>
      <w:r w:rsidRPr="002A7AE2">
        <w:rPr>
          <w:rFonts w:asciiTheme="majorBidi" w:eastAsia="Times New Roman" w:hAnsiTheme="majorBidi" w:cstheme="majorBidi"/>
          <w:lang w:eastAsia="en-US"/>
        </w:rPr>
        <w:t xml:space="preserve">lecturers </w:t>
      </w:r>
      <w:r w:rsidR="00481BC3" w:rsidRPr="002A7AE2">
        <w:rPr>
          <w:rFonts w:asciiTheme="majorBidi" w:eastAsia="Times New Roman" w:hAnsiTheme="majorBidi" w:cstheme="majorBidi"/>
          <w:lang w:eastAsia="en-US"/>
        </w:rPr>
        <w:t>are informed through these notifications</w:t>
      </w:r>
      <w:r w:rsidRPr="002A7AE2">
        <w:rPr>
          <w:rFonts w:asciiTheme="majorBidi" w:eastAsia="Times New Roman" w:hAnsiTheme="majorBidi" w:cstheme="majorBidi"/>
          <w:lang w:eastAsia="en-US"/>
        </w:rPr>
        <w:t>.</w:t>
      </w:r>
    </w:p>
    <w:p w14:paraId="7934A614" w14:textId="0B868BA9" w:rsidR="00481BC3" w:rsidRPr="002A7AE2" w:rsidRDefault="00481BC3" w:rsidP="002C1A62">
      <w:pPr>
        <w:spacing w:line="360" w:lineRule="auto"/>
        <w:ind w:left="1080"/>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4. </w:t>
      </w:r>
      <w:r w:rsidR="005977AD" w:rsidRPr="002A7AE2">
        <w:rPr>
          <w:rFonts w:asciiTheme="majorBidi" w:eastAsia="Times New Roman" w:hAnsiTheme="majorBidi" w:cstheme="majorBidi"/>
          <w:lang w:eastAsia="en-US"/>
        </w:rPr>
        <w:t>Logbook</w:t>
      </w:r>
      <w:r w:rsidRPr="002A7AE2">
        <w:rPr>
          <w:rFonts w:asciiTheme="majorBidi" w:eastAsia="Times New Roman" w:hAnsiTheme="majorBidi" w:cstheme="majorBidi"/>
          <w:lang w:eastAsia="en-US"/>
        </w:rPr>
        <w:t xml:space="preserve"> module</w:t>
      </w:r>
    </w:p>
    <w:p w14:paraId="73D43783" w14:textId="49F9FD09" w:rsidR="00481BC3" w:rsidRPr="002A7AE2" w:rsidRDefault="00481BC3" w:rsidP="00370ED2">
      <w:pPr>
        <w:pStyle w:val="ListParagraph"/>
        <w:numPr>
          <w:ilvl w:val="0"/>
          <w:numId w:val="14"/>
        </w:numPr>
        <w:spacing w:line="360" w:lineRule="auto"/>
        <w:ind w:left="1800"/>
        <w:rPr>
          <w:rFonts w:asciiTheme="majorBidi" w:eastAsia="Times New Roman" w:hAnsiTheme="majorBidi" w:cstheme="majorBidi"/>
          <w:lang w:eastAsia="en-US"/>
        </w:rPr>
      </w:pPr>
      <w:r w:rsidRPr="002A7AE2">
        <w:rPr>
          <w:rFonts w:asciiTheme="majorBidi" w:eastAsia="Times New Roman" w:hAnsiTheme="majorBidi" w:cstheme="majorBidi"/>
          <w:lang w:eastAsia="en-US"/>
        </w:rPr>
        <w:t>Records the meetings.</w:t>
      </w:r>
    </w:p>
    <w:p w14:paraId="72AD85F1" w14:textId="122F35F3" w:rsidR="00481BC3" w:rsidRPr="002A7AE2" w:rsidRDefault="00481BC3" w:rsidP="00370ED2">
      <w:pPr>
        <w:pStyle w:val="ListParagraph"/>
        <w:numPr>
          <w:ilvl w:val="0"/>
          <w:numId w:val="14"/>
        </w:numPr>
        <w:spacing w:line="360" w:lineRule="auto"/>
        <w:ind w:left="1800"/>
        <w:rPr>
          <w:rFonts w:asciiTheme="majorBidi" w:eastAsia="Times New Roman" w:hAnsiTheme="majorBidi" w:cstheme="majorBidi"/>
          <w:lang w:eastAsia="en-US"/>
        </w:rPr>
      </w:pPr>
      <w:r w:rsidRPr="002A7AE2">
        <w:rPr>
          <w:rFonts w:asciiTheme="majorBidi" w:eastAsia="Times New Roman" w:hAnsiTheme="majorBidi" w:cstheme="majorBidi"/>
          <w:lang w:eastAsia="en-US"/>
        </w:rPr>
        <w:t>Upload reference documents.</w:t>
      </w:r>
    </w:p>
    <w:p w14:paraId="05F86730" w14:textId="5F31E3BA" w:rsidR="00481BC3" w:rsidRPr="002A7AE2" w:rsidRDefault="00481BC3" w:rsidP="00370ED2">
      <w:pPr>
        <w:pStyle w:val="ListParagraph"/>
        <w:numPr>
          <w:ilvl w:val="0"/>
          <w:numId w:val="14"/>
        </w:numPr>
        <w:spacing w:line="360" w:lineRule="auto"/>
        <w:ind w:left="1800"/>
        <w:rPr>
          <w:rFonts w:asciiTheme="majorBidi" w:eastAsia="Times New Roman" w:hAnsiTheme="majorBidi" w:cstheme="majorBidi"/>
          <w:lang w:eastAsia="en-US"/>
        </w:rPr>
      </w:pPr>
      <w:r w:rsidRPr="002A7AE2">
        <w:rPr>
          <w:rFonts w:asciiTheme="majorBidi" w:eastAsia="Times New Roman" w:hAnsiTheme="majorBidi" w:cstheme="majorBidi"/>
          <w:lang w:eastAsia="en-US"/>
        </w:rPr>
        <w:t>Upload report documents for evaluation and reference.</w:t>
      </w:r>
    </w:p>
    <w:p w14:paraId="259B6100" w14:textId="77777777" w:rsidR="00481BC3" w:rsidRPr="002A7AE2" w:rsidRDefault="00481BC3" w:rsidP="002C1A62">
      <w:pPr>
        <w:spacing w:line="360" w:lineRule="auto"/>
        <w:ind w:left="1080"/>
        <w:rPr>
          <w:rFonts w:asciiTheme="majorBidi" w:eastAsia="Times New Roman" w:hAnsiTheme="majorBidi" w:cstheme="majorBidi"/>
          <w:lang w:eastAsia="en-US"/>
        </w:rPr>
      </w:pPr>
      <w:r w:rsidRPr="002A7AE2">
        <w:rPr>
          <w:rFonts w:asciiTheme="majorBidi" w:eastAsia="Times New Roman" w:hAnsiTheme="majorBidi" w:cstheme="majorBidi"/>
          <w:lang w:eastAsia="en-US"/>
        </w:rPr>
        <w:t>5. Administrator module</w:t>
      </w:r>
    </w:p>
    <w:p w14:paraId="54E4F831" w14:textId="3D50A6A5" w:rsidR="00481BC3" w:rsidRPr="002A7AE2" w:rsidRDefault="00481BC3" w:rsidP="00370ED2">
      <w:pPr>
        <w:pStyle w:val="ListParagraph"/>
        <w:numPr>
          <w:ilvl w:val="0"/>
          <w:numId w:val="15"/>
        </w:numPr>
        <w:spacing w:line="360" w:lineRule="auto"/>
        <w:ind w:left="1800"/>
        <w:rPr>
          <w:rFonts w:asciiTheme="majorBidi" w:eastAsia="Times New Roman" w:hAnsiTheme="majorBidi" w:cstheme="majorBidi"/>
          <w:lang w:eastAsia="en-US"/>
        </w:rPr>
      </w:pPr>
      <w:r w:rsidRPr="002A7AE2">
        <w:rPr>
          <w:rFonts w:asciiTheme="majorBidi" w:eastAsia="Times New Roman" w:hAnsiTheme="majorBidi" w:cstheme="majorBidi"/>
          <w:lang w:eastAsia="en-US"/>
        </w:rPr>
        <w:t>Department officer has access to this.</w:t>
      </w:r>
    </w:p>
    <w:p w14:paraId="6F125CAB" w14:textId="12AC1C8A" w:rsidR="00481BC3" w:rsidRPr="002A7AE2" w:rsidRDefault="00481BC3" w:rsidP="00370ED2">
      <w:pPr>
        <w:pStyle w:val="ListParagraph"/>
        <w:numPr>
          <w:ilvl w:val="0"/>
          <w:numId w:val="15"/>
        </w:numPr>
        <w:spacing w:line="360" w:lineRule="auto"/>
        <w:ind w:left="1800"/>
        <w:rPr>
          <w:rFonts w:asciiTheme="majorBidi" w:eastAsia="Times New Roman" w:hAnsiTheme="majorBidi" w:cstheme="majorBidi"/>
          <w:lang w:eastAsia="en-US"/>
        </w:rPr>
      </w:pPr>
      <w:r w:rsidRPr="002A7AE2">
        <w:rPr>
          <w:rFonts w:asciiTheme="majorBidi" w:eastAsia="Times New Roman" w:hAnsiTheme="majorBidi" w:cstheme="majorBidi"/>
          <w:lang w:eastAsia="en-US"/>
        </w:rPr>
        <w:t>Assign students to supervisors.</w:t>
      </w:r>
    </w:p>
    <w:p w14:paraId="2E7A0967" w14:textId="19E09F7F" w:rsidR="00481BC3" w:rsidRPr="002A7AE2" w:rsidRDefault="00481BC3" w:rsidP="00370ED2">
      <w:pPr>
        <w:pStyle w:val="ListParagraph"/>
        <w:numPr>
          <w:ilvl w:val="0"/>
          <w:numId w:val="15"/>
        </w:numPr>
        <w:spacing w:line="360" w:lineRule="auto"/>
        <w:ind w:left="1800"/>
        <w:rPr>
          <w:rFonts w:asciiTheme="majorBidi" w:eastAsia="Times New Roman" w:hAnsiTheme="majorBidi" w:cstheme="majorBidi"/>
          <w:lang w:eastAsia="en-US"/>
        </w:rPr>
      </w:pPr>
      <w:r w:rsidRPr="002A7AE2">
        <w:rPr>
          <w:rFonts w:asciiTheme="majorBidi" w:eastAsia="Times New Roman" w:hAnsiTheme="majorBidi" w:cstheme="majorBidi"/>
          <w:lang w:eastAsia="en-US"/>
        </w:rPr>
        <w:t>Assigns the system development schedule and chapters writing.</w:t>
      </w:r>
    </w:p>
    <w:p w14:paraId="719F4712" w14:textId="77777777" w:rsidR="00481BC3" w:rsidRPr="002A7AE2" w:rsidRDefault="00481BC3" w:rsidP="00370ED2">
      <w:pPr>
        <w:pStyle w:val="ListParagraph"/>
        <w:numPr>
          <w:ilvl w:val="0"/>
          <w:numId w:val="15"/>
        </w:numPr>
        <w:spacing w:line="360" w:lineRule="auto"/>
        <w:ind w:left="1800"/>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Logs the document submissions to the department office. </w:t>
      </w:r>
    </w:p>
    <w:p w14:paraId="712269AF" w14:textId="77777777" w:rsidR="00481BC3" w:rsidRPr="002A7AE2" w:rsidRDefault="00481BC3" w:rsidP="00387A27">
      <w:pPr>
        <w:spacing w:line="360" w:lineRule="auto"/>
        <w:ind w:firstLine="720"/>
        <w:rPr>
          <w:rFonts w:asciiTheme="majorBidi" w:hAnsiTheme="majorBidi" w:cstheme="majorBidi"/>
        </w:rPr>
      </w:pPr>
      <w:r w:rsidRPr="002A7AE2">
        <w:rPr>
          <w:rFonts w:asciiTheme="majorBidi" w:hAnsiTheme="majorBidi" w:cstheme="majorBidi"/>
        </w:rPr>
        <w:t xml:space="preserve">Each of these projects were developed according to the requirements of their organizations. The proposed system is </w:t>
      </w:r>
      <w:proofErr w:type="gramStart"/>
      <w:r w:rsidRPr="002A7AE2">
        <w:rPr>
          <w:rFonts w:asciiTheme="majorBidi" w:hAnsiTheme="majorBidi" w:cstheme="majorBidi"/>
        </w:rPr>
        <w:t>similar to</w:t>
      </w:r>
      <w:proofErr w:type="gramEnd"/>
      <w:r w:rsidRPr="002A7AE2">
        <w:rPr>
          <w:rFonts w:asciiTheme="majorBidi" w:hAnsiTheme="majorBidi" w:cstheme="majorBidi"/>
        </w:rPr>
        <w:t xml:space="preserve"> these projects and requirements for the system will be according to FYP process of Sukkur IBA University for computer science department.</w:t>
      </w:r>
    </w:p>
    <w:p w14:paraId="196D2EA2" w14:textId="63EC0C43" w:rsidR="00481BC3" w:rsidRPr="002A7AE2" w:rsidRDefault="00DF5A15"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br w:type="page"/>
      </w:r>
    </w:p>
    <w:p w14:paraId="51615CB2" w14:textId="77777777" w:rsidR="00DF5A15" w:rsidRPr="002A7AE2" w:rsidRDefault="00DF5A15" w:rsidP="00387A27">
      <w:pPr>
        <w:spacing w:line="360" w:lineRule="auto"/>
        <w:jc w:val="right"/>
        <w:rPr>
          <w:rFonts w:asciiTheme="majorBidi" w:eastAsia="Times New Roman" w:hAnsiTheme="majorBidi" w:cstheme="majorBidi"/>
          <w:b/>
          <w:i/>
          <w:lang w:eastAsia="en-US"/>
        </w:rPr>
      </w:pPr>
      <w:r w:rsidRPr="002A7AE2">
        <w:rPr>
          <w:rFonts w:asciiTheme="majorBidi" w:eastAsia="Times New Roman" w:hAnsiTheme="majorBidi" w:cstheme="majorBidi"/>
          <w:b/>
          <w:i/>
          <w:lang w:eastAsia="en-US"/>
        </w:rPr>
        <w:lastRenderedPageBreak/>
        <w:t>Chapter 3</w:t>
      </w:r>
    </w:p>
    <w:p w14:paraId="386219C5" w14:textId="4959E4CF" w:rsidR="000F2D78" w:rsidRPr="002A7AE2" w:rsidRDefault="00DF5A15" w:rsidP="00387A27">
      <w:pPr>
        <w:keepNext/>
        <w:spacing w:after="0" w:line="360" w:lineRule="auto"/>
        <w:jc w:val="center"/>
        <w:outlineLvl w:val="0"/>
        <w:rPr>
          <w:rFonts w:asciiTheme="majorBidi" w:eastAsia="Times New Roman" w:hAnsiTheme="majorBidi" w:cstheme="majorBidi"/>
          <w:b/>
          <w:bCs/>
          <w:caps/>
          <w:lang w:eastAsia="en-US"/>
        </w:rPr>
      </w:pPr>
      <w:bookmarkStart w:id="34" w:name="_Toc462381414"/>
      <w:bookmarkStart w:id="35" w:name="_Toc22833783"/>
      <w:bookmarkStart w:id="36" w:name="_Toc463258680"/>
      <w:bookmarkStart w:id="37" w:name="_Toc459928673"/>
      <w:bookmarkStart w:id="38" w:name="_Toc333575839"/>
      <w:bookmarkStart w:id="39" w:name="_Toc90118369"/>
      <w:r w:rsidRPr="002A7AE2">
        <w:rPr>
          <w:rFonts w:asciiTheme="majorBidi" w:eastAsia="Times New Roman" w:hAnsiTheme="majorBidi" w:cstheme="majorBidi"/>
          <w:b/>
          <w:bCs/>
          <w:caps/>
          <w:lang w:eastAsia="en-US"/>
        </w:rPr>
        <w:t>Problem definition</w:t>
      </w:r>
      <w:bookmarkEnd w:id="34"/>
      <w:bookmarkEnd w:id="35"/>
      <w:bookmarkEnd w:id="36"/>
      <w:bookmarkEnd w:id="37"/>
      <w:bookmarkEnd w:id="38"/>
      <w:bookmarkEnd w:id="39"/>
    </w:p>
    <w:p w14:paraId="1B4694C4" w14:textId="77777777" w:rsidR="000F2D78" w:rsidRPr="002A7AE2" w:rsidRDefault="000F2D78" w:rsidP="00A616F3">
      <w:pPr>
        <w:spacing w:line="360" w:lineRule="auto"/>
        <w:ind w:firstLine="389"/>
        <w:rPr>
          <w:rFonts w:asciiTheme="majorBidi" w:hAnsiTheme="majorBidi" w:cstheme="majorBidi"/>
        </w:rPr>
      </w:pPr>
      <w:r w:rsidRPr="002A7AE2">
        <w:rPr>
          <w:rFonts w:asciiTheme="majorBidi" w:hAnsiTheme="majorBidi" w:cstheme="majorBidi"/>
        </w:rPr>
        <w:t xml:space="preserve">Currently, at Sukkur IBA University, Computer Science department is managing records related to FYP manually. FYP coordinator, supervisors, and students are facing difficulty in managing phases like, registration, assessing grades, allocation of projects and supervisors, and submission of reports. </w:t>
      </w:r>
    </w:p>
    <w:p w14:paraId="7DC5F266" w14:textId="77777777" w:rsidR="000F2D78" w:rsidRPr="002A7AE2" w:rsidRDefault="000F2D78" w:rsidP="00A616F3">
      <w:pPr>
        <w:spacing w:line="360" w:lineRule="auto"/>
        <w:rPr>
          <w:rFonts w:asciiTheme="majorBidi" w:hAnsiTheme="majorBidi" w:cstheme="majorBidi"/>
        </w:rPr>
      </w:pPr>
      <w:r w:rsidRPr="002A7AE2">
        <w:rPr>
          <w:rFonts w:asciiTheme="majorBidi" w:hAnsiTheme="majorBidi" w:cstheme="majorBidi"/>
        </w:rPr>
        <w:t>Manual work for the FYP process has several disadvantages:</w:t>
      </w:r>
    </w:p>
    <w:p w14:paraId="2DF13309" w14:textId="77777777" w:rsidR="000F2D78" w:rsidRPr="002A7AE2" w:rsidRDefault="000F2D78" w:rsidP="00370ED2">
      <w:pPr>
        <w:pStyle w:val="ListParagraph"/>
        <w:numPr>
          <w:ilvl w:val="0"/>
          <w:numId w:val="9"/>
        </w:numPr>
        <w:spacing w:after="0" w:line="360" w:lineRule="auto"/>
        <w:rPr>
          <w:rFonts w:asciiTheme="majorBidi" w:hAnsiTheme="majorBidi" w:cstheme="majorBidi"/>
        </w:rPr>
      </w:pPr>
      <w:r w:rsidRPr="002A7AE2">
        <w:rPr>
          <w:rFonts w:asciiTheme="majorBidi" w:hAnsiTheme="majorBidi" w:cstheme="majorBidi"/>
        </w:rPr>
        <w:t>Running the manual system reduces efficiency because it requires more human energy and consumes a lot of time.</w:t>
      </w:r>
    </w:p>
    <w:p w14:paraId="193F9D0A" w14:textId="77777777" w:rsidR="000F2D78" w:rsidRPr="002A7AE2" w:rsidRDefault="000F2D78" w:rsidP="00370ED2">
      <w:pPr>
        <w:pStyle w:val="ListParagraph"/>
        <w:numPr>
          <w:ilvl w:val="0"/>
          <w:numId w:val="9"/>
        </w:numPr>
        <w:spacing w:after="0" w:line="360" w:lineRule="auto"/>
        <w:rPr>
          <w:rFonts w:asciiTheme="majorBidi" w:hAnsiTheme="majorBidi" w:cstheme="majorBidi"/>
        </w:rPr>
      </w:pPr>
      <w:r w:rsidRPr="002A7AE2">
        <w:rPr>
          <w:rFonts w:asciiTheme="majorBidi" w:hAnsiTheme="majorBidi" w:cstheme="majorBidi"/>
        </w:rPr>
        <w:t>Supervisors and students (groups) face difficulties in discussing FYP related problems because there no system which maintains records of their meetings. That results in deadlines delays.</w:t>
      </w:r>
    </w:p>
    <w:p w14:paraId="38784806" w14:textId="77777777" w:rsidR="000F2D78" w:rsidRPr="002A7AE2" w:rsidRDefault="000F2D78" w:rsidP="00370ED2">
      <w:pPr>
        <w:pStyle w:val="ListParagraph"/>
        <w:numPr>
          <w:ilvl w:val="0"/>
          <w:numId w:val="9"/>
        </w:numPr>
        <w:spacing w:after="0" w:line="360" w:lineRule="auto"/>
        <w:rPr>
          <w:rFonts w:asciiTheme="majorBidi" w:hAnsiTheme="majorBidi" w:cstheme="majorBidi"/>
        </w:rPr>
      </w:pPr>
      <w:r w:rsidRPr="002A7AE2">
        <w:rPr>
          <w:rFonts w:asciiTheme="majorBidi" w:hAnsiTheme="majorBidi" w:cstheme="majorBidi"/>
        </w:rPr>
        <w:t>No record of previously developed projects.</w:t>
      </w:r>
    </w:p>
    <w:p w14:paraId="796FDB47" w14:textId="77777777" w:rsidR="000F2D78" w:rsidRPr="002A7AE2" w:rsidRDefault="000F2D78" w:rsidP="00370ED2">
      <w:pPr>
        <w:pStyle w:val="ListParagraph"/>
        <w:numPr>
          <w:ilvl w:val="0"/>
          <w:numId w:val="9"/>
        </w:numPr>
        <w:spacing w:after="0" w:line="360" w:lineRule="auto"/>
        <w:rPr>
          <w:rFonts w:asciiTheme="majorBidi" w:hAnsiTheme="majorBidi" w:cstheme="majorBidi"/>
        </w:rPr>
      </w:pPr>
      <w:r w:rsidRPr="002A7AE2">
        <w:rPr>
          <w:rFonts w:asciiTheme="majorBidi" w:hAnsiTheme="majorBidi" w:cstheme="majorBidi"/>
        </w:rPr>
        <w:t>Managing different phases of FYP process is difficult because there is no such system which provides a single platform to perform activities (i.e., submission, grading, announcements, deadlines).</w:t>
      </w:r>
    </w:p>
    <w:p w14:paraId="533C2F79" w14:textId="77777777" w:rsidR="000F2D78" w:rsidRPr="002A7AE2" w:rsidRDefault="000F2D78" w:rsidP="00370ED2">
      <w:pPr>
        <w:pStyle w:val="ListParagraph"/>
        <w:numPr>
          <w:ilvl w:val="0"/>
          <w:numId w:val="9"/>
        </w:numPr>
        <w:spacing w:after="0" w:line="360" w:lineRule="auto"/>
        <w:rPr>
          <w:rFonts w:asciiTheme="majorBidi" w:hAnsiTheme="majorBidi" w:cstheme="majorBidi"/>
        </w:rPr>
      </w:pPr>
      <w:r w:rsidRPr="002A7AE2">
        <w:rPr>
          <w:rFonts w:asciiTheme="majorBidi" w:hAnsiTheme="majorBidi" w:cstheme="majorBidi"/>
        </w:rPr>
        <w:t>FYP work records are mishandled because manual record data is error prone.</w:t>
      </w:r>
    </w:p>
    <w:p w14:paraId="46F61863" w14:textId="77777777" w:rsidR="000F2D78" w:rsidRPr="002A7AE2" w:rsidRDefault="000F2D78" w:rsidP="00370ED2">
      <w:pPr>
        <w:pStyle w:val="ListParagraph"/>
        <w:numPr>
          <w:ilvl w:val="0"/>
          <w:numId w:val="9"/>
        </w:numPr>
        <w:spacing w:after="0" w:line="360" w:lineRule="auto"/>
        <w:rPr>
          <w:rFonts w:asciiTheme="majorBidi" w:hAnsiTheme="majorBidi" w:cstheme="majorBidi"/>
        </w:rPr>
      </w:pPr>
      <w:r w:rsidRPr="002A7AE2">
        <w:rPr>
          <w:rFonts w:asciiTheme="majorBidi" w:hAnsiTheme="majorBidi" w:cstheme="majorBidi"/>
        </w:rPr>
        <w:t>No status of project progress which makes it difficult for supervisor to monitor project deadlines.</w:t>
      </w:r>
    </w:p>
    <w:p w14:paraId="6A12693A" w14:textId="77777777" w:rsidR="000F2D78" w:rsidRPr="002A7AE2" w:rsidRDefault="000F2D78" w:rsidP="00A616F3">
      <w:pPr>
        <w:spacing w:line="360" w:lineRule="auto"/>
        <w:ind w:firstLine="360"/>
        <w:rPr>
          <w:rFonts w:asciiTheme="majorBidi" w:hAnsiTheme="majorBidi" w:cstheme="majorBidi"/>
        </w:rPr>
      </w:pPr>
      <w:r w:rsidRPr="002A7AE2">
        <w:rPr>
          <w:rFonts w:asciiTheme="majorBidi" w:hAnsiTheme="majorBidi" w:cstheme="majorBidi"/>
        </w:rPr>
        <w:t xml:space="preserve">The proposed system will provide a platform that maintains all FYP work records, meetings, project progress status, and easy to monitor for users. This way supervisors can review, give </w:t>
      </w:r>
      <w:proofErr w:type="gramStart"/>
      <w:r w:rsidRPr="002A7AE2">
        <w:rPr>
          <w:rFonts w:asciiTheme="majorBidi" w:hAnsiTheme="majorBidi" w:cstheme="majorBidi"/>
        </w:rPr>
        <w:t>feedback</w:t>
      </w:r>
      <w:proofErr w:type="gramEnd"/>
      <w:r w:rsidRPr="002A7AE2">
        <w:rPr>
          <w:rFonts w:asciiTheme="majorBidi" w:hAnsiTheme="majorBidi" w:cstheme="majorBidi"/>
        </w:rPr>
        <w:t xml:space="preserve"> and validate students’ work.</w:t>
      </w:r>
    </w:p>
    <w:p w14:paraId="5F5BB90D" w14:textId="3EC630FA" w:rsidR="000F2D78" w:rsidRPr="002A7AE2" w:rsidRDefault="00E3616E" w:rsidP="00A616F3">
      <w:pPr>
        <w:spacing w:line="360" w:lineRule="auto"/>
        <w:ind w:firstLine="720"/>
        <w:rPr>
          <w:rFonts w:asciiTheme="majorBidi" w:hAnsiTheme="majorBidi" w:cstheme="majorBidi"/>
          <w:bCs/>
        </w:rPr>
      </w:pPr>
      <w:r w:rsidRPr="002A7AE2">
        <w:rPr>
          <w:rFonts w:asciiTheme="majorBidi" w:hAnsiTheme="majorBidi" w:cstheme="majorBidi"/>
          <w:bCs/>
        </w:rPr>
        <w:t xml:space="preserve">The proposed system, as we will discuss in this section, will replace the manual </w:t>
      </w:r>
      <w:proofErr w:type="gramStart"/>
      <w:r w:rsidRPr="002A7AE2">
        <w:rPr>
          <w:rFonts w:asciiTheme="majorBidi" w:hAnsiTheme="majorBidi" w:cstheme="majorBidi"/>
          <w:bCs/>
        </w:rPr>
        <w:t>system</w:t>
      </w:r>
      <w:proofErr w:type="gramEnd"/>
      <w:r w:rsidRPr="002A7AE2">
        <w:rPr>
          <w:rFonts w:asciiTheme="majorBidi" w:hAnsiTheme="majorBidi" w:cstheme="majorBidi"/>
          <w:bCs/>
        </w:rPr>
        <w:t xml:space="preserve"> and solve these problems by providing a web-based platform to assist the users. Additionally, the system will combine whole FYP process in a single web-based platform which includes, managing user profiles, assessing students, keeping updated with project progress, and maintaining previous and current project records in a user-friendly way. This system can be used as a valuable source in computer science </w:t>
      </w:r>
      <w:r w:rsidRPr="002A7AE2">
        <w:rPr>
          <w:rFonts w:asciiTheme="majorBidi" w:hAnsiTheme="majorBidi" w:cstheme="majorBidi"/>
          <w:bCs/>
        </w:rPr>
        <w:lastRenderedPageBreak/>
        <w:t>department at Sukkur IBA University so that FYP committees, supervisors, and students (groups) can monitor FYP related activities. The final output of the system will be a web-based final year project (FYP) management system.</w:t>
      </w:r>
    </w:p>
    <w:p w14:paraId="5CD6FF8A" w14:textId="4B0627DA" w:rsidR="000F2D78" w:rsidRPr="002A7AE2" w:rsidRDefault="000F2D78" w:rsidP="00370ED2">
      <w:pPr>
        <w:pStyle w:val="ListParagraph"/>
        <w:keepNext/>
        <w:numPr>
          <w:ilvl w:val="1"/>
          <w:numId w:val="24"/>
        </w:numPr>
        <w:spacing w:before="240" w:after="60" w:line="360" w:lineRule="auto"/>
        <w:outlineLvl w:val="1"/>
        <w:rPr>
          <w:rFonts w:asciiTheme="majorBidi" w:eastAsia="Times New Roman" w:hAnsiTheme="majorBidi" w:cstheme="majorBidi"/>
          <w:b/>
          <w:bCs/>
          <w:lang w:eastAsia="en-US"/>
        </w:rPr>
      </w:pPr>
      <w:bookmarkStart w:id="40" w:name="_Toc90118370"/>
      <w:r w:rsidRPr="002A7AE2">
        <w:rPr>
          <w:rFonts w:asciiTheme="majorBidi" w:eastAsia="Times New Roman" w:hAnsiTheme="majorBidi" w:cstheme="majorBidi"/>
          <w:b/>
          <w:bCs/>
          <w:lang w:eastAsia="en-US"/>
        </w:rPr>
        <w:t>Project Scope</w:t>
      </w:r>
      <w:bookmarkEnd w:id="40"/>
    </w:p>
    <w:p w14:paraId="3F16267A" w14:textId="77777777" w:rsidR="000F2D78" w:rsidRPr="002A7AE2" w:rsidRDefault="000F2D78" w:rsidP="00A616F3">
      <w:pPr>
        <w:spacing w:line="360" w:lineRule="auto"/>
        <w:ind w:firstLine="389"/>
        <w:rPr>
          <w:rFonts w:asciiTheme="majorBidi" w:hAnsiTheme="majorBidi" w:cstheme="majorBidi"/>
        </w:rPr>
      </w:pPr>
      <w:r w:rsidRPr="002A7AE2">
        <w:rPr>
          <w:rFonts w:asciiTheme="majorBidi" w:hAnsiTheme="majorBidi" w:cstheme="majorBidi"/>
        </w:rPr>
        <w:t xml:space="preserve">Our scope is to develop a web-based application. The fully working system will enable the department to manage whole FYP process including monitoring project progress, track meetings of students with supervisors by taking attendance, and reports submission (proposal, SRS, SDS, report, </w:t>
      </w:r>
      <w:proofErr w:type="spellStart"/>
      <w:r w:rsidRPr="002A7AE2">
        <w:rPr>
          <w:rFonts w:asciiTheme="majorBidi" w:hAnsiTheme="majorBidi" w:cstheme="majorBidi"/>
        </w:rPr>
        <w:t>etc</w:t>
      </w:r>
      <w:proofErr w:type="spellEnd"/>
      <w:r w:rsidRPr="002A7AE2">
        <w:rPr>
          <w:rFonts w:asciiTheme="majorBidi" w:hAnsiTheme="majorBidi" w:cstheme="majorBidi"/>
        </w:rPr>
        <w:t xml:space="preserve">). </w:t>
      </w:r>
    </w:p>
    <w:p w14:paraId="1DACC146" w14:textId="77777777" w:rsidR="00E3616E" w:rsidRPr="002A7AE2" w:rsidRDefault="00E3616E" w:rsidP="00A616F3">
      <w:pPr>
        <w:spacing w:line="360" w:lineRule="auto"/>
        <w:rPr>
          <w:rFonts w:asciiTheme="majorBidi" w:hAnsiTheme="majorBidi" w:cstheme="majorBidi"/>
          <w:bCs/>
        </w:rPr>
      </w:pPr>
    </w:p>
    <w:p w14:paraId="38030F18" w14:textId="1A76E577" w:rsidR="00DF5A15" w:rsidRPr="002A7AE2" w:rsidRDefault="00A1028C" w:rsidP="00387A27">
      <w:pPr>
        <w:spacing w:after="160" w:line="259" w:lineRule="auto"/>
        <w:jc w:val="right"/>
        <w:rPr>
          <w:rFonts w:asciiTheme="majorBidi" w:eastAsia="Times New Roman" w:hAnsiTheme="majorBidi" w:cstheme="majorBidi"/>
          <w:lang w:eastAsia="en-US"/>
        </w:rPr>
      </w:pPr>
      <w:r w:rsidRPr="002A7AE2">
        <w:rPr>
          <w:rFonts w:asciiTheme="majorBidi" w:eastAsia="Times New Roman" w:hAnsiTheme="majorBidi" w:cstheme="majorBidi"/>
          <w:lang w:eastAsia="en-US"/>
        </w:rPr>
        <w:br w:type="page"/>
      </w:r>
      <w:r w:rsidR="00DF5A15" w:rsidRPr="002A7AE2">
        <w:rPr>
          <w:rFonts w:asciiTheme="majorBidi" w:eastAsia="Times New Roman" w:hAnsiTheme="majorBidi" w:cstheme="majorBidi"/>
          <w:b/>
          <w:i/>
          <w:lang w:eastAsia="en-US"/>
        </w:rPr>
        <w:lastRenderedPageBreak/>
        <w:t>Chapter 4</w:t>
      </w:r>
    </w:p>
    <w:p w14:paraId="6D9D7A64" w14:textId="4D6D4384" w:rsidR="00176646" w:rsidRPr="002A7AE2" w:rsidRDefault="00DF5A15" w:rsidP="00387A27">
      <w:pPr>
        <w:keepNext/>
        <w:spacing w:after="0" w:line="360" w:lineRule="auto"/>
        <w:jc w:val="center"/>
        <w:outlineLvl w:val="0"/>
        <w:rPr>
          <w:rFonts w:asciiTheme="majorBidi" w:eastAsia="Times New Roman" w:hAnsiTheme="majorBidi" w:cstheme="majorBidi"/>
          <w:b/>
          <w:bCs/>
          <w:caps/>
          <w:lang w:eastAsia="en-US"/>
        </w:rPr>
      </w:pPr>
      <w:bookmarkStart w:id="41" w:name="_Toc22833784"/>
      <w:bookmarkStart w:id="42" w:name="_Toc462381415"/>
      <w:bookmarkStart w:id="43" w:name="_Toc333443101"/>
      <w:bookmarkStart w:id="44" w:name="_Toc459928674"/>
      <w:bookmarkStart w:id="45" w:name="_Toc333575092"/>
      <w:bookmarkStart w:id="46" w:name="_Toc333575150"/>
      <w:bookmarkStart w:id="47" w:name="_Toc463258681"/>
      <w:bookmarkStart w:id="48" w:name="_Toc333443978"/>
      <w:bookmarkStart w:id="49" w:name="_Toc333575840"/>
      <w:bookmarkStart w:id="50" w:name="_Toc333443533"/>
      <w:bookmarkStart w:id="51" w:name="_Toc90118371"/>
      <w:r w:rsidRPr="002A7AE2">
        <w:rPr>
          <w:rFonts w:asciiTheme="majorBidi" w:eastAsia="Times New Roman" w:hAnsiTheme="majorBidi" w:cstheme="majorBidi"/>
          <w:b/>
          <w:bCs/>
          <w:caps/>
          <w:lang w:eastAsia="en-US"/>
        </w:rPr>
        <w:t>Methodology</w:t>
      </w:r>
      <w:bookmarkEnd w:id="41"/>
      <w:bookmarkEnd w:id="42"/>
      <w:bookmarkEnd w:id="43"/>
      <w:bookmarkEnd w:id="44"/>
      <w:bookmarkEnd w:id="45"/>
      <w:bookmarkEnd w:id="46"/>
      <w:bookmarkEnd w:id="47"/>
      <w:bookmarkEnd w:id="48"/>
      <w:bookmarkEnd w:id="49"/>
      <w:bookmarkEnd w:id="50"/>
      <w:bookmarkEnd w:id="51"/>
    </w:p>
    <w:p w14:paraId="56A4B804" w14:textId="49F23E0C" w:rsidR="006B10ED" w:rsidRPr="002A7AE2" w:rsidRDefault="006B10ED" w:rsidP="00370ED2">
      <w:pPr>
        <w:pStyle w:val="ListParagraph"/>
        <w:keepNext/>
        <w:numPr>
          <w:ilvl w:val="1"/>
          <w:numId w:val="25"/>
        </w:numPr>
        <w:spacing w:before="240" w:after="60" w:line="360" w:lineRule="auto"/>
        <w:outlineLvl w:val="1"/>
        <w:rPr>
          <w:rFonts w:asciiTheme="majorBidi" w:eastAsia="Times New Roman" w:hAnsiTheme="majorBidi" w:cstheme="majorBidi"/>
          <w:b/>
          <w:bCs/>
          <w:lang w:eastAsia="en-US"/>
        </w:rPr>
      </w:pPr>
      <w:bookmarkStart w:id="52" w:name="_Toc90118372"/>
      <w:r w:rsidRPr="002A7AE2">
        <w:rPr>
          <w:rFonts w:asciiTheme="majorBidi" w:eastAsia="Times New Roman" w:hAnsiTheme="majorBidi" w:cstheme="majorBidi"/>
          <w:b/>
          <w:bCs/>
          <w:lang w:eastAsia="en-US"/>
        </w:rPr>
        <w:t>Development Methodology</w:t>
      </w:r>
      <w:bookmarkEnd w:id="52"/>
    </w:p>
    <w:p w14:paraId="31002CFD" w14:textId="4F7D94F6" w:rsidR="00176646" w:rsidRPr="002A7AE2" w:rsidRDefault="00176646" w:rsidP="00387A27">
      <w:pPr>
        <w:spacing w:line="360" w:lineRule="auto"/>
        <w:ind w:firstLine="360"/>
        <w:rPr>
          <w:rFonts w:asciiTheme="majorBidi" w:hAnsiTheme="majorBidi" w:cstheme="majorBidi"/>
          <w:bCs/>
        </w:rPr>
      </w:pPr>
      <w:r w:rsidRPr="002A7AE2">
        <w:rPr>
          <w:rFonts w:asciiTheme="majorBidi" w:hAnsiTheme="majorBidi" w:cstheme="majorBidi"/>
          <w:bCs/>
        </w:rPr>
        <w:t xml:space="preserve">After some suitable research in literature </w:t>
      </w:r>
      <w:r w:rsidR="009B619B" w:rsidRPr="002A7AE2">
        <w:rPr>
          <w:rFonts w:asciiTheme="majorBidi" w:hAnsiTheme="majorBidi" w:cstheme="majorBidi"/>
          <w:bCs/>
        </w:rPr>
        <w:t>review,</w:t>
      </w:r>
      <w:r w:rsidRPr="002A7AE2">
        <w:rPr>
          <w:rFonts w:asciiTheme="majorBidi" w:hAnsiTheme="majorBidi" w:cstheme="majorBidi"/>
          <w:bCs/>
        </w:rPr>
        <w:t xml:space="preserve"> we decided to choose waterfall development model. The main reason for selecting this methodology is nature of system and time given for development. This project is small and have requirements </w:t>
      </w:r>
    </w:p>
    <w:p w14:paraId="73EFF699" w14:textId="725CB8D7" w:rsidR="00176646" w:rsidRPr="002A7AE2" w:rsidRDefault="00176646" w:rsidP="00370ED2">
      <w:pPr>
        <w:pStyle w:val="ListParagraph"/>
        <w:keepNext/>
        <w:numPr>
          <w:ilvl w:val="2"/>
          <w:numId w:val="26"/>
        </w:numPr>
        <w:spacing w:before="240" w:after="60" w:line="360" w:lineRule="auto"/>
        <w:outlineLvl w:val="2"/>
        <w:rPr>
          <w:rFonts w:asciiTheme="majorBidi" w:eastAsia="Times New Roman" w:hAnsiTheme="majorBidi" w:cstheme="majorBidi"/>
          <w:b/>
          <w:bCs/>
          <w:lang w:eastAsia="en-US"/>
        </w:rPr>
      </w:pPr>
      <w:bookmarkStart w:id="53" w:name="_Toc90118373"/>
      <w:r w:rsidRPr="002A7AE2">
        <w:rPr>
          <w:rFonts w:asciiTheme="majorBidi" w:eastAsia="Times New Roman" w:hAnsiTheme="majorBidi" w:cstheme="majorBidi"/>
          <w:b/>
          <w:bCs/>
          <w:lang w:eastAsia="en-US"/>
        </w:rPr>
        <w:t>Waterfall Development Model</w:t>
      </w:r>
      <w:bookmarkEnd w:id="53"/>
      <w:r w:rsidRPr="002A7AE2">
        <w:rPr>
          <w:rFonts w:asciiTheme="majorBidi" w:eastAsia="Times New Roman" w:hAnsiTheme="majorBidi" w:cstheme="majorBidi"/>
          <w:b/>
          <w:bCs/>
          <w:lang w:eastAsia="en-US"/>
        </w:rPr>
        <w:t xml:space="preserve"> </w:t>
      </w:r>
    </w:p>
    <w:p w14:paraId="57D4383A" w14:textId="77777777" w:rsidR="00176646" w:rsidRPr="002A7AE2" w:rsidRDefault="00176646" w:rsidP="00387A27">
      <w:pPr>
        <w:spacing w:line="360" w:lineRule="auto"/>
        <w:ind w:firstLine="720"/>
        <w:rPr>
          <w:rFonts w:asciiTheme="majorBidi" w:hAnsiTheme="majorBidi" w:cstheme="majorBidi"/>
          <w:bCs/>
        </w:rPr>
      </w:pPr>
      <w:r w:rsidRPr="002A7AE2">
        <w:rPr>
          <w:rFonts w:asciiTheme="majorBidi" w:hAnsiTheme="majorBidi" w:cstheme="majorBidi"/>
          <w:bCs/>
        </w:rPr>
        <w:t>Waterfall is the widely used development methodology when it comes to software development. Waterfall makes plenty of documentation and requirements fulfillment in the very start. It is based on self-contained stages or steps. In simple, we determine the project’s requirements and scope, analyze those requirements, design, implement, test, deploy and finally, maintain.</w:t>
      </w:r>
    </w:p>
    <w:p w14:paraId="037DF199" w14:textId="03561D3B" w:rsidR="00176646" w:rsidRPr="002A7AE2" w:rsidRDefault="00177744" w:rsidP="00176646">
      <w:pPr>
        <w:spacing w:line="360" w:lineRule="auto"/>
        <w:rPr>
          <w:rFonts w:asciiTheme="majorBidi" w:hAnsiTheme="majorBidi" w:cstheme="majorBidi"/>
        </w:rPr>
      </w:pPr>
      <w:r>
        <w:rPr>
          <w:noProof/>
        </w:rPr>
        <mc:AlternateContent>
          <mc:Choice Requires="wps">
            <w:drawing>
              <wp:anchor distT="0" distB="0" distL="114300" distR="114300" simplePos="0" relativeHeight="251692032" behindDoc="0" locked="0" layoutInCell="1" allowOverlap="1" wp14:anchorId="19AC12F0" wp14:editId="45485F20">
                <wp:simplePos x="0" y="0"/>
                <wp:positionH relativeFrom="column">
                  <wp:posOffset>-701040</wp:posOffset>
                </wp:positionH>
                <wp:positionV relativeFrom="paragraph">
                  <wp:posOffset>4649470</wp:posOffset>
                </wp:positionV>
                <wp:extent cx="669798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6697980" cy="635"/>
                        </a:xfrm>
                        <a:prstGeom prst="rect">
                          <a:avLst/>
                        </a:prstGeom>
                        <a:solidFill>
                          <a:prstClr val="white"/>
                        </a:solidFill>
                        <a:ln>
                          <a:noFill/>
                        </a:ln>
                      </wps:spPr>
                      <wps:txbx>
                        <w:txbxContent>
                          <w:p w14:paraId="7682B930" w14:textId="20B398C9" w:rsidR="00177744" w:rsidRPr="00456A2A" w:rsidRDefault="00177744" w:rsidP="00177744">
                            <w:pPr>
                              <w:pStyle w:val="Caption"/>
                              <w:rPr>
                                <w:rFonts w:asciiTheme="majorBidi" w:hAnsiTheme="majorBidi" w:cstheme="majorBidi"/>
                                <w:noProof/>
                                <w:lang w:eastAsia="zh-CN"/>
                              </w:rPr>
                            </w:pPr>
                            <w:bookmarkStart w:id="54" w:name="_Toc90118399"/>
                            <w:r>
                              <w:t xml:space="preserve">Figure </w:t>
                            </w:r>
                            <w:r w:rsidR="0021480D">
                              <w:fldChar w:fldCharType="begin"/>
                            </w:r>
                            <w:r w:rsidR="0021480D">
                              <w:instrText xml:space="preserve"> SEQ Figure \* ARABIC </w:instrText>
                            </w:r>
                            <w:r w:rsidR="0021480D">
                              <w:fldChar w:fldCharType="separate"/>
                            </w:r>
                            <w:r w:rsidR="005E717F">
                              <w:rPr>
                                <w:noProof/>
                              </w:rPr>
                              <w:t>1</w:t>
                            </w:r>
                            <w:r w:rsidR="0021480D">
                              <w:rPr>
                                <w:noProof/>
                              </w:rPr>
                              <w:fldChar w:fldCharType="end"/>
                            </w:r>
                            <w:r>
                              <w:t>: Waterfall Model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AC12F0" id="_x0000_t202" coordsize="21600,21600" o:spt="202" path="m,l,21600r21600,l21600,xe">
                <v:stroke joinstyle="miter"/>
                <v:path gradientshapeok="t" o:connecttype="rect"/>
              </v:shapetype>
              <v:shape id="Text Box 5" o:spid="_x0000_s1026" type="#_x0000_t202" style="position:absolute;left:0;text-align:left;margin-left:-55.2pt;margin-top:366.1pt;width:527.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" stroked="f">
                <v:textbox style="mso-fit-shape-to-text:t" inset="0,0,0,0">
                  <w:txbxContent>
                    <w:p w14:paraId="7682B930" w14:textId="20B398C9" w:rsidR="00177744" w:rsidRPr="00456A2A" w:rsidRDefault="00177744" w:rsidP="00177744">
                      <w:pPr>
                        <w:pStyle w:val="Caption"/>
                        <w:rPr>
                          <w:rFonts w:asciiTheme="majorBidi" w:hAnsiTheme="majorBidi" w:cstheme="majorBidi"/>
                          <w:noProof/>
                          <w:lang w:eastAsia="zh-CN"/>
                        </w:rPr>
                      </w:pPr>
                      <w:bookmarkStart w:id="55" w:name="_Toc90118399"/>
                      <w:r>
                        <w:t xml:space="preserve">Figure </w:t>
                      </w:r>
                      <w:r w:rsidR="0021480D">
                        <w:fldChar w:fldCharType="begin"/>
                      </w:r>
                      <w:r w:rsidR="0021480D">
                        <w:instrText xml:space="preserve"> SEQ Figure \* ARABIC </w:instrText>
                      </w:r>
                      <w:r w:rsidR="0021480D">
                        <w:fldChar w:fldCharType="separate"/>
                      </w:r>
                      <w:r w:rsidR="005E717F">
                        <w:rPr>
                          <w:noProof/>
                        </w:rPr>
                        <w:t>1</w:t>
                      </w:r>
                      <w:r w:rsidR="0021480D">
                        <w:rPr>
                          <w:noProof/>
                        </w:rPr>
                        <w:fldChar w:fldCharType="end"/>
                      </w:r>
                      <w:r>
                        <w:t>: Waterfall Model</w:t>
                      </w:r>
                      <w:bookmarkEnd w:id="55"/>
                    </w:p>
                  </w:txbxContent>
                </v:textbox>
              </v:shape>
            </w:pict>
          </mc:Fallback>
        </mc:AlternateContent>
      </w:r>
      <w:r w:rsidR="00176646" w:rsidRPr="002A7AE2">
        <w:rPr>
          <w:rFonts w:asciiTheme="majorBidi" w:hAnsiTheme="majorBidi" w:cstheme="majorBidi"/>
          <w:noProof/>
        </w:rPr>
        <mc:AlternateContent>
          <mc:Choice Requires="wpg">
            <w:drawing>
              <wp:anchor distT="0" distB="0" distL="114300" distR="114300" simplePos="0" relativeHeight="251689984" behindDoc="0" locked="0" layoutInCell="1" allowOverlap="1" wp14:anchorId="2FFA9C36" wp14:editId="3C479EA8">
                <wp:simplePos x="0" y="0"/>
                <wp:positionH relativeFrom="margin">
                  <wp:align>center</wp:align>
                </wp:positionH>
                <wp:positionV relativeFrom="paragraph">
                  <wp:posOffset>241300</wp:posOffset>
                </wp:positionV>
                <wp:extent cx="6697980" cy="4351020"/>
                <wp:effectExtent l="0" t="0" r="7620" b="0"/>
                <wp:wrapNone/>
                <wp:docPr id="9" name="Group 9"/>
                <wp:cNvGraphicFramePr/>
                <a:graphic xmlns:a="http://schemas.openxmlformats.org/drawingml/2006/main">
                  <a:graphicData uri="http://schemas.microsoft.com/office/word/2010/wordprocessingGroup">
                    <wpg:wgp>
                      <wpg:cNvGrpSpPr/>
                      <wpg:grpSpPr>
                        <a:xfrm>
                          <a:off x="0" y="0"/>
                          <a:ext cx="6697980" cy="4351020"/>
                          <a:chOff x="0" y="0"/>
                          <a:chExt cx="5511165" cy="3092450"/>
                        </a:xfrm>
                      </wpg:grpSpPr>
                      <pic:pic xmlns:pic="http://schemas.openxmlformats.org/drawingml/2006/picture">
                        <pic:nvPicPr>
                          <pic:cNvPr id="7" name="Picture 7" descr="Waterfall Model or V Model SDLC Phases and its Disadvantages - PM Vidya"/>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0185" cy="3092450"/>
                          </a:xfrm>
                          <a:prstGeom prst="rect">
                            <a:avLst/>
                          </a:prstGeom>
                          <a:noFill/>
                          <a:ln>
                            <a:noFill/>
                          </a:ln>
                        </pic:spPr>
                      </pic:pic>
                      <pic:pic xmlns:pic="http://schemas.openxmlformats.org/drawingml/2006/picture">
                        <pic:nvPicPr>
                          <pic:cNvPr id="8" name="Picture 8" descr="Background pattern&#10;&#10;Description automatically generated with low confidenc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634740" y="1562100"/>
                            <a:ext cx="1876425" cy="523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911417" id="Group 9" o:spid="_x0000_s1026" style="position:absolute;margin-left:0;margin-top:19pt;width:527.4pt;height:342.6pt;z-index:251689984;mso-position-horizontal:center;mso-position-horizontal-relative:margin;mso-width-relative:margin;mso-height-relative:margin" coordsize="55111,309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Waterfall Model or V Model SDLC Phases and its Disadvantages - PM Vidya" style="position:absolute;width:52901;height:30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">
                  <v:imagedata r:id="rId30" o:title="Waterfall Model or V Model SDLC Phases and its Disadvantages - PM Vidya"/>
                </v:shape>
                <v:shape id="Picture 8" o:spid="_x0000_s1028" type="#_x0000_t75" alt="Background pattern&#10;&#10;Description automatically generated with low confidence" style="position:absolute;left:36347;top:15621;width:18764;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">
                  <v:imagedata r:id="rId31" o:title="Background pattern&#10;&#10;Description automatically generated with low confidence"/>
                </v:shape>
                <w10:wrap anchorx="margin"/>
              </v:group>
            </w:pict>
          </mc:Fallback>
        </mc:AlternateContent>
      </w:r>
      <w:r w:rsidR="00176646" w:rsidRPr="002A7AE2">
        <w:rPr>
          <w:rFonts w:asciiTheme="majorBidi" w:hAnsiTheme="majorBidi" w:cstheme="majorBidi"/>
          <w:noProof/>
        </w:rPr>
        <w:t xml:space="preserve"> </w:t>
      </w:r>
    </w:p>
    <w:p w14:paraId="11AA3CF9" w14:textId="77777777" w:rsidR="00176646" w:rsidRPr="002A7AE2" w:rsidRDefault="00176646" w:rsidP="00176646">
      <w:pPr>
        <w:spacing w:line="360" w:lineRule="auto"/>
        <w:rPr>
          <w:rFonts w:asciiTheme="majorBidi" w:hAnsiTheme="majorBidi" w:cstheme="majorBidi"/>
        </w:rPr>
      </w:pPr>
    </w:p>
    <w:p w14:paraId="4AF1CD63" w14:textId="77777777" w:rsidR="00176646" w:rsidRPr="002A7AE2" w:rsidRDefault="00176646" w:rsidP="00176646">
      <w:pPr>
        <w:spacing w:line="360" w:lineRule="auto"/>
        <w:rPr>
          <w:rFonts w:asciiTheme="majorBidi" w:hAnsiTheme="majorBidi" w:cstheme="majorBidi"/>
        </w:rPr>
      </w:pPr>
    </w:p>
    <w:p w14:paraId="396119E5" w14:textId="77777777" w:rsidR="00176646" w:rsidRPr="002A7AE2" w:rsidRDefault="00176646" w:rsidP="00176646">
      <w:pPr>
        <w:spacing w:line="360" w:lineRule="auto"/>
        <w:rPr>
          <w:rFonts w:asciiTheme="majorBidi" w:hAnsiTheme="majorBidi" w:cstheme="majorBidi"/>
        </w:rPr>
      </w:pPr>
    </w:p>
    <w:p w14:paraId="5D2B323E" w14:textId="77777777" w:rsidR="00176646" w:rsidRPr="002A7AE2" w:rsidRDefault="00176646" w:rsidP="00176646">
      <w:pPr>
        <w:spacing w:line="360" w:lineRule="auto"/>
        <w:rPr>
          <w:rFonts w:asciiTheme="majorBidi" w:hAnsiTheme="majorBidi" w:cstheme="majorBidi"/>
        </w:rPr>
      </w:pPr>
    </w:p>
    <w:p w14:paraId="5D335C5F" w14:textId="77777777" w:rsidR="00176646" w:rsidRPr="002A7AE2" w:rsidRDefault="00176646" w:rsidP="00176646">
      <w:pPr>
        <w:spacing w:line="360" w:lineRule="auto"/>
        <w:rPr>
          <w:rFonts w:asciiTheme="majorBidi" w:hAnsiTheme="majorBidi" w:cstheme="majorBidi"/>
        </w:rPr>
      </w:pPr>
    </w:p>
    <w:p w14:paraId="166B9F47" w14:textId="77777777" w:rsidR="00176646" w:rsidRPr="002A7AE2" w:rsidRDefault="00176646" w:rsidP="00176646">
      <w:pPr>
        <w:spacing w:line="360" w:lineRule="auto"/>
        <w:rPr>
          <w:rFonts w:asciiTheme="majorBidi" w:hAnsiTheme="majorBidi" w:cstheme="majorBidi"/>
        </w:rPr>
      </w:pPr>
    </w:p>
    <w:p w14:paraId="39CA1673" w14:textId="77777777" w:rsidR="00176646" w:rsidRPr="002A7AE2" w:rsidRDefault="00176646" w:rsidP="00176646">
      <w:pPr>
        <w:spacing w:line="360" w:lineRule="auto"/>
        <w:rPr>
          <w:rFonts w:asciiTheme="majorBidi" w:hAnsiTheme="majorBidi" w:cstheme="majorBidi"/>
        </w:rPr>
      </w:pPr>
    </w:p>
    <w:p w14:paraId="18CC0156" w14:textId="77777777" w:rsidR="00176646" w:rsidRPr="002A7AE2" w:rsidRDefault="00176646" w:rsidP="00176646">
      <w:pPr>
        <w:spacing w:line="360" w:lineRule="auto"/>
        <w:rPr>
          <w:rFonts w:asciiTheme="majorBidi" w:hAnsiTheme="majorBidi" w:cstheme="majorBidi"/>
        </w:rPr>
      </w:pPr>
    </w:p>
    <w:p w14:paraId="655C05A0" w14:textId="77777777" w:rsidR="00176646" w:rsidRPr="002A7AE2" w:rsidRDefault="00176646" w:rsidP="00176646">
      <w:pPr>
        <w:spacing w:line="360" w:lineRule="auto"/>
        <w:rPr>
          <w:rFonts w:asciiTheme="majorBidi" w:hAnsiTheme="majorBidi" w:cstheme="majorBidi"/>
        </w:rPr>
      </w:pPr>
    </w:p>
    <w:p w14:paraId="1650AC9C" w14:textId="77777777" w:rsidR="00176646" w:rsidRPr="002A7AE2" w:rsidRDefault="00176646" w:rsidP="00176646">
      <w:pPr>
        <w:spacing w:line="360" w:lineRule="auto"/>
        <w:rPr>
          <w:rFonts w:asciiTheme="majorBidi" w:hAnsiTheme="majorBidi" w:cstheme="majorBidi"/>
        </w:rPr>
      </w:pPr>
    </w:p>
    <w:p w14:paraId="40AACFBA" w14:textId="77777777" w:rsidR="00176646" w:rsidRPr="002A7AE2" w:rsidRDefault="00176646" w:rsidP="006B10ED">
      <w:pPr>
        <w:spacing w:line="360" w:lineRule="auto"/>
        <w:rPr>
          <w:rFonts w:asciiTheme="majorBidi" w:hAnsiTheme="majorBidi" w:cstheme="majorBidi"/>
          <w:b/>
          <w:bCs/>
        </w:rPr>
      </w:pPr>
    </w:p>
    <w:p w14:paraId="04208803" w14:textId="36A512C8" w:rsidR="00176646" w:rsidRPr="002A7AE2" w:rsidRDefault="00176646" w:rsidP="00370ED2">
      <w:pPr>
        <w:pStyle w:val="ListParagraph"/>
        <w:keepNext/>
        <w:numPr>
          <w:ilvl w:val="2"/>
          <w:numId w:val="26"/>
        </w:numPr>
        <w:spacing w:before="240" w:after="60" w:line="360" w:lineRule="auto"/>
        <w:outlineLvl w:val="2"/>
        <w:rPr>
          <w:rFonts w:asciiTheme="majorBidi" w:eastAsia="Times New Roman" w:hAnsiTheme="majorBidi" w:cstheme="majorBidi"/>
          <w:b/>
          <w:bCs/>
          <w:lang w:eastAsia="en-US"/>
        </w:rPr>
      </w:pPr>
      <w:bookmarkStart w:id="56" w:name="_Toc90118374"/>
      <w:bookmarkStart w:id="57" w:name="_Toc462381384"/>
      <w:r w:rsidRPr="002A7AE2">
        <w:rPr>
          <w:rFonts w:asciiTheme="majorBidi" w:eastAsia="Times New Roman" w:hAnsiTheme="majorBidi" w:cstheme="majorBidi"/>
          <w:b/>
          <w:bCs/>
          <w:lang w:eastAsia="en-US"/>
        </w:rPr>
        <w:t>Application of Chosen Methodology</w:t>
      </w:r>
      <w:bookmarkEnd w:id="56"/>
    </w:p>
    <w:p w14:paraId="716E09A7" w14:textId="5BC25933" w:rsidR="00176646" w:rsidRPr="002A7AE2" w:rsidRDefault="00176646" w:rsidP="00A616F3">
      <w:pPr>
        <w:spacing w:line="360" w:lineRule="auto"/>
        <w:rPr>
          <w:rFonts w:asciiTheme="majorBidi" w:hAnsiTheme="majorBidi" w:cstheme="majorBidi"/>
          <w:b/>
          <w:bCs/>
          <w:kern w:val="36"/>
        </w:rPr>
      </w:pPr>
      <w:r w:rsidRPr="002A7AE2">
        <w:rPr>
          <w:rFonts w:asciiTheme="majorBidi" w:hAnsiTheme="majorBidi" w:cstheme="majorBidi"/>
          <w:b/>
          <w:bCs/>
          <w:kern w:val="36"/>
        </w:rPr>
        <w:t xml:space="preserve">Stage 1: Analysis </w:t>
      </w:r>
    </w:p>
    <w:p w14:paraId="49E4E580" w14:textId="3627CB0E" w:rsidR="002E73D7" w:rsidRPr="002A7AE2" w:rsidRDefault="00B94ABF" w:rsidP="00F802B7">
      <w:pPr>
        <w:spacing w:line="360" w:lineRule="auto"/>
        <w:ind w:firstLine="720"/>
        <w:rPr>
          <w:rFonts w:asciiTheme="majorBidi" w:hAnsiTheme="majorBidi" w:cstheme="majorBidi"/>
        </w:rPr>
      </w:pPr>
      <w:r>
        <w:rPr>
          <w:rFonts w:asciiTheme="majorBidi" w:hAnsiTheme="majorBidi" w:cstheme="majorBidi"/>
        </w:rPr>
        <w:t>At</w:t>
      </w:r>
      <w:r w:rsidR="002E73D7" w:rsidRPr="002A7AE2">
        <w:rPr>
          <w:rFonts w:asciiTheme="majorBidi" w:hAnsiTheme="majorBidi" w:cstheme="majorBidi"/>
        </w:rPr>
        <w:t xml:space="preserve"> Analysis stage,</w:t>
      </w:r>
      <w:r>
        <w:rPr>
          <w:rFonts w:asciiTheme="majorBidi" w:hAnsiTheme="majorBidi" w:cstheme="majorBidi"/>
        </w:rPr>
        <w:t xml:space="preserve"> planning is completed</w:t>
      </w:r>
      <w:r w:rsidR="002E73D7" w:rsidRPr="002A7AE2">
        <w:rPr>
          <w:rFonts w:asciiTheme="majorBidi" w:hAnsiTheme="majorBidi" w:cstheme="majorBidi"/>
        </w:rPr>
        <w:t xml:space="preserve">. </w:t>
      </w:r>
      <w:r w:rsidR="00BF394D">
        <w:rPr>
          <w:rFonts w:asciiTheme="majorBidi" w:hAnsiTheme="majorBidi" w:cstheme="majorBidi"/>
        </w:rPr>
        <w:t>And a</w:t>
      </w:r>
      <w:r w:rsidR="002E73D7" w:rsidRPr="002A7AE2">
        <w:rPr>
          <w:rFonts w:asciiTheme="majorBidi" w:hAnsiTheme="majorBidi" w:cstheme="majorBidi"/>
        </w:rPr>
        <w:t>fter conversation with</w:t>
      </w:r>
      <w:r w:rsidR="00D465C0">
        <w:rPr>
          <w:rFonts w:asciiTheme="majorBidi" w:hAnsiTheme="majorBidi" w:cstheme="majorBidi"/>
        </w:rPr>
        <w:t xml:space="preserve"> </w:t>
      </w:r>
      <w:r w:rsidR="002E73D7" w:rsidRPr="002A7AE2">
        <w:rPr>
          <w:rFonts w:asciiTheme="majorBidi" w:hAnsiTheme="majorBidi" w:cstheme="majorBidi"/>
        </w:rPr>
        <w:t xml:space="preserve">supervisor, Coordinator, group members, </w:t>
      </w:r>
      <w:r w:rsidR="00D465C0">
        <w:rPr>
          <w:rFonts w:asciiTheme="majorBidi" w:hAnsiTheme="majorBidi" w:cstheme="majorBidi"/>
        </w:rPr>
        <w:t>the</w:t>
      </w:r>
      <w:r w:rsidR="002E73D7" w:rsidRPr="002A7AE2">
        <w:rPr>
          <w:rFonts w:asciiTheme="majorBidi" w:hAnsiTheme="majorBidi" w:cstheme="majorBidi"/>
        </w:rPr>
        <w:t xml:space="preserve"> project </w:t>
      </w:r>
      <w:r w:rsidR="00D465C0">
        <w:rPr>
          <w:rFonts w:asciiTheme="majorBidi" w:hAnsiTheme="majorBidi" w:cstheme="majorBidi"/>
        </w:rPr>
        <w:t>title</w:t>
      </w:r>
      <w:r w:rsidR="002E73D7" w:rsidRPr="002A7AE2">
        <w:rPr>
          <w:rFonts w:asciiTheme="majorBidi" w:hAnsiTheme="majorBidi" w:cstheme="majorBidi"/>
        </w:rPr>
        <w:t xml:space="preserve"> “FYP Management System” is </w:t>
      </w:r>
      <w:r w:rsidR="00B00324">
        <w:rPr>
          <w:rFonts w:asciiTheme="majorBidi" w:hAnsiTheme="majorBidi" w:cstheme="majorBidi"/>
        </w:rPr>
        <w:t>generated</w:t>
      </w:r>
      <w:r w:rsidR="002E73D7" w:rsidRPr="002A7AE2">
        <w:rPr>
          <w:rFonts w:asciiTheme="majorBidi" w:hAnsiTheme="majorBidi" w:cstheme="majorBidi"/>
        </w:rPr>
        <w:t>.</w:t>
      </w:r>
      <w:r w:rsidR="002B04E8">
        <w:rPr>
          <w:rFonts w:asciiTheme="majorBidi" w:hAnsiTheme="majorBidi" w:cstheme="majorBidi"/>
        </w:rPr>
        <w:t xml:space="preserve"> After finalizing the name</w:t>
      </w:r>
      <w:r w:rsidR="002E73D7" w:rsidRPr="002A7AE2">
        <w:rPr>
          <w:rFonts w:asciiTheme="majorBidi" w:hAnsiTheme="majorBidi" w:cstheme="majorBidi"/>
        </w:rPr>
        <w:t xml:space="preserve">, literature review of existing systems </w:t>
      </w:r>
      <w:r w:rsidR="009F410E" w:rsidRPr="002A7AE2">
        <w:rPr>
          <w:rFonts w:asciiTheme="majorBidi" w:hAnsiTheme="majorBidi" w:cstheme="majorBidi"/>
        </w:rPr>
        <w:t>has</w:t>
      </w:r>
      <w:r w:rsidR="002E73D7" w:rsidRPr="002A7AE2">
        <w:rPr>
          <w:rFonts w:asciiTheme="majorBidi" w:hAnsiTheme="majorBidi" w:cstheme="majorBidi"/>
        </w:rPr>
        <w:t xml:space="preserve"> been done. The systems that found in literature are not the same with the idea we have. This FYP management System has some extra features that are discussed in literature review and requirement.</w:t>
      </w:r>
    </w:p>
    <w:p w14:paraId="53AF27C4" w14:textId="5C5535D5" w:rsidR="002E73D7" w:rsidRPr="002A7AE2" w:rsidRDefault="002E73D7" w:rsidP="00F802B7">
      <w:pPr>
        <w:spacing w:line="360" w:lineRule="auto"/>
        <w:ind w:firstLine="720"/>
        <w:rPr>
          <w:rFonts w:asciiTheme="majorBidi" w:hAnsiTheme="majorBidi" w:cstheme="majorBidi"/>
        </w:rPr>
      </w:pPr>
      <w:r w:rsidRPr="002A7AE2">
        <w:rPr>
          <w:rFonts w:asciiTheme="majorBidi" w:hAnsiTheme="majorBidi" w:cstheme="majorBidi"/>
        </w:rPr>
        <w:t xml:space="preserve">After deciding the scope of the project, we started reviewing </w:t>
      </w:r>
      <w:r w:rsidR="00720CC6" w:rsidRPr="002A7AE2">
        <w:rPr>
          <w:rFonts w:asciiTheme="majorBidi" w:hAnsiTheme="majorBidi" w:cstheme="majorBidi"/>
        </w:rPr>
        <w:t>literature</w:t>
      </w:r>
      <w:r w:rsidRPr="002A7AE2">
        <w:rPr>
          <w:rFonts w:asciiTheme="majorBidi" w:hAnsiTheme="majorBidi" w:cstheme="majorBidi"/>
        </w:rPr>
        <w:t xml:space="preserve"> </w:t>
      </w:r>
      <w:r w:rsidR="006763DA">
        <w:rPr>
          <w:rFonts w:asciiTheme="majorBidi" w:hAnsiTheme="majorBidi" w:cstheme="majorBidi"/>
        </w:rPr>
        <w:t>of developed</w:t>
      </w:r>
      <w:r w:rsidRPr="002A7AE2">
        <w:rPr>
          <w:rFonts w:asciiTheme="majorBidi" w:hAnsiTheme="majorBidi" w:cstheme="majorBidi"/>
        </w:rPr>
        <w:t xml:space="preserve"> system</w:t>
      </w:r>
      <w:r w:rsidR="00004FDB">
        <w:rPr>
          <w:rFonts w:asciiTheme="majorBidi" w:hAnsiTheme="majorBidi" w:cstheme="majorBidi"/>
        </w:rPr>
        <w:t xml:space="preserve">s </w:t>
      </w:r>
      <w:r w:rsidRPr="002A7AE2">
        <w:rPr>
          <w:rFonts w:asciiTheme="majorBidi" w:hAnsiTheme="majorBidi" w:cstheme="majorBidi"/>
        </w:rPr>
        <w:t xml:space="preserve">that are </w:t>
      </w:r>
      <w:r w:rsidR="005A76A7">
        <w:rPr>
          <w:rFonts w:asciiTheme="majorBidi" w:hAnsiTheme="majorBidi" w:cstheme="majorBidi"/>
        </w:rPr>
        <w:t>completed</w:t>
      </w:r>
      <w:r w:rsidR="009F410E" w:rsidRPr="002A7AE2">
        <w:rPr>
          <w:rFonts w:asciiTheme="majorBidi" w:hAnsiTheme="majorBidi" w:cstheme="majorBidi"/>
        </w:rPr>
        <w:t xml:space="preserve"> so for</w:t>
      </w:r>
      <w:r w:rsidRPr="002A7AE2">
        <w:rPr>
          <w:rFonts w:asciiTheme="majorBidi" w:hAnsiTheme="majorBidi" w:cstheme="majorBidi"/>
        </w:rPr>
        <w:t>. Unluckily</w:t>
      </w:r>
      <w:r w:rsidR="005A76A7">
        <w:rPr>
          <w:rFonts w:asciiTheme="majorBidi" w:hAnsiTheme="majorBidi" w:cstheme="majorBidi"/>
        </w:rPr>
        <w:t>,</w:t>
      </w:r>
      <w:r w:rsidRPr="002A7AE2">
        <w:rPr>
          <w:rFonts w:asciiTheme="majorBidi" w:hAnsiTheme="majorBidi" w:cstheme="majorBidi"/>
        </w:rPr>
        <w:t xml:space="preserve"> the </w:t>
      </w:r>
      <w:r w:rsidR="005A76A7">
        <w:rPr>
          <w:rFonts w:asciiTheme="majorBidi" w:hAnsiTheme="majorBidi" w:cstheme="majorBidi"/>
        </w:rPr>
        <w:t xml:space="preserve">developed </w:t>
      </w:r>
      <w:r w:rsidRPr="002A7AE2">
        <w:rPr>
          <w:rFonts w:asciiTheme="majorBidi" w:hAnsiTheme="majorBidi" w:cstheme="majorBidi"/>
        </w:rPr>
        <w:t xml:space="preserve">FYP management systems of </w:t>
      </w:r>
      <w:r w:rsidR="005A76A7">
        <w:rPr>
          <w:rFonts w:asciiTheme="majorBidi" w:hAnsiTheme="majorBidi" w:cstheme="majorBidi"/>
        </w:rPr>
        <w:t>the</w:t>
      </w:r>
      <w:r w:rsidRPr="002A7AE2">
        <w:rPr>
          <w:rFonts w:asciiTheme="majorBidi" w:hAnsiTheme="majorBidi" w:cstheme="majorBidi"/>
        </w:rPr>
        <w:t xml:space="preserve"> universities are either </w:t>
      </w:r>
      <w:r w:rsidR="009F410E" w:rsidRPr="002A7AE2">
        <w:rPr>
          <w:rFonts w:asciiTheme="majorBidi" w:hAnsiTheme="majorBidi" w:cstheme="majorBidi"/>
        </w:rPr>
        <w:t>concealed</w:t>
      </w:r>
      <w:r w:rsidRPr="002A7AE2">
        <w:rPr>
          <w:rFonts w:asciiTheme="majorBidi" w:hAnsiTheme="majorBidi" w:cstheme="majorBidi"/>
        </w:rPr>
        <w:t xml:space="preserve"> or can’t be </w:t>
      </w:r>
      <w:r w:rsidR="009F410E" w:rsidRPr="002A7AE2">
        <w:rPr>
          <w:rFonts w:asciiTheme="majorBidi" w:hAnsiTheme="majorBidi" w:cstheme="majorBidi"/>
        </w:rPr>
        <w:t>retrieved</w:t>
      </w:r>
      <w:r w:rsidRPr="002A7AE2">
        <w:rPr>
          <w:rFonts w:asciiTheme="majorBidi" w:hAnsiTheme="majorBidi" w:cstheme="majorBidi"/>
        </w:rPr>
        <w:t xml:space="preserve">. </w:t>
      </w:r>
    </w:p>
    <w:p w14:paraId="3DFDFCC1" w14:textId="4F1292E2" w:rsidR="009F410E" w:rsidRPr="002A7AE2" w:rsidRDefault="009F410E" w:rsidP="00F802B7">
      <w:pPr>
        <w:spacing w:line="360" w:lineRule="auto"/>
        <w:ind w:firstLine="720"/>
        <w:rPr>
          <w:rFonts w:asciiTheme="majorBidi" w:hAnsiTheme="majorBidi" w:cstheme="majorBidi"/>
        </w:rPr>
      </w:pPr>
      <w:r w:rsidRPr="002A7AE2">
        <w:rPr>
          <w:rFonts w:asciiTheme="majorBidi" w:hAnsiTheme="majorBidi" w:cstheme="majorBidi"/>
        </w:rPr>
        <w:t>The problem statement is created After some study on the FYP Management Systems.</w:t>
      </w:r>
      <w:r w:rsidR="00EE6DF6">
        <w:rPr>
          <w:rFonts w:asciiTheme="majorBidi" w:hAnsiTheme="majorBidi" w:cstheme="majorBidi"/>
        </w:rPr>
        <w:t xml:space="preserve"> The objective of proposed system is to improve effectiveness and efficiency of year long process of FYP.</w:t>
      </w:r>
    </w:p>
    <w:p w14:paraId="29D83477" w14:textId="53D65A6B" w:rsidR="009F410E" w:rsidRPr="002A7AE2" w:rsidRDefault="009F410E" w:rsidP="009F410E">
      <w:pPr>
        <w:spacing w:line="360" w:lineRule="auto"/>
        <w:rPr>
          <w:rFonts w:asciiTheme="majorBidi" w:hAnsiTheme="majorBidi" w:cstheme="majorBidi"/>
        </w:rPr>
      </w:pPr>
      <w:r w:rsidRPr="002A7AE2">
        <w:rPr>
          <w:rFonts w:asciiTheme="majorBidi" w:hAnsiTheme="majorBidi" w:cstheme="majorBidi"/>
        </w:rPr>
        <w:t xml:space="preserve">Deliverables: Problem statement, </w:t>
      </w:r>
      <w:proofErr w:type="gramStart"/>
      <w:r w:rsidRPr="002A7AE2">
        <w:rPr>
          <w:rFonts w:asciiTheme="majorBidi" w:hAnsiTheme="majorBidi" w:cstheme="majorBidi"/>
        </w:rPr>
        <w:t>objective</w:t>
      </w:r>
      <w:proofErr w:type="gramEnd"/>
      <w:r w:rsidRPr="002A7AE2">
        <w:rPr>
          <w:rFonts w:asciiTheme="majorBidi" w:hAnsiTheme="majorBidi" w:cstheme="majorBidi"/>
        </w:rPr>
        <w:t xml:space="preserve"> and project scopes</w:t>
      </w:r>
    </w:p>
    <w:p w14:paraId="6157A0B2" w14:textId="01CA9BFD" w:rsidR="009F410E" w:rsidRPr="002A7AE2" w:rsidRDefault="009F410E" w:rsidP="009F410E">
      <w:pPr>
        <w:spacing w:line="360" w:lineRule="auto"/>
        <w:rPr>
          <w:rFonts w:asciiTheme="majorBidi" w:hAnsiTheme="majorBidi" w:cstheme="majorBidi"/>
          <w:b/>
          <w:bCs/>
          <w:kern w:val="36"/>
        </w:rPr>
      </w:pPr>
      <w:r w:rsidRPr="002A7AE2">
        <w:rPr>
          <w:rFonts w:asciiTheme="majorBidi" w:hAnsiTheme="majorBidi" w:cstheme="majorBidi"/>
          <w:b/>
          <w:bCs/>
          <w:kern w:val="36"/>
        </w:rPr>
        <w:t>Stage 2: Requirement Gathering</w:t>
      </w:r>
    </w:p>
    <w:p w14:paraId="54CED9CE" w14:textId="7CD29D3E" w:rsidR="009F410E" w:rsidRPr="002A7AE2" w:rsidRDefault="009F410E" w:rsidP="00F802B7">
      <w:pPr>
        <w:spacing w:line="360" w:lineRule="auto"/>
        <w:ind w:firstLine="720"/>
        <w:rPr>
          <w:rFonts w:asciiTheme="majorBidi" w:hAnsiTheme="majorBidi" w:cstheme="majorBidi"/>
        </w:rPr>
      </w:pPr>
      <w:r w:rsidRPr="002A7AE2">
        <w:rPr>
          <w:rFonts w:asciiTheme="majorBidi" w:hAnsiTheme="majorBidi" w:cstheme="majorBidi"/>
        </w:rPr>
        <w:t xml:space="preserve">In this stage, Requirements have been gathered and analysis have been made. Meanwhile the existing system can’t be retrieved on the internet, an interview with the stakeholder of the FYP Management system has been performed. The requirement of purposed system </w:t>
      </w:r>
      <w:r w:rsidR="00957076" w:rsidRPr="002A7AE2">
        <w:rPr>
          <w:rFonts w:asciiTheme="majorBidi" w:hAnsiTheme="majorBidi" w:cstheme="majorBidi"/>
        </w:rPr>
        <w:t xml:space="preserve">is gathered </w:t>
      </w:r>
      <w:r w:rsidRPr="002A7AE2">
        <w:rPr>
          <w:rFonts w:asciiTheme="majorBidi" w:hAnsiTheme="majorBidi" w:cstheme="majorBidi"/>
        </w:rPr>
        <w:t>After the interview</w:t>
      </w:r>
      <w:r w:rsidR="00957076" w:rsidRPr="002A7AE2">
        <w:rPr>
          <w:rFonts w:asciiTheme="majorBidi" w:hAnsiTheme="majorBidi" w:cstheme="majorBidi"/>
        </w:rPr>
        <w:t xml:space="preserve">. </w:t>
      </w:r>
      <w:r w:rsidRPr="002A7AE2">
        <w:rPr>
          <w:rFonts w:asciiTheme="majorBidi" w:hAnsiTheme="majorBidi" w:cstheme="majorBidi"/>
        </w:rPr>
        <w:t xml:space="preserve">The requirements </w:t>
      </w:r>
      <w:r w:rsidR="00957076" w:rsidRPr="002A7AE2">
        <w:rPr>
          <w:rFonts w:asciiTheme="majorBidi" w:hAnsiTheme="majorBidi" w:cstheme="majorBidi"/>
        </w:rPr>
        <w:t>consist of</w:t>
      </w:r>
      <w:r w:rsidRPr="002A7AE2">
        <w:rPr>
          <w:rFonts w:asciiTheme="majorBidi" w:hAnsiTheme="majorBidi" w:cstheme="majorBidi"/>
        </w:rPr>
        <w:t xml:space="preserve"> the functional and non-functional requirements which are </w:t>
      </w:r>
      <w:r w:rsidR="00957076" w:rsidRPr="002A7AE2">
        <w:rPr>
          <w:rFonts w:asciiTheme="majorBidi" w:hAnsiTheme="majorBidi" w:cstheme="majorBidi"/>
        </w:rPr>
        <w:t>necessary</w:t>
      </w:r>
      <w:r w:rsidRPr="002A7AE2">
        <w:rPr>
          <w:rFonts w:asciiTheme="majorBidi" w:hAnsiTheme="majorBidi" w:cstheme="majorBidi"/>
        </w:rPr>
        <w:t xml:space="preserve"> for the development of the system.</w:t>
      </w:r>
    </w:p>
    <w:p w14:paraId="36E75C1E" w14:textId="2A04C26B" w:rsidR="00957076" w:rsidRPr="002A7AE2" w:rsidRDefault="00957076" w:rsidP="00F802B7">
      <w:pPr>
        <w:spacing w:line="360" w:lineRule="auto"/>
        <w:ind w:firstLine="720"/>
        <w:rPr>
          <w:rFonts w:asciiTheme="majorBidi" w:hAnsiTheme="majorBidi" w:cstheme="majorBidi"/>
        </w:rPr>
      </w:pPr>
      <w:r w:rsidRPr="002A7AE2">
        <w:rPr>
          <w:rFonts w:asciiTheme="majorBidi" w:hAnsiTheme="majorBidi" w:cstheme="majorBidi"/>
        </w:rPr>
        <w:t xml:space="preserve">Next, study is done for user interface, appropriate </w:t>
      </w:r>
      <w:r w:rsidR="00D67C80">
        <w:rPr>
          <w:rFonts w:asciiTheme="majorBidi" w:hAnsiTheme="majorBidi" w:cstheme="majorBidi"/>
        </w:rPr>
        <w:t>technologies and approaches were selected</w:t>
      </w:r>
      <w:r w:rsidRPr="002A7AE2">
        <w:rPr>
          <w:rFonts w:asciiTheme="majorBidi" w:hAnsiTheme="majorBidi" w:cstheme="majorBidi"/>
        </w:rPr>
        <w:t xml:space="preserve">. This </w:t>
      </w:r>
      <w:r w:rsidR="00004C2B">
        <w:rPr>
          <w:rFonts w:asciiTheme="majorBidi" w:hAnsiTheme="majorBidi" w:cstheme="majorBidi"/>
        </w:rPr>
        <w:t>was</w:t>
      </w:r>
      <w:r w:rsidRPr="002A7AE2">
        <w:rPr>
          <w:rFonts w:asciiTheme="majorBidi" w:hAnsiTheme="majorBidi" w:cstheme="majorBidi"/>
        </w:rPr>
        <w:t xml:space="preserve"> to make sure the project should meet user</w:t>
      </w:r>
      <w:r w:rsidR="00936774" w:rsidRPr="002A7AE2">
        <w:rPr>
          <w:rFonts w:asciiTheme="majorBidi" w:hAnsiTheme="majorBidi" w:cstheme="majorBidi"/>
        </w:rPr>
        <w:t>’</w:t>
      </w:r>
      <w:r w:rsidRPr="002A7AE2">
        <w:rPr>
          <w:rFonts w:asciiTheme="majorBidi" w:hAnsiTheme="majorBidi" w:cstheme="majorBidi"/>
        </w:rPr>
        <w:t xml:space="preserve">s expectation and </w:t>
      </w:r>
      <w:r w:rsidRPr="002A7AE2">
        <w:rPr>
          <w:rFonts w:asciiTheme="majorBidi" w:hAnsiTheme="majorBidi" w:cstheme="majorBidi"/>
        </w:rPr>
        <w:lastRenderedPageBreak/>
        <w:t xml:space="preserve">requirements. </w:t>
      </w:r>
      <w:r w:rsidR="00936774" w:rsidRPr="002A7AE2">
        <w:rPr>
          <w:rFonts w:asciiTheme="majorBidi" w:hAnsiTheme="majorBidi" w:cstheme="majorBidi"/>
        </w:rPr>
        <w:t xml:space="preserve">We included studied features of systems </w:t>
      </w:r>
      <w:proofErr w:type="gramStart"/>
      <w:r w:rsidR="00936774" w:rsidRPr="002A7AE2">
        <w:rPr>
          <w:rFonts w:asciiTheme="majorBidi" w:hAnsiTheme="majorBidi" w:cstheme="majorBidi"/>
        </w:rPr>
        <w:t>and also</w:t>
      </w:r>
      <w:proofErr w:type="gramEnd"/>
      <w:r w:rsidR="00936774" w:rsidRPr="002A7AE2">
        <w:rPr>
          <w:rFonts w:asciiTheme="majorBidi" w:hAnsiTheme="majorBidi" w:cstheme="majorBidi"/>
        </w:rPr>
        <w:t xml:space="preserve"> added in proposed system</w:t>
      </w:r>
      <w:r w:rsidRPr="002A7AE2">
        <w:rPr>
          <w:rFonts w:asciiTheme="majorBidi" w:hAnsiTheme="majorBidi" w:cstheme="majorBidi"/>
        </w:rPr>
        <w:t xml:space="preserve">. </w:t>
      </w:r>
    </w:p>
    <w:p w14:paraId="68612897" w14:textId="05E849CE" w:rsidR="00936774" w:rsidRPr="002A7AE2" w:rsidRDefault="005B767C" w:rsidP="00F802B7">
      <w:pPr>
        <w:spacing w:line="360" w:lineRule="auto"/>
        <w:ind w:firstLine="720"/>
        <w:rPr>
          <w:rFonts w:asciiTheme="majorBidi" w:hAnsiTheme="majorBidi" w:cstheme="majorBidi"/>
        </w:rPr>
      </w:pPr>
      <w:r>
        <w:rPr>
          <w:rFonts w:asciiTheme="majorBidi" w:hAnsiTheme="majorBidi" w:cstheme="majorBidi"/>
        </w:rPr>
        <w:t>Th</w:t>
      </w:r>
      <w:r w:rsidR="00936774" w:rsidRPr="002A7AE2">
        <w:rPr>
          <w:rFonts w:asciiTheme="majorBidi" w:hAnsiTheme="majorBidi" w:cstheme="majorBidi"/>
        </w:rPr>
        <w:t>e use case diagram is required to</w:t>
      </w:r>
      <w:r w:rsidR="005C191D">
        <w:rPr>
          <w:rFonts w:asciiTheme="majorBidi" w:hAnsiTheme="majorBidi" w:cstheme="majorBidi"/>
        </w:rPr>
        <w:t xml:space="preserve"> understand interaction </w:t>
      </w:r>
      <w:r w:rsidR="00936774" w:rsidRPr="002A7AE2">
        <w:rPr>
          <w:rFonts w:asciiTheme="majorBidi" w:hAnsiTheme="majorBidi" w:cstheme="majorBidi"/>
        </w:rPr>
        <w:t>between the user and the system. We can get the subject boundary which distinguishes the user and system from the use case. The operations performed by user are also shown. Deliverables: Requirement analysis, non-functional requirement and functional, use case diagram and methodology.</w:t>
      </w:r>
    </w:p>
    <w:p w14:paraId="66390AED" w14:textId="244DCFFC" w:rsidR="001A67E6" w:rsidRPr="002A7AE2" w:rsidRDefault="001A67E6" w:rsidP="00936774">
      <w:pPr>
        <w:spacing w:line="360" w:lineRule="auto"/>
        <w:rPr>
          <w:rFonts w:asciiTheme="majorBidi" w:hAnsiTheme="majorBidi" w:cstheme="majorBidi"/>
          <w:b/>
          <w:bCs/>
        </w:rPr>
      </w:pPr>
      <w:r w:rsidRPr="002A7AE2">
        <w:rPr>
          <w:rFonts w:asciiTheme="majorBidi" w:hAnsiTheme="majorBidi" w:cstheme="majorBidi"/>
          <w:b/>
          <w:bCs/>
        </w:rPr>
        <w:t>Stage 3: Design</w:t>
      </w:r>
    </w:p>
    <w:p w14:paraId="5830CDD6" w14:textId="4FA7D253" w:rsidR="001A67E6" w:rsidRPr="002A7AE2" w:rsidRDefault="001A67E6" w:rsidP="00F802B7">
      <w:pPr>
        <w:spacing w:line="360" w:lineRule="auto"/>
        <w:ind w:firstLine="720"/>
        <w:rPr>
          <w:rFonts w:asciiTheme="majorBidi" w:hAnsiTheme="majorBidi" w:cstheme="majorBidi"/>
        </w:rPr>
      </w:pPr>
      <w:r w:rsidRPr="002A7AE2">
        <w:rPr>
          <w:rFonts w:asciiTheme="majorBidi" w:hAnsiTheme="majorBidi" w:cstheme="majorBidi"/>
        </w:rPr>
        <w:t xml:space="preserve">The project development begins form the design stage. In design stage, decision </w:t>
      </w:r>
      <w:r w:rsidR="00390533" w:rsidRPr="002A7AE2">
        <w:rPr>
          <w:rFonts w:asciiTheme="majorBidi" w:hAnsiTheme="majorBidi" w:cstheme="majorBidi"/>
        </w:rPr>
        <w:t>is</w:t>
      </w:r>
      <w:r w:rsidRPr="002A7AE2">
        <w:rPr>
          <w:rFonts w:asciiTheme="majorBidi" w:hAnsiTheme="majorBidi" w:cstheme="majorBidi"/>
        </w:rPr>
        <w:t xml:space="preserve"> taken</w:t>
      </w:r>
      <w:r w:rsidR="00390533">
        <w:rPr>
          <w:rFonts w:asciiTheme="majorBidi" w:hAnsiTheme="majorBidi" w:cstheme="majorBidi"/>
        </w:rPr>
        <w:t xml:space="preserve"> for the</w:t>
      </w:r>
      <w:r w:rsidRPr="002A7AE2">
        <w:rPr>
          <w:rFonts w:asciiTheme="majorBidi" w:hAnsiTheme="majorBidi" w:cstheme="majorBidi"/>
        </w:rPr>
        <w:t xml:space="preserve"> user interface. The </w:t>
      </w:r>
      <w:r w:rsidR="00390533">
        <w:rPr>
          <w:rFonts w:asciiTheme="majorBidi" w:hAnsiTheme="majorBidi" w:cstheme="majorBidi"/>
        </w:rPr>
        <w:t>system appearance</w:t>
      </w:r>
      <w:r w:rsidRPr="002A7AE2">
        <w:rPr>
          <w:rFonts w:asciiTheme="majorBidi" w:hAnsiTheme="majorBidi" w:cstheme="majorBidi"/>
        </w:rPr>
        <w:t xml:space="preserve"> should be </w:t>
      </w:r>
      <w:proofErr w:type="gramStart"/>
      <w:r w:rsidR="00390533">
        <w:rPr>
          <w:rFonts w:asciiTheme="majorBidi" w:hAnsiTheme="majorBidi" w:cstheme="majorBidi"/>
        </w:rPr>
        <w:t>proper</w:t>
      </w:r>
      <w:proofErr w:type="gramEnd"/>
      <w:r w:rsidR="00390533">
        <w:rPr>
          <w:rFonts w:asciiTheme="majorBidi" w:hAnsiTheme="majorBidi" w:cstheme="majorBidi"/>
        </w:rPr>
        <w:t xml:space="preserve"> </w:t>
      </w:r>
      <w:r w:rsidRPr="002A7AE2">
        <w:rPr>
          <w:rFonts w:asciiTheme="majorBidi" w:hAnsiTheme="majorBidi" w:cstheme="majorBidi"/>
        </w:rPr>
        <w:t xml:space="preserve">and all </w:t>
      </w:r>
      <w:r w:rsidR="00390533">
        <w:rPr>
          <w:rFonts w:asciiTheme="majorBidi" w:hAnsiTheme="majorBidi" w:cstheme="majorBidi"/>
        </w:rPr>
        <w:t>functionalities of the system should be defined</w:t>
      </w:r>
      <w:r w:rsidRPr="002A7AE2">
        <w:rPr>
          <w:rFonts w:asciiTheme="majorBidi" w:hAnsiTheme="majorBidi" w:cstheme="majorBidi"/>
        </w:rPr>
        <w:t>. Layout of the system is included in interface design, the number of links covered in a single page, the location of the navigation bar, the placement of the university name and the position where the information is being displayed.</w:t>
      </w:r>
    </w:p>
    <w:p w14:paraId="64735888" w14:textId="55206962" w:rsidR="001A67E6" w:rsidRPr="002A7AE2" w:rsidRDefault="001A67E6" w:rsidP="00F802B7">
      <w:pPr>
        <w:spacing w:line="360" w:lineRule="auto"/>
        <w:ind w:firstLine="720"/>
        <w:rPr>
          <w:rFonts w:asciiTheme="majorBidi" w:hAnsiTheme="majorBidi" w:cstheme="majorBidi"/>
        </w:rPr>
      </w:pPr>
      <w:r w:rsidRPr="002A7AE2">
        <w:rPr>
          <w:rFonts w:asciiTheme="majorBidi" w:hAnsiTheme="majorBidi" w:cstheme="majorBidi"/>
        </w:rPr>
        <w:t xml:space="preserve">Next is the design of database. ERD (Entity Relationship Diagram) is developed to extract entities. System’s all the data elements are included and properly assigned. All related tables to system </w:t>
      </w:r>
      <w:r w:rsidR="00F912D2" w:rsidRPr="002A7AE2">
        <w:rPr>
          <w:rFonts w:asciiTheme="majorBidi" w:hAnsiTheme="majorBidi" w:cstheme="majorBidi"/>
        </w:rPr>
        <w:t>are drafted</w:t>
      </w:r>
      <w:r w:rsidRPr="002A7AE2">
        <w:rPr>
          <w:rFonts w:asciiTheme="majorBidi" w:hAnsiTheme="majorBidi" w:cstheme="majorBidi"/>
        </w:rPr>
        <w:t>.</w:t>
      </w:r>
      <w:r w:rsidR="00F912D2" w:rsidRPr="002A7AE2">
        <w:rPr>
          <w:rFonts w:asciiTheme="majorBidi" w:hAnsiTheme="majorBidi" w:cstheme="majorBidi"/>
        </w:rPr>
        <w:t xml:space="preserve"> After getting tables normalization is performed.</w:t>
      </w:r>
    </w:p>
    <w:p w14:paraId="5238E88B" w14:textId="25F3EAB2" w:rsidR="00F912D2" w:rsidRPr="002A7AE2" w:rsidRDefault="00F912D2" w:rsidP="00F802B7">
      <w:pPr>
        <w:spacing w:line="360" w:lineRule="auto"/>
        <w:ind w:firstLine="720"/>
        <w:rPr>
          <w:rFonts w:asciiTheme="majorBidi" w:hAnsiTheme="majorBidi" w:cstheme="majorBidi"/>
        </w:rPr>
      </w:pPr>
      <w:r w:rsidRPr="002A7AE2">
        <w:rPr>
          <w:rFonts w:asciiTheme="majorBidi" w:hAnsiTheme="majorBidi" w:cstheme="majorBidi"/>
        </w:rPr>
        <w:t>Next, a test plan is designed. the test plan consists of functions that need perform</w:t>
      </w:r>
      <w:r w:rsidR="00EE67D7">
        <w:rPr>
          <w:rFonts w:asciiTheme="majorBidi" w:hAnsiTheme="majorBidi" w:cstheme="majorBidi"/>
        </w:rPr>
        <w:t xml:space="preserve">ance </w:t>
      </w:r>
      <w:r w:rsidRPr="002A7AE2">
        <w:rPr>
          <w:rFonts w:asciiTheme="majorBidi" w:hAnsiTheme="majorBidi" w:cstheme="majorBidi"/>
        </w:rPr>
        <w:t xml:space="preserve">testing. Test </w:t>
      </w:r>
      <w:r w:rsidR="00C57FE7">
        <w:rPr>
          <w:rFonts w:asciiTheme="majorBidi" w:hAnsiTheme="majorBidi" w:cstheme="majorBidi"/>
        </w:rPr>
        <w:t>cases</w:t>
      </w:r>
      <w:r w:rsidRPr="002A7AE2">
        <w:rPr>
          <w:rFonts w:asciiTheme="majorBidi" w:hAnsiTheme="majorBidi" w:cstheme="majorBidi"/>
        </w:rPr>
        <w:t xml:space="preserve"> will </w:t>
      </w:r>
      <w:r w:rsidR="00C57FE7">
        <w:rPr>
          <w:rFonts w:asciiTheme="majorBidi" w:hAnsiTheme="majorBidi" w:cstheme="majorBidi"/>
        </w:rPr>
        <w:t>detect</w:t>
      </w:r>
      <w:r w:rsidRPr="002A7AE2">
        <w:rPr>
          <w:rFonts w:asciiTheme="majorBidi" w:hAnsiTheme="majorBidi" w:cstheme="majorBidi"/>
        </w:rPr>
        <w:t xml:space="preserve"> the user who </w:t>
      </w:r>
      <w:r w:rsidR="00C57FE7">
        <w:rPr>
          <w:rFonts w:asciiTheme="majorBidi" w:hAnsiTheme="majorBidi" w:cstheme="majorBidi"/>
        </w:rPr>
        <w:t>may be</w:t>
      </w:r>
      <w:r w:rsidRPr="002A7AE2">
        <w:rPr>
          <w:rFonts w:asciiTheme="majorBidi" w:hAnsiTheme="majorBidi" w:cstheme="majorBidi"/>
        </w:rPr>
        <w:t xml:space="preserve"> needed to test </w:t>
      </w:r>
      <w:r w:rsidR="00510534">
        <w:rPr>
          <w:rFonts w:asciiTheme="majorBidi" w:hAnsiTheme="majorBidi" w:cstheme="majorBidi"/>
        </w:rPr>
        <w:t xml:space="preserve">the </w:t>
      </w:r>
      <w:r w:rsidRPr="002A7AE2">
        <w:rPr>
          <w:rFonts w:asciiTheme="majorBidi" w:hAnsiTheme="majorBidi" w:cstheme="majorBidi"/>
        </w:rPr>
        <w:t>system as separate user. In test plan, test data is also added. This plan can be executed after each component.</w:t>
      </w:r>
    </w:p>
    <w:p w14:paraId="45660085" w14:textId="5DD85932" w:rsidR="00804AFF" w:rsidRDefault="00F912D2" w:rsidP="004F69F8">
      <w:pPr>
        <w:spacing w:line="360" w:lineRule="auto"/>
        <w:ind w:firstLine="720"/>
        <w:rPr>
          <w:rFonts w:asciiTheme="majorBidi" w:hAnsiTheme="majorBidi" w:cstheme="majorBidi"/>
        </w:rPr>
      </w:pPr>
      <w:r w:rsidRPr="002A7AE2">
        <w:rPr>
          <w:rFonts w:asciiTheme="majorBidi" w:hAnsiTheme="majorBidi" w:cstheme="majorBidi"/>
        </w:rPr>
        <w:t xml:space="preserve">This is the most crucial stage where the complete project </w:t>
      </w:r>
      <w:r w:rsidR="000B0D94">
        <w:rPr>
          <w:rFonts w:asciiTheme="majorBidi" w:hAnsiTheme="majorBidi" w:cstheme="majorBidi"/>
        </w:rPr>
        <w:t>structure</w:t>
      </w:r>
      <w:r w:rsidRPr="002A7AE2">
        <w:rPr>
          <w:rFonts w:asciiTheme="majorBidi" w:hAnsiTheme="majorBidi" w:cstheme="majorBidi"/>
        </w:rPr>
        <w:t xml:space="preserve"> is developed. </w:t>
      </w:r>
    </w:p>
    <w:p w14:paraId="532FAC1B" w14:textId="1C43F057" w:rsidR="00F912D2" w:rsidRDefault="00F912D2" w:rsidP="00804AFF">
      <w:pPr>
        <w:spacing w:line="360" w:lineRule="auto"/>
        <w:rPr>
          <w:rFonts w:asciiTheme="majorBidi" w:hAnsiTheme="majorBidi" w:cstheme="majorBidi"/>
        </w:rPr>
      </w:pPr>
      <w:r w:rsidRPr="002A7AE2">
        <w:rPr>
          <w:rFonts w:asciiTheme="majorBidi" w:hAnsiTheme="majorBidi" w:cstheme="majorBidi"/>
        </w:rPr>
        <w:t>Deliverables: database design (ERD),</w:t>
      </w:r>
      <w:r w:rsidR="00281D44">
        <w:rPr>
          <w:rFonts w:asciiTheme="majorBidi" w:hAnsiTheme="majorBidi" w:cstheme="majorBidi"/>
        </w:rPr>
        <w:t xml:space="preserve"> </w:t>
      </w:r>
      <w:r w:rsidR="00281D44" w:rsidRPr="002A7AE2">
        <w:rPr>
          <w:rFonts w:asciiTheme="majorBidi" w:hAnsiTheme="majorBidi" w:cstheme="majorBidi"/>
        </w:rPr>
        <w:t>User interface design,</w:t>
      </w:r>
      <w:r w:rsidRPr="002A7AE2">
        <w:rPr>
          <w:rFonts w:asciiTheme="majorBidi" w:hAnsiTheme="majorBidi" w:cstheme="majorBidi"/>
        </w:rPr>
        <w:t xml:space="preserve"> system specification</w:t>
      </w:r>
      <w:r w:rsidR="00281D44">
        <w:rPr>
          <w:rFonts w:asciiTheme="majorBidi" w:hAnsiTheme="majorBidi" w:cstheme="majorBidi"/>
        </w:rPr>
        <w:t xml:space="preserve">, </w:t>
      </w:r>
      <w:r w:rsidR="00281D44" w:rsidRPr="002A7AE2">
        <w:rPr>
          <w:rFonts w:asciiTheme="majorBidi" w:hAnsiTheme="majorBidi" w:cstheme="majorBidi"/>
        </w:rPr>
        <w:t>test plan</w:t>
      </w:r>
      <w:r w:rsidR="00281D44">
        <w:rPr>
          <w:rFonts w:asciiTheme="majorBidi" w:hAnsiTheme="majorBidi" w:cstheme="majorBidi"/>
        </w:rPr>
        <w:t>.</w:t>
      </w:r>
    </w:p>
    <w:p w14:paraId="254DF7CB" w14:textId="77777777" w:rsidR="00B0701A" w:rsidRDefault="00B0701A" w:rsidP="00B0701A">
      <w:pPr>
        <w:spacing w:line="360" w:lineRule="auto"/>
        <w:rPr>
          <w:b/>
          <w:bCs/>
        </w:rPr>
      </w:pPr>
      <w:r w:rsidRPr="00C5605B">
        <w:rPr>
          <w:b/>
          <w:bCs/>
        </w:rPr>
        <w:t>Stage 4:</w:t>
      </w:r>
      <w:r>
        <w:rPr>
          <w:b/>
          <w:bCs/>
        </w:rPr>
        <w:t xml:space="preserve"> Development</w:t>
      </w:r>
    </w:p>
    <w:p w14:paraId="3B27F7B5" w14:textId="24952C6F" w:rsidR="00B0701A" w:rsidRDefault="00641FAF" w:rsidP="00387A27">
      <w:pPr>
        <w:spacing w:line="360" w:lineRule="auto"/>
        <w:ind w:firstLine="720"/>
      </w:pPr>
      <w:r>
        <w:lastRenderedPageBreak/>
        <w:t>At d</w:t>
      </w:r>
      <w:r w:rsidR="00B0701A">
        <w:t>evelopment stage</w:t>
      </w:r>
      <w:r w:rsidR="00876D4E">
        <w:t>,</w:t>
      </w:r>
      <w:r w:rsidR="00B0701A">
        <w:t xml:space="preserve"> database is </w:t>
      </w:r>
      <w:r w:rsidR="00876D4E">
        <w:t>designed</w:t>
      </w:r>
      <w:r w:rsidR="00B0701A">
        <w:t xml:space="preserve"> </w:t>
      </w:r>
      <w:r w:rsidR="00876D4E">
        <w:t>which is taken from</w:t>
      </w:r>
      <w:r w:rsidR="00B0701A">
        <w:t xml:space="preserve"> the design stage. </w:t>
      </w:r>
      <w:r w:rsidR="003F74F3">
        <w:t>MySQL</w:t>
      </w:r>
      <w:r w:rsidR="00B0701A">
        <w:t xml:space="preserve"> is used for creating database.</w:t>
      </w:r>
    </w:p>
    <w:p w14:paraId="0756AB7E" w14:textId="77777777" w:rsidR="00B0701A" w:rsidRDefault="00B0701A" w:rsidP="00387A27">
      <w:pPr>
        <w:spacing w:line="360" w:lineRule="auto"/>
        <w:ind w:firstLine="720"/>
      </w:pPr>
      <w:r>
        <w:t xml:space="preserve">As soon as the database is created, development of system will begin. the system is developed </w:t>
      </w:r>
      <w:proofErr w:type="gramStart"/>
      <w:r>
        <w:t>on the basis of</w:t>
      </w:r>
      <w:proofErr w:type="gramEnd"/>
      <w:r>
        <w:t xml:space="preserve"> system requirement created in requirement gathering stage. The development of system should meet as described in methodology. All component required in are developed.</w:t>
      </w:r>
    </w:p>
    <w:p w14:paraId="22FDBC91" w14:textId="77777777" w:rsidR="00B0701A" w:rsidRDefault="00B0701A" w:rsidP="00B0701A">
      <w:pPr>
        <w:spacing w:line="360" w:lineRule="auto"/>
      </w:pPr>
      <w:r>
        <w:t>Deliverables: MYSQL database, working system</w:t>
      </w:r>
    </w:p>
    <w:p w14:paraId="7B37DE90" w14:textId="1EA65039" w:rsidR="00B0701A" w:rsidRDefault="00B0701A" w:rsidP="00B0701A">
      <w:pPr>
        <w:spacing w:line="360" w:lineRule="auto"/>
        <w:rPr>
          <w:b/>
          <w:bCs/>
        </w:rPr>
      </w:pPr>
      <w:r w:rsidRPr="00580717">
        <w:rPr>
          <w:b/>
          <w:bCs/>
        </w:rPr>
        <w:t>Stage 5:</w:t>
      </w:r>
      <w:r>
        <w:rPr>
          <w:b/>
          <w:bCs/>
        </w:rPr>
        <w:t xml:space="preserve"> </w:t>
      </w:r>
      <w:r w:rsidR="00FE0E1D">
        <w:rPr>
          <w:b/>
          <w:bCs/>
        </w:rPr>
        <w:t xml:space="preserve"> </w:t>
      </w:r>
      <w:r>
        <w:rPr>
          <w:b/>
          <w:bCs/>
        </w:rPr>
        <w:t>Testing and Integration</w:t>
      </w:r>
    </w:p>
    <w:p w14:paraId="29623CFD" w14:textId="554D1552" w:rsidR="00B0701A" w:rsidRDefault="00F83F7B" w:rsidP="00387A27">
      <w:pPr>
        <w:spacing w:line="360" w:lineRule="auto"/>
        <w:ind w:firstLine="720"/>
      </w:pPr>
      <w:r>
        <w:t>After</w:t>
      </w:r>
      <w:r w:rsidR="00B0701A">
        <w:t xml:space="preserve"> the </w:t>
      </w:r>
      <w:r>
        <w:t>development of the system</w:t>
      </w:r>
      <w:r w:rsidR="00B0701A">
        <w:t>,</w:t>
      </w:r>
      <w:r w:rsidR="00046F01">
        <w:t xml:space="preserve"> planned testing should be performed</w:t>
      </w:r>
      <w:r w:rsidR="00B0701A">
        <w:t>. The user will enter data as discussed in test plan</w:t>
      </w:r>
      <w:r w:rsidR="00916312">
        <w:t xml:space="preserve"> phase</w:t>
      </w:r>
      <w:r w:rsidR="00B0701A">
        <w:t xml:space="preserve"> </w:t>
      </w:r>
      <w:r w:rsidR="00916312">
        <w:t>and test</w:t>
      </w:r>
      <w:r w:rsidR="00B0701A">
        <w:t xml:space="preserve"> whether th</w:t>
      </w:r>
      <w:r w:rsidR="00916312">
        <w:t>e</w:t>
      </w:r>
      <w:r w:rsidR="00B0701A">
        <w:t xml:space="preserve"> expected</w:t>
      </w:r>
      <w:r w:rsidR="00916312">
        <w:t xml:space="preserve"> result is generated</w:t>
      </w:r>
      <w:r w:rsidR="00B0701A">
        <w:t>. And keep record of each test.</w:t>
      </w:r>
    </w:p>
    <w:p w14:paraId="38CA875C" w14:textId="77777777" w:rsidR="00B0701A" w:rsidRDefault="00B0701A" w:rsidP="00B0701A">
      <w:pPr>
        <w:spacing w:line="360" w:lineRule="auto"/>
      </w:pPr>
      <w:r>
        <w:t>Deliverables: system testing.</w:t>
      </w:r>
    </w:p>
    <w:p w14:paraId="4CB798E8" w14:textId="77777777" w:rsidR="00B0701A" w:rsidRDefault="00B0701A" w:rsidP="00B0701A">
      <w:pPr>
        <w:spacing w:line="360" w:lineRule="auto"/>
        <w:rPr>
          <w:b/>
          <w:bCs/>
        </w:rPr>
      </w:pPr>
      <w:r w:rsidRPr="00580717">
        <w:rPr>
          <w:b/>
          <w:bCs/>
        </w:rPr>
        <w:t>Stage 6: Deployment</w:t>
      </w:r>
    </w:p>
    <w:p w14:paraId="3A71D6DF" w14:textId="77777777" w:rsidR="00B0701A" w:rsidRDefault="00B0701A" w:rsidP="00387A27">
      <w:pPr>
        <w:spacing w:line="360" w:lineRule="auto"/>
        <w:ind w:firstLine="720"/>
      </w:pPr>
      <w:r>
        <w:t xml:space="preserve">In deployment stage, the system has matched with the requirement from the user and functions work as expected which help the user in executing tasks. Thus, the system is ready for the deployment and ready to be used by the user. The whole documentation of system must be done for future maintenance. </w:t>
      </w:r>
    </w:p>
    <w:p w14:paraId="3C4CF3A4" w14:textId="77777777" w:rsidR="00B0701A" w:rsidRDefault="00B0701A" w:rsidP="00B0701A">
      <w:pPr>
        <w:spacing w:line="360" w:lineRule="auto"/>
      </w:pPr>
      <w:r>
        <w:t>Deliverable: Final version of system</w:t>
      </w:r>
    </w:p>
    <w:p w14:paraId="6F2BB11E" w14:textId="77777777" w:rsidR="00B0701A" w:rsidRDefault="00B0701A" w:rsidP="00B0701A">
      <w:pPr>
        <w:spacing w:line="360" w:lineRule="auto"/>
        <w:rPr>
          <w:b/>
          <w:bCs/>
        </w:rPr>
      </w:pPr>
      <w:r w:rsidRPr="00852AAF">
        <w:rPr>
          <w:b/>
          <w:bCs/>
        </w:rPr>
        <w:t>Stage 7: Maintenance</w:t>
      </w:r>
    </w:p>
    <w:p w14:paraId="357E0E57" w14:textId="7474BC70" w:rsidR="00E0051B" w:rsidRPr="006029AA" w:rsidRDefault="00B0701A" w:rsidP="00387A27">
      <w:pPr>
        <w:spacing w:line="360" w:lineRule="auto"/>
        <w:ind w:firstLine="360"/>
      </w:pPr>
      <w:r>
        <w:t>this stage is done after deployment, if any requirement is given by user, will be implemented. And any unwanted situation occurred will be handled.</w:t>
      </w:r>
    </w:p>
    <w:p w14:paraId="3AA04470" w14:textId="63461EEA" w:rsidR="005E1C9F" w:rsidRPr="002A7AE2" w:rsidRDefault="005E1C9F" w:rsidP="00370ED2">
      <w:pPr>
        <w:pStyle w:val="ListParagraph"/>
        <w:keepNext/>
        <w:numPr>
          <w:ilvl w:val="1"/>
          <w:numId w:val="26"/>
        </w:numPr>
        <w:spacing w:before="240" w:after="60" w:line="360" w:lineRule="auto"/>
        <w:outlineLvl w:val="1"/>
        <w:rPr>
          <w:rFonts w:asciiTheme="majorBidi" w:eastAsia="Times New Roman" w:hAnsiTheme="majorBidi" w:cstheme="majorBidi"/>
          <w:b/>
          <w:bCs/>
          <w:lang w:eastAsia="en-US"/>
        </w:rPr>
      </w:pPr>
      <w:bookmarkStart w:id="58" w:name="_Toc90118375"/>
      <w:r w:rsidRPr="002A7AE2">
        <w:rPr>
          <w:rFonts w:asciiTheme="majorBidi" w:eastAsia="Times New Roman" w:hAnsiTheme="majorBidi" w:cstheme="majorBidi"/>
          <w:b/>
          <w:bCs/>
          <w:lang w:eastAsia="en-US"/>
        </w:rPr>
        <w:t>Project Technical Approach</w:t>
      </w:r>
      <w:bookmarkEnd w:id="57"/>
      <w:bookmarkEnd w:id="58"/>
    </w:p>
    <w:p w14:paraId="316E479E" w14:textId="77777777" w:rsidR="005E1C9F" w:rsidRPr="002A7AE2" w:rsidRDefault="005E1C9F" w:rsidP="00A616F3">
      <w:pPr>
        <w:spacing w:line="360" w:lineRule="auto"/>
        <w:ind w:firstLine="720"/>
        <w:rPr>
          <w:rFonts w:asciiTheme="majorBidi" w:hAnsiTheme="majorBidi" w:cstheme="majorBidi"/>
          <w:bCs/>
        </w:rPr>
      </w:pPr>
      <w:r w:rsidRPr="002A7AE2">
        <w:rPr>
          <w:rFonts w:asciiTheme="majorBidi" w:hAnsiTheme="majorBidi" w:cstheme="majorBidi"/>
          <w:bCs/>
        </w:rPr>
        <w:t xml:space="preserve">As this is a web-based project, we will use front-end and back-end frameworks for the development of this project. </w:t>
      </w:r>
    </w:p>
    <w:p w14:paraId="6EBE4473" w14:textId="167E751C" w:rsidR="005E1C9F" w:rsidRPr="002A7AE2" w:rsidRDefault="005E1C9F" w:rsidP="00370ED2">
      <w:pPr>
        <w:pStyle w:val="ListParagraph"/>
        <w:keepNext/>
        <w:numPr>
          <w:ilvl w:val="2"/>
          <w:numId w:val="26"/>
        </w:numPr>
        <w:spacing w:before="240" w:after="60" w:line="360" w:lineRule="auto"/>
        <w:outlineLvl w:val="2"/>
        <w:rPr>
          <w:rFonts w:asciiTheme="majorBidi" w:eastAsia="Times New Roman" w:hAnsiTheme="majorBidi" w:cstheme="majorBidi"/>
          <w:b/>
          <w:bCs/>
          <w:lang w:eastAsia="en-US"/>
        </w:rPr>
      </w:pPr>
      <w:bookmarkStart w:id="59" w:name="_Toc90118376"/>
      <w:r w:rsidRPr="002A7AE2">
        <w:rPr>
          <w:rFonts w:asciiTheme="majorBidi" w:eastAsia="Times New Roman" w:hAnsiTheme="majorBidi" w:cstheme="majorBidi"/>
          <w:b/>
          <w:bCs/>
          <w:lang w:eastAsia="en-US"/>
        </w:rPr>
        <w:lastRenderedPageBreak/>
        <w:t>Front-end framework</w:t>
      </w:r>
      <w:bookmarkEnd w:id="59"/>
    </w:p>
    <w:p w14:paraId="1454D7A2" w14:textId="77777777" w:rsidR="005E1C9F" w:rsidRPr="002A7AE2" w:rsidRDefault="005E1C9F" w:rsidP="00A616F3">
      <w:pPr>
        <w:spacing w:line="360" w:lineRule="auto"/>
        <w:ind w:firstLine="720"/>
        <w:rPr>
          <w:rFonts w:asciiTheme="majorBidi" w:hAnsiTheme="majorBidi" w:cstheme="majorBidi"/>
          <w:bCs/>
        </w:rPr>
      </w:pPr>
      <w:r w:rsidRPr="002A7AE2">
        <w:rPr>
          <w:rFonts w:asciiTheme="majorBidi" w:hAnsiTheme="majorBidi" w:cstheme="majorBidi"/>
          <w:bCs/>
        </w:rPr>
        <w:t xml:space="preserve">We have finalized React.JS as front-end framework because it has better performance, higher scalability, and higher developers’ availability than other front-end frameworks including Angular.JS and Vue.JS </w:t>
      </w:r>
      <w:r w:rsidRPr="002A7AE2">
        <w:rPr>
          <w:rFonts w:asciiTheme="majorBidi" w:hAnsiTheme="majorBidi" w:cstheme="majorBidi"/>
          <w:bCs/>
        </w:rPr>
        <w:fldChar w:fldCharType="begin"/>
      </w:r>
      <w:r w:rsidRPr="002A7AE2">
        <w:rPr>
          <w:rFonts w:asciiTheme="majorBidi" w:hAnsiTheme="majorBidi" w:cstheme="majorBidi"/>
          <w:bCs/>
        </w:rPr>
        <w:instrText xml:space="preserve"> ADDIN EN.CITE &lt;EndNote&gt;&lt;Cite&gt;&lt;Author&gt;IONUT NEAGU&lt;/Author&gt;&lt;Year&gt;2020&lt;/Year&gt;&lt;RecNum&gt;7&lt;/RecNum&gt;&lt;DisplayText&gt;[3]&lt;/DisplayText&gt;&lt;record&gt;&lt;rec-number&gt;7&lt;/rec-number&gt;&lt;foreign-keys&gt;&lt;key app="EN" db-id="wvxt5wpvg5zevpedfv152wwhreexdpztxf2d"&gt;7&lt;/key&gt;&lt;/foreign-keys&gt;&lt;ref-type name="Web Page"&gt;12&lt;/ref-type&gt;&lt;contributors&gt;&lt;authors&gt;&lt;author&gt;IONUT NEAGU, Founder &amp;amp; CEO&lt;/author&gt;&lt;/authors&gt;&lt;/contributors&gt;&lt;titles&gt;&lt;title&gt;Angular vs React vs Vue: Which Framework to Choose in 2020&lt;/title&gt;&lt;/titles&gt;&lt;volume&gt;2020&lt;/volume&gt;&lt;number&gt;november 20&lt;/number&gt;&lt;dates&gt;&lt;year&gt;2020&lt;/year&gt;&lt;/dates&gt;&lt;urls&gt;&lt;related-urls&gt;&lt;url&gt;https://www.codeinwp.com/blog/angular-vs-vue-vs-react/#license&lt;/url&gt;&lt;/related-urls&gt;&lt;/urls&gt;&lt;/record&gt;&lt;/Cite&gt;&lt;/EndNote&gt;</w:instrText>
      </w:r>
      <w:r w:rsidRPr="002A7AE2">
        <w:rPr>
          <w:rFonts w:asciiTheme="majorBidi" w:hAnsiTheme="majorBidi" w:cstheme="majorBidi"/>
          <w:bCs/>
        </w:rPr>
        <w:fldChar w:fldCharType="separate"/>
      </w:r>
      <w:r w:rsidRPr="002A7AE2">
        <w:rPr>
          <w:rFonts w:asciiTheme="majorBidi" w:hAnsiTheme="majorBidi" w:cstheme="majorBidi"/>
          <w:bCs/>
          <w:noProof/>
        </w:rPr>
        <w:t>[</w:t>
      </w:r>
      <w:hyperlink w:anchor="_ENREF_3" w:tooltip="IONUT NEAGU, 2020 #7" w:history="1">
        <w:r w:rsidRPr="002A7AE2">
          <w:rPr>
            <w:rFonts w:asciiTheme="majorBidi" w:hAnsiTheme="majorBidi" w:cstheme="majorBidi"/>
            <w:bCs/>
            <w:noProof/>
          </w:rPr>
          <w:t>3</w:t>
        </w:r>
      </w:hyperlink>
      <w:r w:rsidRPr="002A7AE2">
        <w:rPr>
          <w:rFonts w:asciiTheme="majorBidi" w:hAnsiTheme="majorBidi" w:cstheme="majorBidi"/>
          <w:bCs/>
          <w:noProof/>
        </w:rPr>
        <w:t>]</w:t>
      </w:r>
      <w:r w:rsidRPr="002A7AE2">
        <w:rPr>
          <w:rFonts w:asciiTheme="majorBidi" w:hAnsiTheme="majorBidi" w:cstheme="majorBidi"/>
          <w:bCs/>
        </w:rPr>
        <w:fldChar w:fldCharType="end"/>
      </w:r>
      <w:r w:rsidRPr="002A7AE2">
        <w:rPr>
          <w:rFonts w:asciiTheme="majorBidi" w:hAnsiTheme="majorBidi" w:cstheme="majorBidi"/>
          <w:bCs/>
        </w:rPr>
        <w:t xml:space="preserve">, </w:t>
      </w:r>
      <w:r w:rsidRPr="002A7AE2">
        <w:rPr>
          <w:rFonts w:asciiTheme="majorBidi" w:hAnsiTheme="majorBidi" w:cstheme="majorBidi"/>
          <w:bCs/>
        </w:rPr>
        <w:fldChar w:fldCharType="begin"/>
      </w:r>
      <w:r w:rsidRPr="002A7AE2">
        <w:rPr>
          <w:rFonts w:asciiTheme="majorBidi" w:hAnsiTheme="majorBidi" w:cstheme="majorBidi"/>
          <w:bCs/>
        </w:rPr>
        <w:instrText xml:space="preserve"> ADDIN EN.CITE &lt;EndNote&gt;&lt;Cite&gt;&lt;Author&gt;Feoktistov&lt;/Author&gt;&lt;Year&gt;2020&lt;/Year&gt;&lt;RecNum&gt;8&lt;/RecNum&gt;&lt;DisplayText&gt;[4]&lt;/DisplayText&gt;&lt;record&gt;&lt;rec-number&gt;8&lt;/rec-number&gt;&lt;foreign-keys&gt;&lt;key app="EN" db-id="wvxt5wpvg5zevpedfv152wwhreexdpztxf2d"&gt;8&lt;/key&gt;&lt;/foreign-keys&gt;&lt;ref-type name="Web Page"&gt;12&lt;/ref-type&gt;&lt;contributors&gt;&lt;authors&gt;&lt;author&gt;Ihor Feoktistov&lt;/author&gt;&lt;/authors&gt;&lt;/contributors&gt;&lt;titles&gt;&lt;title&gt;Angular vs. React vs. Vue.js – choosing a JavaScript framework for your project&lt;/title&gt;&lt;/titles&gt;&lt;volume&gt;2020&lt;/volume&gt;&lt;number&gt;november 20&lt;/number&gt;&lt;dates&gt;&lt;year&gt;2020&lt;/year&gt;&lt;/dates&gt;&lt;urls&gt;&lt;related-urls&gt;&lt;url&gt;https://relevant.software/blog/angular-vs-react-vs-vue-js-choosing-a-javascript-framework-for-your-project/#Angular,_React,_Vue_js_%E2%80%93_then_and_now&lt;/url&gt;&lt;/related-urls&gt;&lt;/urls&gt;&lt;/record&gt;&lt;/Cite&gt;&lt;/EndNote&gt;</w:instrText>
      </w:r>
      <w:r w:rsidRPr="002A7AE2">
        <w:rPr>
          <w:rFonts w:asciiTheme="majorBidi" w:hAnsiTheme="majorBidi" w:cstheme="majorBidi"/>
          <w:bCs/>
        </w:rPr>
        <w:fldChar w:fldCharType="separate"/>
      </w:r>
      <w:r w:rsidRPr="002A7AE2">
        <w:rPr>
          <w:rFonts w:asciiTheme="majorBidi" w:hAnsiTheme="majorBidi" w:cstheme="majorBidi"/>
          <w:bCs/>
          <w:noProof/>
        </w:rPr>
        <w:t>[</w:t>
      </w:r>
      <w:hyperlink w:anchor="_ENREF_4" w:tooltip="Feoktistov, 2020 #8" w:history="1">
        <w:r w:rsidRPr="002A7AE2">
          <w:rPr>
            <w:rFonts w:asciiTheme="majorBidi" w:hAnsiTheme="majorBidi" w:cstheme="majorBidi"/>
            <w:bCs/>
            <w:noProof/>
          </w:rPr>
          <w:t>4</w:t>
        </w:r>
      </w:hyperlink>
      <w:r w:rsidRPr="002A7AE2">
        <w:rPr>
          <w:rFonts w:asciiTheme="majorBidi" w:hAnsiTheme="majorBidi" w:cstheme="majorBidi"/>
          <w:bCs/>
          <w:noProof/>
        </w:rPr>
        <w:t>]</w:t>
      </w:r>
      <w:r w:rsidRPr="002A7AE2">
        <w:rPr>
          <w:rFonts w:asciiTheme="majorBidi" w:hAnsiTheme="majorBidi" w:cstheme="majorBidi"/>
          <w:bCs/>
        </w:rPr>
        <w:fldChar w:fldCharType="end"/>
      </w:r>
      <w:r w:rsidRPr="002A7AE2">
        <w:rPr>
          <w:rFonts w:asciiTheme="majorBidi" w:hAnsiTheme="majorBidi" w:cstheme="majorBidi"/>
          <w:bCs/>
        </w:rPr>
        <w:t>. It is also better for our project.</w:t>
      </w:r>
    </w:p>
    <w:p w14:paraId="15E10C0A" w14:textId="44E03690" w:rsidR="005E1C9F" w:rsidRPr="002A7AE2" w:rsidRDefault="005E1C9F" w:rsidP="00370ED2">
      <w:pPr>
        <w:pStyle w:val="ListParagraph"/>
        <w:keepNext/>
        <w:numPr>
          <w:ilvl w:val="2"/>
          <w:numId w:val="26"/>
        </w:numPr>
        <w:spacing w:before="240" w:after="60" w:line="360" w:lineRule="auto"/>
        <w:outlineLvl w:val="2"/>
        <w:rPr>
          <w:rFonts w:asciiTheme="majorBidi" w:eastAsia="Times New Roman" w:hAnsiTheme="majorBidi" w:cstheme="majorBidi"/>
          <w:b/>
          <w:bCs/>
          <w:lang w:eastAsia="en-US"/>
        </w:rPr>
      </w:pPr>
      <w:bookmarkStart w:id="60" w:name="_Toc90118377"/>
      <w:r w:rsidRPr="002A7AE2">
        <w:rPr>
          <w:rFonts w:asciiTheme="majorBidi" w:eastAsia="Times New Roman" w:hAnsiTheme="majorBidi" w:cstheme="majorBidi"/>
          <w:b/>
          <w:bCs/>
          <w:lang w:eastAsia="en-US"/>
        </w:rPr>
        <w:t>Back-end framework</w:t>
      </w:r>
      <w:bookmarkEnd w:id="60"/>
    </w:p>
    <w:p w14:paraId="75979939" w14:textId="77777777" w:rsidR="005E1C9F" w:rsidRPr="002A7AE2" w:rsidRDefault="005E1C9F" w:rsidP="00A616F3">
      <w:pPr>
        <w:spacing w:line="360" w:lineRule="auto"/>
        <w:ind w:firstLine="720"/>
        <w:rPr>
          <w:rFonts w:asciiTheme="majorBidi" w:hAnsiTheme="majorBidi" w:cstheme="majorBidi"/>
          <w:bCs/>
        </w:rPr>
      </w:pPr>
      <w:r w:rsidRPr="002A7AE2">
        <w:rPr>
          <w:rFonts w:asciiTheme="majorBidi" w:hAnsiTheme="majorBidi" w:cstheme="majorBidi"/>
          <w:bCs/>
        </w:rPr>
        <w:t xml:space="preserve">We have finalized Node.JS as back-end framework because it is better for the project requirements. </w:t>
      </w:r>
      <w:r w:rsidRPr="002A7AE2">
        <w:rPr>
          <w:rFonts w:asciiTheme="majorBidi" w:hAnsiTheme="majorBidi" w:cstheme="majorBidi"/>
          <w:bCs/>
        </w:rPr>
        <w:fldChar w:fldCharType="begin"/>
      </w:r>
      <w:r w:rsidRPr="002A7AE2">
        <w:rPr>
          <w:rFonts w:asciiTheme="majorBidi" w:hAnsiTheme="majorBidi" w:cstheme="majorBidi"/>
          <w:bCs/>
        </w:rPr>
        <w:instrText xml:space="preserve"> ADDIN EN.CITE &lt;EndNote&gt;&lt;Cite&gt;&lt;Author&gt;Gr¨unwaldt&lt;/Author&gt;&lt;Year&gt;2019&lt;/Year&gt;&lt;RecNum&gt;6&lt;/RecNum&gt;&lt;DisplayText&gt;[5]&lt;/DisplayText&gt;&lt;record&gt;&lt;rec-number&gt;6&lt;/rec-number&gt;&lt;foreign-keys&gt;&lt;key app="EN" db-id="wvxt5wpvg5zevpedfv152wwhreexdpztxf2d"&gt;6&lt;/key&gt;&lt;key app="ENWeb" db-id=""&gt;0&lt;/key&gt;&lt;/foreign-keys&gt;&lt;ref-type name="Journal Article"&gt;17&lt;/ref-type&gt;&lt;contributors&gt;&lt;authors&gt;&lt;author&gt;Jan-Marius Gr¨unwaldt&lt;/author&gt;&lt;/authors&gt;&lt;/contributors&gt;&lt;titles&gt;&lt;title&gt;A Comparison of Modern Backend Frameworks&amp;#xD;Protections against Common Web Vulnerabilities&lt;/title&gt;&lt;/titles&gt;&lt;dates&gt;&lt;year&gt;2019&lt;/year&gt;&lt;/dates&gt;&lt;urls&gt;&lt;/urls&gt;&lt;/record&gt;&lt;/Cite&gt;&lt;/EndNote&gt;</w:instrText>
      </w:r>
      <w:r w:rsidRPr="002A7AE2">
        <w:rPr>
          <w:rFonts w:asciiTheme="majorBidi" w:hAnsiTheme="majorBidi" w:cstheme="majorBidi"/>
          <w:bCs/>
        </w:rPr>
        <w:fldChar w:fldCharType="separate"/>
      </w:r>
      <w:r w:rsidRPr="002A7AE2">
        <w:rPr>
          <w:rFonts w:asciiTheme="majorBidi" w:hAnsiTheme="majorBidi" w:cstheme="majorBidi"/>
          <w:bCs/>
          <w:noProof/>
        </w:rPr>
        <w:t>[</w:t>
      </w:r>
      <w:hyperlink w:anchor="_ENREF_5" w:tooltip="Gr¨unwaldt, 2019 #6" w:history="1">
        <w:r w:rsidRPr="002A7AE2">
          <w:rPr>
            <w:rFonts w:asciiTheme="majorBidi" w:hAnsiTheme="majorBidi" w:cstheme="majorBidi"/>
            <w:bCs/>
            <w:noProof/>
          </w:rPr>
          <w:t>5</w:t>
        </w:r>
      </w:hyperlink>
      <w:r w:rsidRPr="002A7AE2">
        <w:rPr>
          <w:rFonts w:asciiTheme="majorBidi" w:hAnsiTheme="majorBidi" w:cstheme="majorBidi"/>
          <w:bCs/>
          <w:noProof/>
        </w:rPr>
        <w:t>]</w:t>
      </w:r>
      <w:r w:rsidRPr="002A7AE2">
        <w:rPr>
          <w:rFonts w:asciiTheme="majorBidi" w:hAnsiTheme="majorBidi" w:cstheme="majorBidi"/>
          <w:bCs/>
        </w:rPr>
        <w:fldChar w:fldCharType="end"/>
      </w:r>
      <w:r w:rsidRPr="002A7AE2">
        <w:rPr>
          <w:rFonts w:asciiTheme="majorBidi" w:hAnsiTheme="majorBidi" w:cstheme="majorBidi"/>
          <w:bCs/>
        </w:rPr>
        <w:t xml:space="preserve"> </w:t>
      </w:r>
      <w:r w:rsidRPr="002A7AE2">
        <w:rPr>
          <w:rFonts w:asciiTheme="majorBidi" w:hAnsiTheme="majorBidi" w:cstheme="majorBidi"/>
          <w:bCs/>
        </w:rPr>
        <w:fldChar w:fldCharType="begin"/>
      </w:r>
      <w:r w:rsidRPr="002A7AE2">
        <w:rPr>
          <w:rFonts w:asciiTheme="majorBidi" w:hAnsiTheme="majorBidi" w:cstheme="majorBidi"/>
          <w:bCs/>
        </w:rPr>
        <w:instrText xml:space="preserve"> ADDIN EN.CITE &lt;EndNote&gt;&lt;Cite&gt;&lt;Author&gt;Nurture&lt;/Author&gt;&lt;Year&gt;2019&lt;/Year&gt;&lt;RecNum&gt;11&lt;/RecNum&gt;&lt;DisplayText&gt;[6]&lt;/DisplayText&gt;&lt;record&gt;&lt;rec-number&gt;11&lt;/rec-number&gt;&lt;foreign-keys&gt;&lt;key app="EN" db-id="wvxt5wpvg5zevpedfv152wwhreexdpztxf2d"&gt;11&lt;/key&gt;&lt;/foreign-keys&gt;&lt;ref-type name="Web Page"&gt;12&lt;/ref-type&gt;&lt;contributors&gt;&lt;authors&gt;&lt;author&gt;Lets Nurture&lt;/author&gt;&lt;/authors&gt;&lt;/contributors&gt;&lt;titles&gt;&lt;title&gt;Django vs Laravel vs Node js&lt;/title&gt;&lt;/titles&gt;&lt;volume&gt;2020&lt;/volume&gt;&lt;number&gt;november 20&lt;/number&gt;&lt;dates&gt;&lt;year&gt;2019&lt;/year&gt;&lt;/dates&gt;&lt;urls&gt;&lt;related-urls&gt;&lt;url&gt;https://www.letsnurture.com/blog/django-vs-laravel-vs-node-js.html&lt;/url&gt;&lt;/related-urls&gt;&lt;/urls&gt;&lt;/record&gt;&lt;/Cite&gt;&lt;/EndNote&gt;</w:instrText>
      </w:r>
      <w:r w:rsidRPr="002A7AE2">
        <w:rPr>
          <w:rFonts w:asciiTheme="majorBidi" w:hAnsiTheme="majorBidi" w:cstheme="majorBidi"/>
          <w:bCs/>
        </w:rPr>
        <w:fldChar w:fldCharType="separate"/>
      </w:r>
      <w:r w:rsidRPr="002A7AE2">
        <w:rPr>
          <w:rFonts w:asciiTheme="majorBidi" w:hAnsiTheme="majorBidi" w:cstheme="majorBidi"/>
          <w:bCs/>
          <w:noProof/>
        </w:rPr>
        <w:t>[</w:t>
      </w:r>
      <w:hyperlink w:anchor="_ENREF_6" w:tooltip="Nurture, 2019 #11" w:history="1">
        <w:r w:rsidRPr="002A7AE2">
          <w:rPr>
            <w:rFonts w:asciiTheme="majorBidi" w:hAnsiTheme="majorBidi" w:cstheme="majorBidi"/>
            <w:bCs/>
            <w:noProof/>
          </w:rPr>
          <w:t>6</w:t>
        </w:r>
      </w:hyperlink>
      <w:r w:rsidRPr="002A7AE2">
        <w:rPr>
          <w:rFonts w:asciiTheme="majorBidi" w:hAnsiTheme="majorBidi" w:cstheme="majorBidi"/>
          <w:bCs/>
          <w:noProof/>
        </w:rPr>
        <w:t>]</w:t>
      </w:r>
      <w:r w:rsidRPr="002A7AE2">
        <w:rPr>
          <w:rFonts w:asciiTheme="majorBidi" w:hAnsiTheme="majorBidi" w:cstheme="majorBidi"/>
          <w:bCs/>
        </w:rPr>
        <w:fldChar w:fldCharType="end"/>
      </w:r>
    </w:p>
    <w:p w14:paraId="53DE0562" w14:textId="77777777" w:rsidR="005E1C9F" w:rsidRPr="002A7AE2" w:rsidRDefault="005E1C9F" w:rsidP="00A616F3">
      <w:pPr>
        <w:spacing w:line="360" w:lineRule="auto"/>
        <w:ind w:firstLine="720"/>
        <w:rPr>
          <w:rFonts w:asciiTheme="majorBidi" w:hAnsiTheme="majorBidi" w:cstheme="majorBidi"/>
          <w:bCs/>
        </w:rPr>
      </w:pPr>
      <w:r w:rsidRPr="002A7AE2">
        <w:rPr>
          <w:rFonts w:asciiTheme="majorBidi" w:hAnsiTheme="majorBidi" w:cstheme="majorBidi"/>
          <w:bCs/>
        </w:rPr>
        <w:t>Both these front-end and back-end frameworks use JavaScript language therefore, development of the project will be easier.</w:t>
      </w:r>
    </w:p>
    <w:p w14:paraId="07816D2D" w14:textId="55683440" w:rsidR="005E1C9F" w:rsidRPr="002A7AE2" w:rsidRDefault="005E1C9F" w:rsidP="00370ED2">
      <w:pPr>
        <w:pStyle w:val="ListParagraph"/>
        <w:keepNext/>
        <w:numPr>
          <w:ilvl w:val="2"/>
          <w:numId w:val="26"/>
        </w:numPr>
        <w:spacing w:before="240" w:after="60" w:line="360" w:lineRule="auto"/>
        <w:outlineLvl w:val="2"/>
        <w:rPr>
          <w:rFonts w:asciiTheme="majorBidi" w:eastAsia="Times New Roman" w:hAnsiTheme="majorBidi" w:cstheme="majorBidi"/>
          <w:b/>
          <w:bCs/>
          <w:lang w:eastAsia="en-US"/>
        </w:rPr>
      </w:pPr>
      <w:bookmarkStart w:id="61" w:name="_Toc90118378"/>
      <w:r w:rsidRPr="002A7AE2">
        <w:rPr>
          <w:rFonts w:asciiTheme="majorBidi" w:eastAsia="Times New Roman" w:hAnsiTheme="majorBidi" w:cstheme="majorBidi"/>
          <w:b/>
          <w:bCs/>
          <w:lang w:eastAsia="en-US"/>
        </w:rPr>
        <w:t>Database Technology</w:t>
      </w:r>
      <w:bookmarkEnd w:id="61"/>
    </w:p>
    <w:p w14:paraId="4C3FEAF5" w14:textId="24EB97F2" w:rsidR="005E1C9F" w:rsidRDefault="005E1C9F" w:rsidP="00387A27">
      <w:pPr>
        <w:spacing w:line="360" w:lineRule="auto"/>
        <w:rPr>
          <w:rFonts w:asciiTheme="majorBidi" w:hAnsiTheme="majorBidi" w:cstheme="majorBidi"/>
          <w:bCs/>
        </w:rPr>
      </w:pPr>
      <w:r w:rsidRPr="002A7AE2">
        <w:rPr>
          <w:rFonts w:asciiTheme="majorBidi" w:hAnsiTheme="majorBidi" w:cstheme="majorBidi"/>
          <w:bCs/>
        </w:rPr>
        <w:t xml:space="preserve">We will use MySQL database </w:t>
      </w:r>
      <w:r w:rsidRPr="002A7AE2">
        <w:rPr>
          <w:rFonts w:asciiTheme="majorBidi" w:hAnsiTheme="majorBidi" w:cstheme="majorBidi"/>
          <w:bCs/>
        </w:rPr>
        <w:fldChar w:fldCharType="begin"/>
      </w:r>
      <w:r w:rsidRPr="002A7AE2">
        <w:rPr>
          <w:rFonts w:asciiTheme="majorBidi" w:hAnsiTheme="majorBidi" w:cstheme="majorBidi"/>
          <w:bCs/>
        </w:rPr>
        <w:instrText xml:space="preserve"> ADDIN EN.CITE &lt;EndNote&gt;&lt;Cite&gt;&lt;Author&gt;Kaur&lt;/Author&gt;&lt;Year&gt;2018&lt;/Year&gt;&lt;RecNum&gt;9&lt;/RecNum&gt;&lt;DisplayText&gt;[7]&lt;/DisplayText&gt;&lt;record&gt;&lt;rec-number&gt;9&lt;/rec-number&gt;&lt;foreign-keys&gt;&lt;key app="EN" db-id="wvxt5wpvg5zevpedfv152wwhreexdpztxf2d"&gt;9&lt;/key&gt;&lt;/foreign-keys&gt;&lt;ref-type name="Web Page"&gt;12&lt;/ref-type&gt;&lt;contributors&gt;&lt;authors&gt;&lt;author&gt;Mandeep Kaur&lt;/author&gt;&lt;/authors&gt;&lt;/contributors&gt;&lt;titles&gt;&lt;title&gt;QL vs NoSQL : MySQL vs MongoDB — The Difference&lt;/title&gt;&lt;/titles&gt;&lt;volume&gt;2020&lt;/volume&gt;&lt;number&gt;november 20&lt;/number&gt;&lt;dates&gt;&lt;year&gt;2018&lt;/year&gt;&lt;/dates&gt;&lt;urls&gt;&lt;related-urls&gt;&lt;url&gt;https://medium.com/@mandeepkaur1/sql-vs-nosql-mysql-vs-mongodb-the-difference-6145e437cd40&lt;/url&gt;&lt;/related-urls&gt;&lt;/urls&gt;&lt;/record&gt;&lt;/Cite&gt;&lt;/EndNote&gt;</w:instrText>
      </w:r>
      <w:r w:rsidRPr="002A7AE2">
        <w:rPr>
          <w:rFonts w:asciiTheme="majorBidi" w:hAnsiTheme="majorBidi" w:cstheme="majorBidi"/>
          <w:bCs/>
        </w:rPr>
        <w:fldChar w:fldCharType="separate"/>
      </w:r>
      <w:r w:rsidRPr="002A7AE2">
        <w:rPr>
          <w:rFonts w:asciiTheme="majorBidi" w:hAnsiTheme="majorBidi" w:cstheme="majorBidi"/>
          <w:bCs/>
          <w:noProof/>
        </w:rPr>
        <w:t>[</w:t>
      </w:r>
      <w:hyperlink w:anchor="_ENREF_7" w:tooltip="Kaur, 2018 #9" w:history="1">
        <w:r w:rsidRPr="002A7AE2">
          <w:rPr>
            <w:rFonts w:asciiTheme="majorBidi" w:hAnsiTheme="majorBidi" w:cstheme="majorBidi"/>
            <w:bCs/>
            <w:noProof/>
          </w:rPr>
          <w:t>7</w:t>
        </w:r>
      </w:hyperlink>
      <w:r w:rsidRPr="002A7AE2">
        <w:rPr>
          <w:rFonts w:asciiTheme="majorBidi" w:hAnsiTheme="majorBidi" w:cstheme="majorBidi"/>
          <w:bCs/>
          <w:noProof/>
        </w:rPr>
        <w:t>]</w:t>
      </w:r>
      <w:r w:rsidRPr="002A7AE2">
        <w:rPr>
          <w:rFonts w:asciiTheme="majorBidi" w:hAnsiTheme="majorBidi" w:cstheme="majorBidi"/>
          <w:bCs/>
        </w:rPr>
        <w:fldChar w:fldCharType="end"/>
      </w:r>
      <w:r w:rsidR="00387A27">
        <w:rPr>
          <w:rFonts w:asciiTheme="majorBidi" w:hAnsiTheme="majorBidi" w:cstheme="majorBidi"/>
          <w:bCs/>
        </w:rPr>
        <w:t>.</w:t>
      </w:r>
    </w:p>
    <w:p w14:paraId="7D30D4C9" w14:textId="46E6D8DA" w:rsidR="00387A27" w:rsidRPr="00387A27" w:rsidRDefault="00387A27" w:rsidP="00387A27">
      <w:pPr>
        <w:pStyle w:val="ListParagraph"/>
        <w:keepNext/>
        <w:numPr>
          <w:ilvl w:val="1"/>
          <w:numId w:val="26"/>
        </w:numPr>
        <w:spacing w:before="240" w:after="60" w:line="360" w:lineRule="auto"/>
        <w:outlineLvl w:val="1"/>
        <w:rPr>
          <w:rFonts w:asciiTheme="majorBidi" w:eastAsia="Times New Roman" w:hAnsiTheme="majorBidi" w:cstheme="majorBidi"/>
          <w:b/>
          <w:bCs/>
          <w:lang w:eastAsia="en-US"/>
        </w:rPr>
      </w:pPr>
      <w:bookmarkStart w:id="62" w:name="_Toc90118379"/>
      <w:r w:rsidRPr="002A7AE2">
        <w:rPr>
          <w:rFonts w:asciiTheme="majorBidi" w:eastAsia="Times New Roman" w:hAnsiTheme="majorBidi" w:cstheme="majorBidi"/>
          <w:b/>
          <w:bCs/>
          <w:lang w:eastAsia="en-US"/>
        </w:rPr>
        <w:t>Work division</w:t>
      </w:r>
      <w:bookmarkEnd w:id="62"/>
    </w:p>
    <w:p w14:paraId="6ED4927F" w14:textId="65ACAF61" w:rsidR="00177744" w:rsidRDefault="00177744" w:rsidP="00177744">
      <w:pPr>
        <w:pStyle w:val="Caption"/>
      </w:pPr>
      <w:bookmarkStart w:id="63" w:name="_Toc85820708"/>
      <w:r>
        <w:t xml:space="preserve">Table </w:t>
      </w:r>
      <w:r w:rsidR="0021480D">
        <w:fldChar w:fldCharType="begin"/>
      </w:r>
      <w:r w:rsidR="0021480D">
        <w:instrText xml:space="preserve"> SEQ Table \* ARABIC </w:instrText>
      </w:r>
      <w:r w:rsidR="0021480D">
        <w:fldChar w:fldCharType="separate"/>
      </w:r>
      <w:r w:rsidR="000A2B36">
        <w:rPr>
          <w:noProof/>
        </w:rPr>
        <w:t>1</w:t>
      </w:r>
      <w:r w:rsidR="0021480D">
        <w:rPr>
          <w:noProof/>
        </w:rPr>
        <w:fldChar w:fldCharType="end"/>
      </w:r>
      <w:r>
        <w:t>: Work division</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6"/>
        <w:gridCol w:w="7"/>
        <w:gridCol w:w="3719"/>
      </w:tblGrid>
      <w:tr w:rsidR="005E1C9F" w:rsidRPr="002A7AE2" w14:paraId="2B51E61E" w14:textId="77777777" w:rsidTr="00177744">
        <w:tc>
          <w:tcPr>
            <w:tcW w:w="4616" w:type="dxa"/>
          </w:tcPr>
          <w:p w14:paraId="4B25A713" w14:textId="77777777" w:rsidR="005E1C9F" w:rsidRPr="002A7AE2" w:rsidRDefault="005E1C9F" w:rsidP="00A616F3">
            <w:pPr>
              <w:spacing w:line="360" w:lineRule="auto"/>
              <w:ind w:left="360"/>
              <w:rPr>
                <w:rFonts w:asciiTheme="majorBidi" w:hAnsiTheme="majorBidi" w:cstheme="majorBidi"/>
                <w:b/>
                <w:iCs/>
              </w:rPr>
            </w:pPr>
            <w:r w:rsidRPr="002A7AE2">
              <w:rPr>
                <w:rFonts w:asciiTheme="majorBidi" w:hAnsiTheme="majorBidi" w:cstheme="majorBidi"/>
                <w:b/>
                <w:iCs/>
              </w:rPr>
              <w:t>Topics</w:t>
            </w:r>
          </w:p>
        </w:tc>
        <w:tc>
          <w:tcPr>
            <w:tcW w:w="3726" w:type="dxa"/>
            <w:gridSpan w:val="2"/>
          </w:tcPr>
          <w:p w14:paraId="7E87659B" w14:textId="77777777" w:rsidR="005E1C9F" w:rsidRPr="002A7AE2" w:rsidRDefault="005E1C9F" w:rsidP="00A616F3">
            <w:pPr>
              <w:spacing w:line="360" w:lineRule="auto"/>
              <w:ind w:left="360"/>
              <w:rPr>
                <w:rFonts w:asciiTheme="majorBidi" w:hAnsiTheme="majorBidi" w:cstheme="majorBidi"/>
                <w:b/>
                <w:iCs/>
              </w:rPr>
            </w:pPr>
            <w:r w:rsidRPr="002A7AE2">
              <w:rPr>
                <w:rFonts w:asciiTheme="majorBidi" w:hAnsiTheme="majorBidi" w:cstheme="majorBidi"/>
                <w:b/>
                <w:iCs/>
              </w:rPr>
              <w:t>Group Member</w:t>
            </w:r>
          </w:p>
        </w:tc>
      </w:tr>
      <w:tr w:rsidR="00177744" w:rsidRPr="002A7AE2" w14:paraId="2DB3E98D" w14:textId="77777777" w:rsidTr="00177744">
        <w:tc>
          <w:tcPr>
            <w:tcW w:w="4616" w:type="dxa"/>
          </w:tcPr>
          <w:p w14:paraId="4A229AFD" w14:textId="3B97EEAC" w:rsidR="00177744" w:rsidRPr="002A7AE2" w:rsidRDefault="00177744" w:rsidP="00177744">
            <w:pPr>
              <w:spacing w:line="360" w:lineRule="auto"/>
              <w:ind w:left="360"/>
              <w:rPr>
                <w:rFonts w:asciiTheme="majorBidi" w:hAnsiTheme="majorBidi" w:cstheme="majorBidi"/>
                <w:b/>
                <w:iCs/>
              </w:rPr>
            </w:pPr>
            <w:r w:rsidRPr="002A7AE2">
              <w:rPr>
                <w:rFonts w:asciiTheme="majorBidi" w:hAnsiTheme="majorBidi" w:cstheme="majorBidi"/>
                <w:iCs/>
              </w:rPr>
              <w:t xml:space="preserve">Background Basic knowledge about the system, React.JS and Node.JS </w:t>
            </w:r>
          </w:p>
        </w:tc>
        <w:tc>
          <w:tcPr>
            <w:tcW w:w="3726" w:type="dxa"/>
            <w:gridSpan w:val="2"/>
          </w:tcPr>
          <w:p w14:paraId="2CA0BE5E" w14:textId="6A9A918A" w:rsidR="00177744" w:rsidRPr="002A7AE2" w:rsidRDefault="00177744" w:rsidP="00177744">
            <w:pPr>
              <w:spacing w:line="360" w:lineRule="auto"/>
              <w:ind w:left="360"/>
              <w:rPr>
                <w:rFonts w:asciiTheme="majorBidi" w:hAnsiTheme="majorBidi" w:cstheme="majorBidi"/>
                <w:b/>
                <w:iCs/>
              </w:rPr>
            </w:pPr>
            <w:r w:rsidRPr="002A7AE2">
              <w:rPr>
                <w:rFonts w:asciiTheme="majorBidi" w:hAnsiTheme="majorBidi" w:cstheme="majorBidi"/>
                <w:iCs/>
              </w:rPr>
              <w:t xml:space="preserve">Studied by all Group Members </w:t>
            </w:r>
          </w:p>
        </w:tc>
      </w:tr>
      <w:tr w:rsidR="00177744" w:rsidRPr="002A7AE2" w14:paraId="5B10E6AE" w14:textId="77777777" w:rsidTr="00177744">
        <w:tc>
          <w:tcPr>
            <w:tcW w:w="8342" w:type="dxa"/>
            <w:gridSpan w:val="3"/>
          </w:tcPr>
          <w:p w14:paraId="50049690" w14:textId="77777777" w:rsidR="00177744" w:rsidRPr="002A7AE2" w:rsidRDefault="00177744" w:rsidP="00CB3D98">
            <w:pPr>
              <w:spacing w:line="360" w:lineRule="auto"/>
              <w:ind w:left="360"/>
              <w:rPr>
                <w:rFonts w:asciiTheme="majorBidi" w:hAnsiTheme="majorBidi" w:cstheme="majorBidi"/>
                <w:b/>
                <w:iCs/>
              </w:rPr>
            </w:pPr>
            <w:r w:rsidRPr="002A7AE2">
              <w:rPr>
                <w:rFonts w:asciiTheme="majorBidi" w:hAnsiTheme="majorBidi" w:cstheme="majorBidi"/>
                <w:b/>
                <w:iCs/>
              </w:rPr>
              <w:t xml:space="preserve">Study and Research of Requirements </w:t>
            </w:r>
          </w:p>
        </w:tc>
      </w:tr>
      <w:tr w:rsidR="00177744" w:rsidRPr="002A7AE2" w14:paraId="24AB619A" w14:textId="77777777" w:rsidTr="00177744">
        <w:tc>
          <w:tcPr>
            <w:tcW w:w="4623" w:type="dxa"/>
            <w:gridSpan w:val="2"/>
          </w:tcPr>
          <w:p w14:paraId="326E8F48" w14:textId="77777777" w:rsidR="00177744" w:rsidRPr="002A7AE2" w:rsidRDefault="00177744" w:rsidP="00CB3D98">
            <w:pPr>
              <w:spacing w:line="360" w:lineRule="auto"/>
              <w:ind w:left="360"/>
              <w:rPr>
                <w:rFonts w:asciiTheme="majorBidi" w:hAnsiTheme="majorBidi" w:cstheme="majorBidi"/>
                <w:iCs/>
              </w:rPr>
            </w:pPr>
            <w:r w:rsidRPr="002A7AE2">
              <w:rPr>
                <w:rFonts w:asciiTheme="majorBidi" w:hAnsiTheme="majorBidi" w:cstheme="majorBidi"/>
                <w:iCs/>
              </w:rPr>
              <w:t>Requirements gathering</w:t>
            </w:r>
          </w:p>
        </w:tc>
        <w:tc>
          <w:tcPr>
            <w:tcW w:w="3719" w:type="dxa"/>
          </w:tcPr>
          <w:p w14:paraId="567B907A" w14:textId="77777777" w:rsidR="00177744" w:rsidRPr="002A7AE2" w:rsidRDefault="00177744" w:rsidP="00CB3D98">
            <w:pPr>
              <w:spacing w:line="360" w:lineRule="auto"/>
              <w:ind w:left="360"/>
              <w:rPr>
                <w:rFonts w:asciiTheme="majorBidi" w:hAnsiTheme="majorBidi" w:cstheme="majorBidi"/>
                <w:iCs/>
              </w:rPr>
            </w:pPr>
            <w:r w:rsidRPr="002A7AE2">
              <w:rPr>
                <w:rFonts w:asciiTheme="majorBidi" w:hAnsiTheme="majorBidi" w:cstheme="majorBidi"/>
                <w:iCs/>
              </w:rPr>
              <w:t>Tarique Hassan (023-17-0053)</w:t>
            </w:r>
          </w:p>
          <w:p w14:paraId="5D62718F" w14:textId="77777777" w:rsidR="00177744" w:rsidRPr="002A7AE2" w:rsidRDefault="00177744" w:rsidP="00CB3D98">
            <w:pPr>
              <w:spacing w:line="360" w:lineRule="auto"/>
              <w:ind w:left="360"/>
              <w:rPr>
                <w:rFonts w:asciiTheme="majorBidi" w:hAnsiTheme="majorBidi" w:cstheme="majorBidi"/>
                <w:iCs/>
              </w:rPr>
            </w:pPr>
            <w:r w:rsidRPr="002A7AE2">
              <w:rPr>
                <w:rFonts w:asciiTheme="majorBidi" w:hAnsiTheme="majorBidi" w:cstheme="majorBidi"/>
                <w:iCs/>
              </w:rPr>
              <w:t>Suhail Ahmed (053-17-0013)</w:t>
            </w:r>
          </w:p>
        </w:tc>
      </w:tr>
      <w:tr w:rsidR="00177744" w:rsidRPr="002A7AE2" w14:paraId="5B01A9C9" w14:textId="77777777" w:rsidTr="00177744">
        <w:tc>
          <w:tcPr>
            <w:tcW w:w="4623" w:type="dxa"/>
            <w:gridSpan w:val="2"/>
          </w:tcPr>
          <w:p w14:paraId="5DCC24F0" w14:textId="77777777" w:rsidR="00177744" w:rsidRPr="002A7AE2" w:rsidRDefault="00177744" w:rsidP="00CB3D98">
            <w:pPr>
              <w:spacing w:line="360" w:lineRule="auto"/>
              <w:ind w:left="360"/>
              <w:rPr>
                <w:rFonts w:asciiTheme="majorBidi" w:hAnsiTheme="majorBidi" w:cstheme="majorBidi"/>
                <w:iCs/>
              </w:rPr>
            </w:pPr>
            <w:r w:rsidRPr="002A7AE2">
              <w:rPr>
                <w:rFonts w:asciiTheme="majorBidi" w:hAnsiTheme="majorBidi" w:cstheme="majorBidi"/>
                <w:iCs/>
              </w:rPr>
              <w:t>Requirements Analysis</w:t>
            </w:r>
          </w:p>
        </w:tc>
        <w:tc>
          <w:tcPr>
            <w:tcW w:w="3719" w:type="dxa"/>
          </w:tcPr>
          <w:p w14:paraId="7BB1FCC7" w14:textId="77777777" w:rsidR="00177744" w:rsidRPr="002A7AE2" w:rsidRDefault="00177744" w:rsidP="00CB3D98">
            <w:pPr>
              <w:spacing w:line="360" w:lineRule="auto"/>
              <w:ind w:left="360"/>
              <w:rPr>
                <w:rFonts w:asciiTheme="majorBidi" w:hAnsiTheme="majorBidi" w:cstheme="majorBidi"/>
                <w:iCs/>
              </w:rPr>
            </w:pPr>
            <w:r w:rsidRPr="002A7AE2">
              <w:rPr>
                <w:rFonts w:asciiTheme="majorBidi" w:hAnsiTheme="majorBidi" w:cstheme="majorBidi"/>
                <w:iCs/>
              </w:rPr>
              <w:t>Suhail Ahmed (053-17-0013)</w:t>
            </w:r>
          </w:p>
          <w:p w14:paraId="763B4637" w14:textId="77777777" w:rsidR="00177744" w:rsidRPr="002A7AE2" w:rsidRDefault="00177744" w:rsidP="00CB3D98">
            <w:pPr>
              <w:spacing w:line="360" w:lineRule="auto"/>
              <w:ind w:left="360"/>
              <w:rPr>
                <w:rFonts w:asciiTheme="majorBidi" w:hAnsiTheme="majorBidi" w:cstheme="majorBidi"/>
                <w:iCs/>
              </w:rPr>
            </w:pPr>
            <w:r w:rsidRPr="002A7AE2">
              <w:rPr>
                <w:rFonts w:asciiTheme="majorBidi" w:hAnsiTheme="majorBidi" w:cstheme="majorBidi"/>
                <w:iCs/>
              </w:rPr>
              <w:t>Muhammad Ahsan (023-17-0045)</w:t>
            </w:r>
          </w:p>
        </w:tc>
      </w:tr>
      <w:tr w:rsidR="00177744" w:rsidRPr="002A7AE2" w14:paraId="5A8233A8" w14:textId="77777777" w:rsidTr="00177744">
        <w:tc>
          <w:tcPr>
            <w:tcW w:w="4616" w:type="dxa"/>
          </w:tcPr>
          <w:p w14:paraId="0586F4B3" w14:textId="0B919188"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b/>
                <w:bCs/>
                <w:iCs/>
              </w:rPr>
              <w:t>Site Visits</w:t>
            </w:r>
          </w:p>
        </w:tc>
        <w:tc>
          <w:tcPr>
            <w:tcW w:w="3726" w:type="dxa"/>
            <w:gridSpan w:val="2"/>
          </w:tcPr>
          <w:p w14:paraId="25662410" w14:textId="77777777" w:rsidR="00177744" w:rsidRPr="002A7AE2" w:rsidRDefault="00177744" w:rsidP="00177744">
            <w:pPr>
              <w:spacing w:line="360" w:lineRule="auto"/>
              <w:ind w:left="360"/>
              <w:rPr>
                <w:rFonts w:asciiTheme="majorBidi" w:hAnsiTheme="majorBidi" w:cstheme="majorBidi"/>
                <w:iCs/>
              </w:rPr>
            </w:pPr>
          </w:p>
        </w:tc>
      </w:tr>
      <w:tr w:rsidR="00177744" w:rsidRPr="002A7AE2" w14:paraId="36D4148A" w14:textId="77777777" w:rsidTr="00177744">
        <w:tc>
          <w:tcPr>
            <w:tcW w:w="4616" w:type="dxa"/>
          </w:tcPr>
          <w:p w14:paraId="15ADF455" w14:textId="77777777" w:rsidR="00177744" w:rsidRPr="002A7AE2" w:rsidRDefault="0021480D" w:rsidP="00177744">
            <w:pPr>
              <w:spacing w:line="360" w:lineRule="auto"/>
              <w:rPr>
                <w:rFonts w:asciiTheme="majorBidi" w:hAnsiTheme="majorBidi" w:cstheme="majorBidi"/>
              </w:rPr>
            </w:pPr>
            <w:hyperlink r:id="rId32" w:anchor="license" w:history="1">
              <w:r w:rsidR="00177744" w:rsidRPr="002A7AE2">
                <w:rPr>
                  <w:rStyle w:val="Hyperlink"/>
                  <w:rFonts w:asciiTheme="majorBidi" w:hAnsiTheme="majorBidi" w:cstheme="majorBidi"/>
                </w:rPr>
                <w:t>https://www.codeinwp.com/blog/angular-vs-vue-vs-react/#license</w:t>
              </w:r>
            </w:hyperlink>
            <w:r w:rsidR="00177744" w:rsidRPr="002A7AE2">
              <w:rPr>
                <w:rFonts w:asciiTheme="majorBidi" w:hAnsiTheme="majorBidi" w:cstheme="majorBidi"/>
              </w:rPr>
              <w:t xml:space="preserve"> </w:t>
            </w:r>
          </w:p>
          <w:p w14:paraId="13AA3643" w14:textId="4D831D6C" w:rsidR="00177744" w:rsidRPr="002A7AE2" w:rsidRDefault="0021480D" w:rsidP="00177744">
            <w:pPr>
              <w:spacing w:line="360" w:lineRule="auto"/>
              <w:ind w:left="360"/>
              <w:rPr>
                <w:rFonts w:asciiTheme="majorBidi" w:hAnsiTheme="majorBidi" w:cstheme="majorBidi"/>
                <w:b/>
                <w:bCs/>
                <w:iCs/>
              </w:rPr>
            </w:pPr>
            <w:hyperlink r:id="rId33" w:history="1">
              <w:r w:rsidR="00177744" w:rsidRPr="002A7AE2">
                <w:rPr>
                  <w:rStyle w:val="Hyperlink"/>
                  <w:rFonts w:asciiTheme="majorBidi" w:eastAsiaTheme="minorHAnsi" w:hAnsiTheme="majorBidi" w:cstheme="majorBidi"/>
                </w:rPr>
                <w:t>https://www.letsnurture.com/blog/django-vs-laravel-vs-node-js.html</w:t>
              </w:r>
            </w:hyperlink>
            <w:r w:rsidR="00177744" w:rsidRPr="002A7AE2">
              <w:rPr>
                <w:rFonts w:asciiTheme="majorBidi" w:eastAsiaTheme="minorHAnsi" w:hAnsiTheme="majorBidi" w:cstheme="majorBidi"/>
              </w:rPr>
              <w:t xml:space="preserve"> </w:t>
            </w:r>
          </w:p>
        </w:tc>
        <w:tc>
          <w:tcPr>
            <w:tcW w:w="3726" w:type="dxa"/>
            <w:gridSpan w:val="2"/>
          </w:tcPr>
          <w:p w14:paraId="03F05AB2" w14:textId="3A0C8915"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iCs/>
              </w:rPr>
              <w:t>Studied by all group members</w:t>
            </w:r>
          </w:p>
        </w:tc>
      </w:tr>
      <w:tr w:rsidR="00177744" w:rsidRPr="002A7AE2" w14:paraId="41788F33" w14:textId="77777777" w:rsidTr="00177744">
        <w:tc>
          <w:tcPr>
            <w:tcW w:w="4616" w:type="dxa"/>
          </w:tcPr>
          <w:p w14:paraId="6332F731" w14:textId="211AE01D" w:rsidR="00177744" w:rsidRPr="002A7AE2" w:rsidRDefault="00177744" w:rsidP="00177744">
            <w:pPr>
              <w:spacing w:line="360" w:lineRule="auto"/>
              <w:rPr>
                <w:rFonts w:asciiTheme="majorBidi" w:hAnsiTheme="majorBidi" w:cstheme="majorBidi"/>
              </w:rPr>
            </w:pPr>
            <w:r w:rsidRPr="002A7AE2">
              <w:rPr>
                <w:rFonts w:asciiTheme="majorBidi" w:hAnsiTheme="majorBidi" w:cstheme="majorBidi"/>
              </w:rPr>
              <w:t>Research Papers</w:t>
            </w:r>
          </w:p>
        </w:tc>
        <w:tc>
          <w:tcPr>
            <w:tcW w:w="3726" w:type="dxa"/>
            <w:gridSpan w:val="2"/>
          </w:tcPr>
          <w:p w14:paraId="354209A3" w14:textId="1F147BFA"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iCs/>
              </w:rPr>
              <w:t>Studied by all group members</w:t>
            </w:r>
          </w:p>
        </w:tc>
      </w:tr>
      <w:tr w:rsidR="00177744" w:rsidRPr="002A7AE2" w14:paraId="05D6C160" w14:textId="77777777" w:rsidTr="00177744">
        <w:tc>
          <w:tcPr>
            <w:tcW w:w="4616" w:type="dxa"/>
          </w:tcPr>
          <w:p w14:paraId="2A638A2B" w14:textId="7305E41C" w:rsidR="00177744" w:rsidRPr="002A7AE2" w:rsidRDefault="00177744" w:rsidP="00177744">
            <w:pPr>
              <w:spacing w:line="360" w:lineRule="auto"/>
              <w:rPr>
                <w:rFonts w:asciiTheme="majorBidi" w:hAnsiTheme="majorBidi" w:cstheme="majorBidi"/>
              </w:rPr>
            </w:pPr>
            <w:r w:rsidRPr="002A7AE2">
              <w:rPr>
                <w:rFonts w:asciiTheme="majorBidi" w:hAnsiTheme="majorBidi" w:cstheme="majorBidi"/>
                <w:b/>
                <w:iCs/>
              </w:rPr>
              <w:t>Design &amp; Implementation</w:t>
            </w:r>
          </w:p>
        </w:tc>
        <w:tc>
          <w:tcPr>
            <w:tcW w:w="3726" w:type="dxa"/>
            <w:gridSpan w:val="2"/>
          </w:tcPr>
          <w:p w14:paraId="47B85662" w14:textId="31726FCF"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b/>
                <w:iCs/>
              </w:rPr>
              <w:t>Design &amp; Implementation</w:t>
            </w:r>
          </w:p>
        </w:tc>
      </w:tr>
      <w:tr w:rsidR="00177744" w:rsidRPr="002A7AE2" w14:paraId="5EF3727D" w14:textId="77777777" w:rsidTr="00177744">
        <w:tc>
          <w:tcPr>
            <w:tcW w:w="4616" w:type="dxa"/>
          </w:tcPr>
          <w:p w14:paraId="74B941E3" w14:textId="440D0A58" w:rsidR="00177744" w:rsidRPr="002A7AE2" w:rsidRDefault="00177744" w:rsidP="00177744">
            <w:pPr>
              <w:spacing w:line="360" w:lineRule="auto"/>
              <w:rPr>
                <w:rFonts w:asciiTheme="majorBidi" w:hAnsiTheme="majorBidi" w:cstheme="majorBidi"/>
              </w:rPr>
            </w:pPr>
            <w:r w:rsidRPr="002A7AE2">
              <w:rPr>
                <w:rFonts w:asciiTheme="majorBidi" w:hAnsiTheme="majorBidi" w:cstheme="majorBidi"/>
                <w:iCs/>
              </w:rPr>
              <w:t>UI Design</w:t>
            </w:r>
          </w:p>
        </w:tc>
        <w:tc>
          <w:tcPr>
            <w:tcW w:w="3726" w:type="dxa"/>
            <w:gridSpan w:val="2"/>
          </w:tcPr>
          <w:p w14:paraId="02219F93" w14:textId="0E382035"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iCs/>
              </w:rPr>
              <w:t>UI Design</w:t>
            </w:r>
          </w:p>
        </w:tc>
      </w:tr>
      <w:tr w:rsidR="00177744" w:rsidRPr="002A7AE2" w14:paraId="3CF60EA6" w14:textId="77777777" w:rsidTr="00177744">
        <w:tc>
          <w:tcPr>
            <w:tcW w:w="4616" w:type="dxa"/>
          </w:tcPr>
          <w:p w14:paraId="45DC5279" w14:textId="4352BBB1" w:rsidR="00177744" w:rsidRPr="002A7AE2" w:rsidRDefault="00177744" w:rsidP="00177744">
            <w:pPr>
              <w:spacing w:line="360" w:lineRule="auto"/>
              <w:rPr>
                <w:rFonts w:asciiTheme="majorBidi" w:hAnsiTheme="majorBidi" w:cstheme="majorBidi"/>
              </w:rPr>
            </w:pPr>
            <w:r w:rsidRPr="002A7AE2">
              <w:rPr>
                <w:rFonts w:asciiTheme="majorBidi" w:hAnsiTheme="majorBidi" w:cstheme="majorBidi"/>
                <w:iCs/>
              </w:rPr>
              <w:t>Integrate with the UI</w:t>
            </w:r>
          </w:p>
        </w:tc>
        <w:tc>
          <w:tcPr>
            <w:tcW w:w="3726" w:type="dxa"/>
            <w:gridSpan w:val="2"/>
          </w:tcPr>
          <w:p w14:paraId="3054B6D0" w14:textId="1A385A16"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iCs/>
              </w:rPr>
              <w:t>Integrate with the UI</w:t>
            </w:r>
          </w:p>
        </w:tc>
      </w:tr>
      <w:tr w:rsidR="00177744" w:rsidRPr="002A7AE2" w14:paraId="6F95FA46" w14:textId="77777777" w:rsidTr="00177744">
        <w:tc>
          <w:tcPr>
            <w:tcW w:w="4616" w:type="dxa"/>
          </w:tcPr>
          <w:p w14:paraId="42F69C72" w14:textId="57F75A74" w:rsidR="00177744" w:rsidRPr="002A7AE2" w:rsidRDefault="00177744" w:rsidP="00177744">
            <w:pPr>
              <w:spacing w:line="360" w:lineRule="auto"/>
              <w:rPr>
                <w:rFonts w:asciiTheme="majorBidi" w:hAnsiTheme="majorBidi" w:cstheme="majorBidi"/>
              </w:rPr>
            </w:pPr>
            <w:r w:rsidRPr="002A7AE2">
              <w:rPr>
                <w:rFonts w:asciiTheme="majorBidi" w:hAnsiTheme="majorBidi" w:cstheme="majorBidi"/>
                <w:iCs/>
              </w:rPr>
              <w:t>Front-end Development</w:t>
            </w:r>
          </w:p>
        </w:tc>
        <w:tc>
          <w:tcPr>
            <w:tcW w:w="3726" w:type="dxa"/>
            <w:gridSpan w:val="2"/>
          </w:tcPr>
          <w:p w14:paraId="09DC9D94" w14:textId="7EE4C6BE"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iCs/>
              </w:rPr>
              <w:t>Front-end Development</w:t>
            </w:r>
          </w:p>
        </w:tc>
      </w:tr>
      <w:tr w:rsidR="00177744" w:rsidRPr="002A7AE2" w14:paraId="3CCB4662" w14:textId="77777777" w:rsidTr="00177744">
        <w:tc>
          <w:tcPr>
            <w:tcW w:w="4616" w:type="dxa"/>
          </w:tcPr>
          <w:p w14:paraId="5E004A34" w14:textId="4755F639" w:rsidR="00177744" w:rsidRPr="002A7AE2" w:rsidRDefault="00177744" w:rsidP="00177744">
            <w:pPr>
              <w:spacing w:line="360" w:lineRule="auto"/>
              <w:rPr>
                <w:rFonts w:asciiTheme="majorBidi" w:hAnsiTheme="majorBidi" w:cstheme="majorBidi"/>
              </w:rPr>
            </w:pPr>
            <w:r w:rsidRPr="002A7AE2">
              <w:rPr>
                <w:rFonts w:asciiTheme="majorBidi" w:hAnsiTheme="majorBidi" w:cstheme="majorBidi"/>
                <w:iCs/>
              </w:rPr>
              <w:t>Back-end Development</w:t>
            </w:r>
          </w:p>
        </w:tc>
        <w:tc>
          <w:tcPr>
            <w:tcW w:w="3726" w:type="dxa"/>
            <w:gridSpan w:val="2"/>
          </w:tcPr>
          <w:p w14:paraId="4C2B8648" w14:textId="29A9758A"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iCs/>
              </w:rPr>
              <w:t>Back-end Development</w:t>
            </w:r>
          </w:p>
        </w:tc>
      </w:tr>
      <w:tr w:rsidR="00177744" w:rsidRPr="002A7AE2" w14:paraId="1A359F95" w14:textId="77777777" w:rsidTr="00177744">
        <w:tc>
          <w:tcPr>
            <w:tcW w:w="4616" w:type="dxa"/>
          </w:tcPr>
          <w:p w14:paraId="682D7E26" w14:textId="47D3B9A1" w:rsidR="00177744" w:rsidRPr="002A7AE2" w:rsidRDefault="00177744" w:rsidP="00177744">
            <w:pPr>
              <w:spacing w:line="360" w:lineRule="auto"/>
              <w:rPr>
                <w:rFonts w:asciiTheme="majorBidi" w:hAnsiTheme="majorBidi" w:cstheme="majorBidi"/>
              </w:rPr>
            </w:pPr>
            <w:r w:rsidRPr="002A7AE2">
              <w:rPr>
                <w:rFonts w:asciiTheme="majorBidi" w:hAnsiTheme="majorBidi" w:cstheme="majorBidi"/>
                <w:iCs/>
              </w:rPr>
              <w:t>Database Design</w:t>
            </w:r>
          </w:p>
        </w:tc>
        <w:tc>
          <w:tcPr>
            <w:tcW w:w="3726" w:type="dxa"/>
            <w:gridSpan w:val="2"/>
          </w:tcPr>
          <w:p w14:paraId="344D72B0" w14:textId="650EF530"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iCs/>
              </w:rPr>
              <w:t>Database Design</w:t>
            </w:r>
          </w:p>
        </w:tc>
      </w:tr>
      <w:tr w:rsidR="00177744" w:rsidRPr="002A7AE2" w14:paraId="072E157A" w14:textId="77777777" w:rsidTr="00177744">
        <w:tc>
          <w:tcPr>
            <w:tcW w:w="4616" w:type="dxa"/>
          </w:tcPr>
          <w:p w14:paraId="59805B21" w14:textId="208535EC" w:rsidR="00177744" w:rsidRPr="002A7AE2" w:rsidRDefault="00177744" w:rsidP="00177744">
            <w:pPr>
              <w:spacing w:line="360" w:lineRule="auto"/>
              <w:rPr>
                <w:rFonts w:asciiTheme="majorBidi" w:hAnsiTheme="majorBidi" w:cstheme="majorBidi"/>
              </w:rPr>
            </w:pPr>
            <w:r w:rsidRPr="002A7AE2">
              <w:rPr>
                <w:rFonts w:asciiTheme="majorBidi" w:hAnsiTheme="majorBidi" w:cstheme="majorBidi"/>
                <w:iCs/>
              </w:rPr>
              <w:t>Integrate with Database</w:t>
            </w:r>
          </w:p>
        </w:tc>
        <w:tc>
          <w:tcPr>
            <w:tcW w:w="3726" w:type="dxa"/>
            <w:gridSpan w:val="2"/>
          </w:tcPr>
          <w:p w14:paraId="2C34F880" w14:textId="09E12C46" w:rsidR="00177744" w:rsidRPr="002A7AE2" w:rsidRDefault="00177744" w:rsidP="00177744">
            <w:pPr>
              <w:spacing w:line="360" w:lineRule="auto"/>
              <w:ind w:left="360"/>
              <w:rPr>
                <w:rFonts w:asciiTheme="majorBidi" w:hAnsiTheme="majorBidi" w:cstheme="majorBidi"/>
                <w:iCs/>
              </w:rPr>
            </w:pPr>
            <w:r w:rsidRPr="002A7AE2">
              <w:rPr>
                <w:rFonts w:asciiTheme="majorBidi" w:hAnsiTheme="majorBidi" w:cstheme="majorBidi"/>
                <w:iCs/>
              </w:rPr>
              <w:t>Integrate with Database</w:t>
            </w:r>
          </w:p>
        </w:tc>
      </w:tr>
    </w:tbl>
    <w:p w14:paraId="7FF5DBA5" w14:textId="77777777" w:rsidR="005E1C9F" w:rsidRPr="002A7AE2" w:rsidRDefault="005E1C9F" w:rsidP="00A616F3">
      <w:pPr>
        <w:spacing w:line="360" w:lineRule="auto"/>
        <w:ind w:left="360"/>
        <w:rPr>
          <w:rFonts w:asciiTheme="majorBidi" w:hAnsiTheme="majorBidi" w:cstheme="majorBidi"/>
          <w:b/>
          <w:bCs/>
        </w:rPr>
      </w:pPr>
    </w:p>
    <w:p w14:paraId="7D9C0B51" w14:textId="77777777" w:rsidR="005E1C9F" w:rsidRPr="002A7AE2" w:rsidRDefault="005E1C9F" w:rsidP="00A616F3">
      <w:pPr>
        <w:spacing w:line="360" w:lineRule="auto"/>
        <w:ind w:left="360"/>
        <w:rPr>
          <w:rFonts w:asciiTheme="majorBidi" w:hAnsiTheme="majorBidi" w:cstheme="majorBidi"/>
          <w:b/>
          <w:bCs/>
        </w:rPr>
      </w:pPr>
    </w:p>
    <w:p w14:paraId="433511C8" w14:textId="77777777" w:rsidR="005E1C9F" w:rsidRPr="002A7AE2" w:rsidRDefault="005E1C9F" w:rsidP="00A616F3">
      <w:pPr>
        <w:spacing w:line="360" w:lineRule="auto"/>
        <w:ind w:left="360"/>
        <w:rPr>
          <w:rFonts w:asciiTheme="majorBidi" w:hAnsiTheme="majorBidi" w:cstheme="majorBidi"/>
          <w:iCs/>
        </w:rPr>
      </w:pPr>
    </w:p>
    <w:p w14:paraId="725DE057" w14:textId="77777777" w:rsidR="005E1C9F" w:rsidRPr="002A7AE2" w:rsidRDefault="005E1C9F" w:rsidP="00A616F3">
      <w:pPr>
        <w:spacing w:line="360" w:lineRule="auto"/>
        <w:ind w:left="360"/>
        <w:rPr>
          <w:rFonts w:asciiTheme="majorBidi" w:hAnsiTheme="majorBidi" w:cstheme="majorBidi"/>
          <w:iCs/>
        </w:rPr>
      </w:pPr>
    </w:p>
    <w:p w14:paraId="3288108E" w14:textId="77777777" w:rsidR="00DF5A15" w:rsidRPr="002A7AE2" w:rsidRDefault="00DF5A15" w:rsidP="00A616F3">
      <w:pPr>
        <w:spacing w:line="360" w:lineRule="auto"/>
        <w:rPr>
          <w:rFonts w:asciiTheme="majorBidi" w:eastAsia="Times New Roman" w:hAnsiTheme="majorBidi" w:cstheme="majorBidi"/>
          <w:lang w:eastAsia="en-US"/>
        </w:rPr>
      </w:pPr>
    </w:p>
    <w:p w14:paraId="28EFEB35" w14:textId="60C8B25F" w:rsidR="002C1A62" w:rsidRPr="002A7AE2" w:rsidRDefault="002C1A62">
      <w:pPr>
        <w:spacing w:after="160" w:line="259" w:lineRule="auto"/>
        <w:jc w:val="left"/>
        <w:rPr>
          <w:rFonts w:asciiTheme="majorBidi" w:eastAsia="Times New Roman" w:hAnsiTheme="majorBidi" w:cstheme="majorBidi"/>
          <w:lang w:eastAsia="en-US"/>
        </w:rPr>
      </w:pPr>
      <w:r w:rsidRPr="002A7AE2">
        <w:rPr>
          <w:rFonts w:asciiTheme="majorBidi" w:eastAsia="Times New Roman" w:hAnsiTheme="majorBidi" w:cstheme="majorBidi"/>
          <w:lang w:eastAsia="en-US"/>
        </w:rPr>
        <w:br w:type="page"/>
      </w:r>
    </w:p>
    <w:p w14:paraId="0528604B" w14:textId="77777777" w:rsidR="00DF5A15" w:rsidRPr="002A7AE2" w:rsidRDefault="00DF5A15" w:rsidP="004F590F">
      <w:pPr>
        <w:spacing w:line="360" w:lineRule="auto"/>
        <w:jc w:val="right"/>
        <w:rPr>
          <w:rFonts w:asciiTheme="majorBidi" w:eastAsia="Times New Roman" w:hAnsiTheme="majorBidi" w:cstheme="majorBidi"/>
          <w:b/>
          <w:i/>
          <w:lang w:eastAsia="en-US"/>
        </w:rPr>
      </w:pPr>
      <w:r w:rsidRPr="002A7AE2">
        <w:rPr>
          <w:rFonts w:asciiTheme="majorBidi" w:eastAsia="Times New Roman" w:hAnsiTheme="majorBidi" w:cstheme="majorBidi"/>
          <w:b/>
          <w:i/>
          <w:lang w:eastAsia="en-US"/>
        </w:rPr>
        <w:lastRenderedPageBreak/>
        <w:t>Chapter 5</w:t>
      </w:r>
    </w:p>
    <w:p w14:paraId="7902D883" w14:textId="77777777" w:rsidR="00DF5A15" w:rsidRPr="002A7AE2" w:rsidRDefault="00DF5A15" w:rsidP="004F590F">
      <w:pPr>
        <w:keepNext/>
        <w:spacing w:after="0" w:line="360" w:lineRule="auto"/>
        <w:jc w:val="center"/>
        <w:outlineLvl w:val="0"/>
        <w:rPr>
          <w:rFonts w:asciiTheme="majorBidi" w:eastAsia="Times New Roman" w:hAnsiTheme="majorBidi" w:cstheme="majorBidi"/>
          <w:b/>
          <w:bCs/>
          <w:caps/>
          <w:lang w:eastAsia="en-US"/>
        </w:rPr>
      </w:pPr>
      <w:bookmarkStart w:id="64" w:name="_Toc462381416"/>
      <w:bookmarkStart w:id="65" w:name="_Toc22833785"/>
      <w:bookmarkStart w:id="66" w:name="_Toc463258682"/>
      <w:bookmarkStart w:id="67" w:name="_Toc459928675"/>
      <w:bookmarkStart w:id="68" w:name="_Toc90118380"/>
      <w:r w:rsidRPr="002A7AE2">
        <w:rPr>
          <w:rFonts w:asciiTheme="majorBidi" w:eastAsia="Times New Roman" w:hAnsiTheme="majorBidi" w:cstheme="majorBidi"/>
          <w:b/>
          <w:bCs/>
          <w:caps/>
          <w:lang w:eastAsia="en-US"/>
        </w:rPr>
        <w:t>Detailed design and architecture</w:t>
      </w:r>
      <w:bookmarkEnd w:id="64"/>
      <w:bookmarkEnd w:id="65"/>
      <w:bookmarkEnd w:id="66"/>
      <w:bookmarkEnd w:id="67"/>
      <w:bookmarkEnd w:id="68"/>
    </w:p>
    <w:p w14:paraId="7D390D6D" w14:textId="12DD538C" w:rsidR="00DF5A15" w:rsidRPr="002A7AE2" w:rsidRDefault="00DF5A15" w:rsidP="00370ED2">
      <w:pPr>
        <w:pStyle w:val="ListParagraph"/>
        <w:keepNext/>
        <w:numPr>
          <w:ilvl w:val="1"/>
          <w:numId w:val="27"/>
        </w:numPr>
        <w:spacing w:before="240" w:after="60" w:line="360" w:lineRule="auto"/>
        <w:outlineLvl w:val="1"/>
        <w:rPr>
          <w:rFonts w:asciiTheme="majorBidi" w:eastAsia="Times New Roman" w:hAnsiTheme="majorBidi" w:cstheme="majorBidi"/>
          <w:b/>
          <w:bCs/>
          <w:lang w:eastAsia="en-US"/>
        </w:rPr>
      </w:pPr>
      <w:bookmarkStart w:id="69" w:name="_Toc22833786"/>
      <w:bookmarkStart w:id="70" w:name="_Toc459928676"/>
      <w:bookmarkStart w:id="71" w:name="_Toc462381417"/>
      <w:bookmarkStart w:id="72" w:name="_Toc463258683"/>
      <w:bookmarkStart w:id="73" w:name="_Toc90118381"/>
      <w:r w:rsidRPr="002A7AE2">
        <w:rPr>
          <w:rFonts w:asciiTheme="majorBidi" w:eastAsia="Times New Roman" w:hAnsiTheme="majorBidi" w:cstheme="majorBidi"/>
          <w:b/>
          <w:bCs/>
          <w:lang w:eastAsia="en-US"/>
        </w:rPr>
        <w:t xml:space="preserve">System </w:t>
      </w:r>
      <w:bookmarkEnd w:id="69"/>
      <w:bookmarkEnd w:id="70"/>
      <w:bookmarkEnd w:id="71"/>
      <w:bookmarkEnd w:id="72"/>
      <w:r w:rsidR="0070206D" w:rsidRPr="002A7AE2">
        <w:rPr>
          <w:rFonts w:asciiTheme="majorBidi" w:eastAsia="Times New Roman" w:hAnsiTheme="majorBidi" w:cstheme="majorBidi"/>
          <w:b/>
          <w:bCs/>
          <w:lang w:eastAsia="en-US"/>
        </w:rPr>
        <w:t>architecture</w:t>
      </w:r>
      <w:bookmarkEnd w:id="73"/>
      <w:r w:rsidRPr="002A7AE2">
        <w:rPr>
          <w:rFonts w:asciiTheme="majorBidi" w:eastAsia="Times New Roman" w:hAnsiTheme="majorBidi" w:cstheme="majorBidi"/>
          <w:b/>
          <w:bCs/>
          <w:lang w:eastAsia="en-US"/>
        </w:rPr>
        <w:t xml:space="preserve"> </w:t>
      </w:r>
    </w:p>
    <w:p w14:paraId="2AC9252F" w14:textId="274B9EE7" w:rsidR="00E4657B" w:rsidRPr="002A7AE2" w:rsidRDefault="00E4657B" w:rsidP="00A616F3">
      <w:pPr>
        <w:spacing w:line="360" w:lineRule="auto"/>
        <w:ind w:firstLine="360"/>
        <w:rPr>
          <w:rFonts w:asciiTheme="majorBidi" w:hAnsiTheme="majorBidi" w:cstheme="majorBidi"/>
          <w:bCs/>
        </w:rPr>
      </w:pPr>
      <w:r w:rsidRPr="002A7AE2">
        <w:rPr>
          <w:rFonts w:asciiTheme="majorBidi" w:hAnsiTheme="majorBidi" w:cstheme="majorBidi"/>
          <w:bCs/>
        </w:rPr>
        <w:t xml:space="preserve">We have divided project management system in modules. </w:t>
      </w:r>
    </w:p>
    <w:p w14:paraId="01A4382C" w14:textId="77777777" w:rsidR="00E4657B" w:rsidRPr="002A7AE2" w:rsidRDefault="00E4657B" w:rsidP="00370ED2">
      <w:pPr>
        <w:pStyle w:val="ListParagraph"/>
        <w:numPr>
          <w:ilvl w:val="0"/>
          <w:numId w:val="16"/>
        </w:numPr>
        <w:spacing w:after="0" w:line="360" w:lineRule="auto"/>
        <w:rPr>
          <w:rFonts w:asciiTheme="majorBidi" w:hAnsiTheme="majorBidi" w:cstheme="majorBidi"/>
          <w:b/>
          <w:bCs/>
        </w:rPr>
      </w:pPr>
      <w:r w:rsidRPr="002A7AE2">
        <w:rPr>
          <w:rFonts w:asciiTheme="majorBidi" w:hAnsiTheme="majorBidi" w:cstheme="majorBidi"/>
          <w:b/>
          <w:bCs/>
        </w:rPr>
        <w:t>Manage Users Module</w:t>
      </w:r>
    </w:p>
    <w:p w14:paraId="140B9706" w14:textId="77777777" w:rsidR="00E4657B" w:rsidRPr="002A7AE2" w:rsidRDefault="00E4657B" w:rsidP="00A616F3">
      <w:pPr>
        <w:pStyle w:val="ListParagraph"/>
        <w:spacing w:line="360" w:lineRule="auto"/>
        <w:ind w:firstLine="720"/>
        <w:rPr>
          <w:rFonts w:asciiTheme="majorBidi" w:hAnsiTheme="majorBidi" w:cstheme="majorBidi"/>
          <w:bCs/>
        </w:rPr>
      </w:pPr>
      <w:r w:rsidRPr="002A7AE2">
        <w:rPr>
          <w:rFonts w:asciiTheme="majorBidi" w:hAnsiTheme="majorBidi" w:cstheme="majorBidi"/>
          <w:bCs/>
        </w:rPr>
        <w:t xml:space="preserve">This module contains management of three </w:t>
      </w:r>
      <w:proofErr w:type="gramStart"/>
      <w:r w:rsidRPr="002A7AE2">
        <w:rPr>
          <w:rFonts w:asciiTheme="majorBidi" w:hAnsiTheme="majorBidi" w:cstheme="majorBidi"/>
          <w:bCs/>
        </w:rPr>
        <w:t>users;</w:t>
      </w:r>
      <w:proofErr w:type="gramEnd"/>
      <w:r w:rsidRPr="002A7AE2">
        <w:rPr>
          <w:rFonts w:asciiTheme="majorBidi" w:hAnsiTheme="majorBidi" w:cstheme="majorBidi"/>
          <w:bCs/>
        </w:rPr>
        <w:t xml:space="preserve"> coordinator, supervisor, students. Coordinator will register students and supervisors by adding their personal information including name, email (or CMS ID), contact, and expertise (of supervisors).</w:t>
      </w:r>
    </w:p>
    <w:p w14:paraId="1BAD8D03" w14:textId="77777777" w:rsidR="00E4657B" w:rsidRPr="002A7AE2" w:rsidRDefault="00E4657B" w:rsidP="00370ED2">
      <w:pPr>
        <w:pStyle w:val="ListParagraph"/>
        <w:numPr>
          <w:ilvl w:val="0"/>
          <w:numId w:val="16"/>
        </w:numPr>
        <w:spacing w:after="0" w:line="360" w:lineRule="auto"/>
        <w:rPr>
          <w:rFonts w:asciiTheme="majorBidi" w:hAnsiTheme="majorBidi" w:cstheme="majorBidi"/>
          <w:b/>
          <w:bCs/>
        </w:rPr>
      </w:pPr>
      <w:r w:rsidRPr="002A7AE2">
        <w:rPr>
          <w:rFonts w:asciiTheme="majorBidi" w:hAnsiTheme="majorBidi" w:cstheme="majorBidi"/>
          <w:b/>
          <w:bCs/>
        </w:rPr>
        <w:t>Users Info Module</w:t>
      </w:r>
    </w:p>
    <w:p w14:paraId="6C07642C" w14:textId="77777777" w:rsidR="00E4657B" w:rsidRPr="002A7AE2" w:rsidRDefault="00E4657B" w:rsidP="00A616F3">
      <w:pPr>
        <w:pStyle w:val="ListParagraph"/>
        <w:spacing w:line="360" w:lineRule="auto"/>
        <w:ind w:firstLine="720"/>
        <w:rPr>
          <w:rFonts w:asciiTheme="majorBidi" w:hAnsiTheme="majorBidi" w:cstheme="majorBidi"/>
          <w:bCs/>
        </w:rPr>
      </w:pPr>
      <w:r w:rsidRPr="002A7AE2">
        <w:rPr>
          <w:rFonts w:asciiTheme="majorBidi" w:hAnsiTheme="majorBidi" w:cstheme="majorBidi"/>
          <w:bCs/>
        </w:rPr>
        <w:t>Coordinator will be able to view information of all supervisors and students. Supervisor will be able to view information of students (groups) that are under his/her supervision. Students will be able to view information of supervisors including their expertise and choose supervisor based on their project idea.</w:t>
      </w:r>
    </w:p>
    <w:p w14:paraId="505515E9" w14:textId="5D73DA80" w:rsidR="00E4657B" w:rsidRPr="002A7AE2" w:rsidRDefault="00E4657B" w:rsidP="00370ED2">
      <w:pPr>
        <w:pStyle w:val="ListParagraph"/>
        <w:numPr>
          <w:ilvl w:val="0"/>
          <w:numId w:val="16"/>
        </w:numPr>
        <w:spacing w:after="0" w:line="360" w:lineRule="auto"/>
        <w:rPr>
          <w:rFonts w:asciiTheme="majorBidi" w:hAnsiTheme="majorBidi" w:cstheme="majorBidi"/>
          <w:b/>
          <w:bCs/>
        </w:rPr>
      </w:pPr>
      <w:r w:rsidRPr="002A7AE2">
        <w:rPr>
          <w:rFonts w:asciiTheme="majorBidi" w:hAnsiTheme="majorBidi" w:cstheme="majorBidi"/>
          <w:b/>
          <w:bCs/>
        </w:rPr>
        <w:t>Announcements Module</w:t>
      </w:r>
    </w:p>
    <w:p w14:paraId="6B367D15" w14:textId="77777777" w:rsidR="00E4657B" w:rsidRPr="002A7AE2" w:rsidRDefault="00E4657B" w:rsidP="00A616F3">
      <w:pPr>
        <w:pStyle w:val="ListParagraph"/>
        <w:spacing w:line="360" w:lineRule="auto"/>
        <w:ind w:firstLine="720"/>
        <w:rPr>
          <w:rFonts w:asciiTheme="majorBidi" w:hAnsiTheme="majorBidi" w:cstheme="majorBidi"/>
          <w:bCs/>
        </w:rPr>
      </w:pPr>
      <w:r w:rsidRPr="002A7AE2">
        <w:rPr>
          <w:rFonts w:asciiTheme="majorBidi" w:hAnsiTheme="majorBidi" w:cstheme="majorBidi"/>
          <w:bCs/>
        </w:rPr>
        <w:t>In this module, coordinator will announce deadlines of project phases including reports submission and presentation dates. Supervisors and students will be able to receive those announcements and work accordingly.</w:t>
      </w:r>
    </w:p>
    <w:p w14:paraId="24698EFC" w14:textId="77777777" w:rsidR="00E4657B" w:rsidRPr="002A7AE2" w:rsidRDefault="00E4657B" w:rsidP="00370ED2">
      <w:pPr>
        <w:pStyle w:val="ListParagraph"/>
        <w:numPr>
          <w:ilvl w:val="0"/>
          <w:numId w:val="16"/>
        </w:numPr>
        <w:spacing w:after="0" w:line="360" w:lineRule="auto"/>
        <w:rPr>
          <w:rFonts w:asciiTheme="majorBidi" w:hAnsiTheme="majorBidi" w:cstheme="majorBidi"/>
          <w:b/>
          <w:bCs/>
        </w:rPr>
      </w:pPr>
      <w:r w:rsidRPr="002A7AE2">
        <w:rPr>
          <w:rFonts w:asciiTheme="majorBidi" w:hAnsiTheme="majorBidi" w:cstheme="majorBidi"/>
          <w:b/>
          <w:bCs/>
        </w:rPr>
        <w:t>Project Allocation Module</w:t>
      </w:r>
    </w:p>
    <w:p w14:paraId="009F12DF" w14:textId="77777777" w:rsidR="00E4657B" w:rsidRPr="002A7AE2" w:rsidRDefault="00E4657B" w:rsidP="00A616F3">
      <w:pPr>
        <w:pStyle w:val="ListParagraph"/>
        <w:spacing w:line="360" w:lineRule="auto"/>
        <w:ind w:firstLine="720"/>
        <w:rPr>
          <w:rFonts w:asciiTheme="majorBidi" w:hAnsiTheme="majorBidi" w:cstheme="majorBidi"/>
          <w:bCs/>
        </w:rPr>
      </w:pPr>
      <w:r w:rsidRPr="002A7AE2">
        <w:rPr>
          <w:rFonts w:asciiTheme="majorBidi" w:hAnsiTheme="majorBidi" w:cstheme="majorBidi"/>
          <w:bCs/>
        </w:rPr>
        <w:t>Students (groups) will share their FYP ideas with supervisors and get feedback and approval. If any supervisor is interested in the idea, then he/she will approve the project idea and can take that group under supervision.</w:t>
      </w:r>
    </w:p>
    <w:p w14:paraId="71A3A6C3" w14:textId="77777777" w:rsidR="00E4657B" w:rsidRPr="002A7AE2" w:rsidRDefault="00E4657B" w:rsidP="00370ED2">
      <w:pPr>
        <w:pStyle w:val="ListParagraph"/>
        <w:numPr>
          <w:ilvl w:val="0"/>
          <w:numId w:val="16"/>
        </w:numPr>
        <w:spacing w:after="0" w:line="360" w:lineRule="auto"/>
        <w:rPr>
          <w:rFonts w:asciiTheme="majorBidi" w:hAnsiTheme="majorBidi" w:cstheme="majorBidi"/>
          <w:b/>
          <w:bCs/>
        </w:rPr>
      </w:pPr>
      <w:r w:rsidRPr="002A7AE2">
        <w:rPr>
          <w:rFonts w:asciiTheme="majorBidi" w:hAnsiTheme="majorBidi" w:cstheme="majorBidi"/>
          <w:b/>
          <w:bCs/>
        </w:rPr>
        <w:t>Project Reports Submission Module</w:t>
      </w:r>
    </w:p>
    <w:p w14:paraId="2E41780F" w14:textId="77777777" w:rsidR="00E4657B" w:rsidRPr="002A7AE2" w:rsidRDefault="00E4657B" w:rsidP="00A616F3">
      <w:pPr>
        <w:pStyle w:val="ListParagraph"/>
        <w:spacing w:line="360" w:lineRule="auto"/>
        <w:ind w:firstLine="720"/>
        <w:rPr>
          <w:rFonts w:asciiTheme="majorBidi" w:hAnsiTheme="majorBidi" w:cstheme="majorBidi"/>
          <w:bCs/>
        </w:rPr>
      </w:pPr>
      <w:r w:rsidRPr="002A7AE2">
        <w:rPr>
          <w:rFonts w:asciiTheme="majorBidi" w:hAnsiTheme="majorBidi" w:cstheme="majorBidi"/>
          <w:bCs/>
        </w:rPr>
        <w:t>Students will submit project reports (</w:t>
      </w:r>
      <w:proofErr w:type="gramStart"/>
      <w:r w:rsidRPr="002A7AE2">
        <w:rPr>
          <w:rFonts w:asciiTheme="majorBidi" w:hAnsiTheme="majorBidi" w:cstheme="majorBidi"/>
          <w:bCs/>
        </w:rPr>
        <w:t>i.e.</w:t>
      </w:r>
      <w:proofErr w:type="gramEnd"/>
      <w:r w:rsidRPr="002A7AE2">
        <w:rPr>
          <w:rFonts w:asciiTheme="majorBidi" w:hAnsiTheme="majorBidi" w:cstheme="majorBidi"/>
          <w:bCs/>
        </w:rPr>
        <w:t xml:space="preserve"> abstract, proposal, SRS documents, etc.). Then supervisors can review those reports and give feedback of approval or changes (if any) and assign grades. Students will be able to view their grades as well.</w:t>
      </w:r>
    </w:p>
    <w:p w14:paraId="20A7A826" w14:textId="77777777" w:rsidR="00E4657B" w:rsidRPr="002A7AE2" w:rsidRDefault="00E4657B" w:rsidP="00370ED2">
      <w:pPr>
        <w:pStyle w:val="ListParagraph"/>
        <w:numPr>
          <w:ilvl w:val="0"/>
          <w:numId w:val="16"/>
        </w:numPr>
        <w:spacing w:after="0" w:line="360" w:lineRule="auto"/>
        <w:rPr>
          <w:rFonts w:asciiTheme="majorBidi" w:hAnsiTheme="majorBidi" w:cstheme="majorBidi"/>
          <w:b/>
          <w:bCs/>
        </w:rPr>
      </w:pPr>
      <w:r w:rsidRPr="002A7AE2">
        <w:rPr>
          <w:rFonts w:asciiTheme="majorBidi" w:hAnsiTheme="majorBidi" w:cstheme="majorBidi"/>
          <w:b/>
          <w:bCs/>
        </w:rPr>
        <w:lastRenderedPageBreak/>
        <w:t>Project Progress Module</w:t>
      </w:r>
    </w:p>
    <w:p w14:paraId="5AEA8555" w14:textId="77777777" w:rsidR="00E4657B" w:rsidRPr="002A7AE2" w:rsidRDefault="00E4657B" w:rsidP="00A616F3">
      <w:pPr>
        <w:spacing w:line="360" w:lineRule="auto"/>
        <w:ind w:left="720" w:firstLine="720"/>
        <w:rPr>
          <w:rFonts w:asciiTheme="majorBidi" w:hAnsiTheme="majorBidi" w:cstheme="majorBidi"/>
          <w:bCs/>
        </w:rPr>
      </w:pPr>
      <w:r w:rsidRPr="002A7AE2">
        <w:rPr>
          <w:rFonts w:asciiTheme="majorBidi" w:hAnsiTheme="majorBidi" w:cstheme="majorBidi"/>
          <w:bCs/>
        </w:rPr>
        <w:t>This module contains progress of all current projects. All users can view list of current projects. List contains title of project idea, names of group members, and corresponding supervisor, etc. Additionally, coordinator can view progress of all projects. Supervisor can view progress of only those projects that are under his/her supervision. Students (groups) can view their own progress.</w:t>
      </w:r>
    </w:p>
    <w:p w14:paraId="7209EB50" w14:textId="77777777" w:rsidR="00E4657B" w:rsidRPr="002A7AE2" w:rsidRDefault="00E4657B" w:rsidP="00370ED2">
      <w:pPr>
        <w:pStyle w:val="ListParagraph"/>
        <w:numPr>
          <w:ilvl w:val="0"/>
          <w:numId w:val="16"/>
        </w:numPr>
        <w:spacing w:after="0" w:line="360" w:lineRule="auto"/>
        <w:rPr>
          <w:rFonts w:asciiTheme="majorBidi" w:hAnsiTheme="majorBidi" w:cstheme="majorBidi"/>
          <w:b/>
          <w:bCs/>
        </w:rPr>
      </w:pPr>
      <w:r w:rsidRPr="002A7AE2">
        <w:rPr>
          <w:rFonts w:asciiTheme="majorBidi" w:hAnsiTheme="majorBidi" w:cstheme="majorBidi"/>
          <w:b/>
          <w:bCs/>
        </w:rPr>
        <w:t>Attendance Module</w:t>
      </w:r>
    </w:p>
    <w:p w14:paraId="01954950" w14:textId="77777777" w:rsidR="00E4657B" w:rsidRPr="002A7AE2" w:rsidRDefault="00E4657B" w:rsidP="00A616F3">
      <w:pPr>
        <w:pStyle w:val="ListParagraph"/>
        <w:spacing w:line="360" w:lineRule="auto"/>
        <w:ind w:firstLine="720"/>
        <w:rPr>
          <w:rFonts w:asciiTheme="majorBidi" w:hAnsiTheme="majorBidi" w:cstheme="majorBidi"/>
          <w:b/>
          <w:bCs/>
        </w:rPr>
      </w:pPr>
      <w:r w:rsidRPr="002A7AE2">
        <w:rPr>
          <w:rFonts w:asciiTheme="majorBidi" w:hAnsiTheme="majorBidi" w:cstheme="majorBidi"/>
          <w:bCs/>
        </w:rPr>
        <w:t>Supervisor will mark weekly attendance of group members individually and our system will automatically alert students in case absents exceed.</w:t>
      </w:r>
    </w:p>
    <w:p w14:paraId="572A2F3E" w14:textId="77777777" w:rsidR="00E4657B" w:rsidRPr="002A7AE2" w:rsidRDefault="00E4657B" w:rsidP="00370ED2">
      <w:pPr>
        <w:pStyle w:val="ListParagraph"/>
        <w:numPr>
          <w:ilvl w:val="0"/>
          <w:numId w:val="16"/>
        </w:numPr>
        <w:spacing w:after="0" w:line="360" w:lineRule="auto"/>
        <w:rPr>
          <w:rFonts w:asciiTheme="majorBidi" w:hAnsiTheme="majorBidi" w:cstheme="majorBidi"/>
          <w:b/>
          <w:bCs/>
        </w:rPr>
      </w:pPr>
      <w:r w:rsidRPr="002A7AE2">
        <w:rPr>
          <w:rFonts w:asciiTheme="majorBidi" w:hAnsiTheme="majorBidi" w:cstheme="majorBidi"/>
          <w:b/>
          <w:bCs/>
        </w:rPr>
        <w:t>Developed Projects Module</w:t>
      </w:r>
    </w:p>
    <w:p w14:paraId="36C4E788" w14:textId="5BAD46D2" w:rsidR="00D11BBA" w:rsidRPr="002B598E" w:rsidRDefault="00E4657B" w:rsidP="002B598E">
      <w:pPr>
        <w:pStyle w:val="ListParagraph"/>
        <w:spacing w:line="360" w:lineRule="auto"/>
        <w:ind w:firstLine="720"/>
        <w:rPr>
          <w:rFonts w:asciiTheme="majorBidi" w:hAnsiTheme="majorBidi" w:cstheme="majorBidi"/>
          <w:bCs/>
        </w:rPr>
      </w:pPr>
      <w:r w:rsidRPr="002A7AE2">
        <w:rPr>
          <w:rFonts w:asciiTheme="majorBidi" w:hAnsiTheme="majorBidi" w:cstheme="majorBidi"/>
          <w:bCs/>
        </w:rPr>
        <w:t>All users can view previously developed FYP projects and related work.</w:t>
      </w:r>
    </w:p>
    <w:p w14:paraId="202CFD71" w14:textId="749143AF" w:rsidR="00D11BBA" w:rsidRPr="002A7AE2" w:rsidRDefault="00D11BBA" w:rsidP="00370ED2">
      <w:pPr>
        <w:keepNext/>
        <w:numPr>
          <w:ilvl w:val="2"/>
          <w:numId w:val="8"/>
        </w:numPr>
        <w:spacing w:before="240" w:after="60" w:line="360" w:lineRule="auto"/>
        <w:outlineLvl w:val="2"/>
        <w:rPr>
          <w:rFonts w:asciiTheme="majorBidi" w:eastAsia="Times New Roman" w:hAnsiTheme="majorBidi" w:cstheme="majorBidi"/>
          <w:b/>
          <w:bCs/>
          <w:lang w:eastAsia="en-US"/>
        </w:rPr>
      </w:pPr>
      <w:bookmarkStart w:id="74" w:name="_Toc90118382"/>
      <w:r w:rsidRPr="002A7AE2">
        <w:rPr>
          <w:rFonts w:asciiTheme="majorBidi" w:hAnsiTheme="majorBidi" w:cstheme="majorBidi"/>
          <w:b/>
          <w:bCs/>
          <w:kern w:val="36"/>
        </w:rPr>
        <w:t xml:space="preserve">System </w:t>
      </w:r>
      <w:r w:rsidRPr="002A7AE2">
        <w:rPr>
          <w:rFonts w:asciiTheme="majorBidi" w:eastAsia="Times New Roman" w:hAnsiTheme="majorBidi" w:cstheme="majorBidi"/>
          <w:b/>
          <w:bCs/>
          <w:lang w:eastAsia="en-US"/>
        </w:rPr>
        <w:t>level block diagram</w:t>
      </w:r>
      <w:bookmarkEnd w:id="74"/>
      <w:r w:rsidRPr="002A7AE2">
        <w:rPr>
          <w:rFonts w:asciiTheme="majorBidi" w:eastAsia="Times New Roman" w:hAnsiTheme="majorBidi" w:cstheme="majorBidi"/>
          <w:b/>
          <w:bCs/>
          <w:lang w:eastAsia="en-US"/>
        </w:rPr>
        <w:t xml:space="preserve"> </w:t>
      </w:r>
    </w:p>
    <w:p w14:paraId="3F11687B" w14:textId="0433DF79" w:rsidR="00D11BBA" w:rsidRPr="002A7AE2" w:rsidRDefault="00A35DAC" w:rsidP="00D11BBA">
      <w:pPr>
        <w:spacing w:line="360" w:lineRule="auto"/>
        <w:rPr>
          <w:rFonts w:asciiTheme="majorBidi" w:hAnsiTheme="majorBidi" w:cstheme="majorBidi"/>
          <w:bCs/>
        </w:rPr>
      </w:pPr>
      <w:r>
        <w:rPr>
          <w:noProof/>
        </w:rPr>
        <mc:AlternateContent>
          <mc:Choice Requires="wps">
            <w:drawing>
              <wp:anchor distT="0" distB="0" distL="114300" distR="114300" simplePos="0" relativeHeight="251694080" behindDoc="0" locked="0" layoutInCell="1" allowOverlap="1" wp14:anchorId="1214DD22" wp14:editId="6431D18E">
                <wp:simplePos x="0" y="0"/>
                <wp:positionH relativeFrom="margin">
                  <wp:align>left</wp:align>
                </wp:positionH>
                <wp:positionV relativeFrom="paragraph">
                  <wp:posOffset>4091305</wp:posOffset>
                </wp:positionV>
                <wp:extent cx="5371465" cy="635"/>
                <wp:effectExtent l="0" t="0" r="635" b="8255"/>
                <wp:wrapSquare wrapText="bothSides"/>
                <wp:docPr id="14" name="Text Box 14"/>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74D6D74" w14:textId="31BB2689" w:rsidR="00221449" w:rsidRPr="00215284" w:rsidRDefault="00221449" w:rsidP="00221449">
                            <w:pPr>
                              <w:pStyle w:val="Caption"/>
                              <w:rPr>
                                <w:rFonts w:asciiTheme="majorBidi" w:hAnsiTheme="majorBidi" w:cstheme="majorBidi"/>
                                <w:b/>
                                <w:bCs/>
                                <w:kern w:val="36"/>
                                <w:lang w:eastAsia="zh-CN"/>
                              </w:rPr>
                            </w:pPr>
                            <w:bookmarkStart w:id="75" w:name="_Toc90118400"/>
                            <w:r>
                              <w:t xml:space="preserve">Figure </w:t>
                            </w:r>
                            <w:r w:rsidR="0021480D">
                              <w:fldChar w:fldCharType="begin"/>
                            </w:r>
                            <w:r w:rsidR="0021480D">
                              <w:instrText xml:space="preserve"> SEQ Figure \* ARABIC </w:instrText>
                            </w:r>
                            <w:r w:rsidR="0021480D">
                              <w:fldChar w:fldCharType="separate"/>
                            </w:r>
                            <w:r w:rsidR="005E717F">
                              <w:rPr>
                                <w:noProof/>
                              </w:rPr>
                              <w:t>2</w:t>
                            </w:r>
                            <w:r w:rsidR="0021480D">
                              <w:rPr>
                                <w:noProof/>
                              </w:rPr>
                              <w:fldChar w:fldCharType="end"/>
                            </w:r>
                            <w:r>
                              <w:t>: System level block diagram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4DD22" id="Text Box 14" o:spid="_x0000_s1027" type="#_x0000_t202" style="position:absolute;left:0;text-align:left;margin-left:0;margin-top:322.15pt;width:422.95pt;height:.05pt;z-index:251694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RGQIAAD8EAAAOAAAAZHJzL2Uyb0RvYy54bWysU8Fu2zAMvQ/YPwi6L07aJR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t58mH2dTziTFZrf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" stroked="f">
                <v:textbox style="mso-fit-shape-to-text:t" inset="0,0,0,0">
                  <w:txbxContent>
                    <w:p w14:paraId="474D6D74" w14:textId="31BB2689" w:rsidR="00221449" w:rsidRPr="00215284" w:rsidRDefault="00221449" w:rsidP="00221449">
                      <w:pPr>
                        <w:pStyle w:val="Caption"/>
                        <w:rPr>
                          <w:rFonts w:asciiTheme="majorBidi" w:hAnsiTheme="majorBidi" w:cstheme="majorBidi"/>
                          <w:b/>
                          <w:bCs/>
                          <w:kern w:val="36"/>
                          <w:lang w:eastAsia="zh-CN"/>
                        </w:rPr>
                      </w:pPr>
                      <w:bookmarkStart w:id="76" w:name="_Toc90118400"/>
                      <w:r>
                        <w:t xml:space="preserve">Figure </w:t>
                      </w:r>
                      <w:r w:rsidR="0021480D">
                        <w:fldChar w:fldCharType="begin"/>
                      </w:r>
                      <w:r w:rsidR="0021480D">
                        <w:instrText xml:space="preserve"> SEQ Figure \* ARABIC </w:instrText>
                      </w:r>
                      <w:r w:rsidR="0021480D">
                        <w:fldChar w:fldCharType="separate"/>
                      </w:r>
                      <w:r w:rsidR="005E717F">
                        <w:rPr>
                          <w:noProof/>
                        </w:rPr>
                        <w:t>2</w:t>
                      </w:r>
                      <w:r w:rsidR="0021480D">
                        <w:rPr>
                          <w:noProof/>
                        </w:rPr>
                        <w:fldChar w:fldCharType="end"/>
                      </w:r>
                      <w:r>
                        <w:t>: System level block diagram</w:t>
                      </w:r>
                      <w:bookmarkEnd w:id="76"/>
                    </w:p>
                  </w:txbxContent>
                </v:textbox>
                <w10:wrap type="square" anchorx="margin"/>
              </v:shape>
            </w:pict>
          </mc:Fallback>
        </mc:AlternateContent>
      </w:r>
      <w:r w:rsidR="00D11BBA" w:rsidRPr="002A7AE2">
        <w:rPr>
          <w:rFonts w:asciiTheme="majorBidi" w:hAnsiTheme="majorBidi" w:cstheme="majorBidi"/>
          <w:b/>
          <w:bCs/>
          <w:noProof/>
          <w:kern w:val="36"/>
        </w:rPr>
        <w:drawing>
          <wp:anchor distT="0" distB="0" distL="114300" distR="114300" simplePos="0" relativeHeight="251684864" behindDoc="0" locked="0" layoutInCell="1" allowOverlap="1" wp14:anchorId="01E4EF86" wp14:editId="099B31E2">
            <wp:simplePos x="0" y="0"/>
            <wp:positionH relativeFrom="margin">
              <wp:align>left</wp:align>
            </wp:positionH>
            <wp:positionV relativeFrom="paragraph">
              <wp:posOffset>193675</wp:posOffset>
            </wp:positionV>
            <wp:extent cx="5371465" cy="3778885"/>
            <wp:effectExtent l="0" t="0" r="635" b="0"/>
            <wp:wrapSquare wrapText="bothSides"/>
            <wp:docPr id="74" name="Picture 74" descr="System lev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ystem level diagram"/>
                    <pic:cNvPicPr/>
                  </pic:nvPicPr>
                  <pic:blipFill>
                    <a:blip r:embed="rId34">
                      <a:extLst>
                        <a:ext uri="{28A0092B-C50C-407E-A947-70E740481C1C}">
                          <a14:useLocalDpi xmlns:a14="http://schemas.microsoft.com/office/drawing/2010/main" val="0"/>
                        </a:ext>
                      </a:extLst>
                    </a:blip>
                    <a:stretch>
                      <a:fillRect/>
                    </a:stretch>
                  </pic:blipFill>
                  <pic:spPr>
                    <a:xfrm>
                      <a:off x="0" y="0"/>
                      <a:ext cx="5371465" cy="3778885"/>
                    </a:xfrm>
                    <a:prstGeom prst="rect">
                      <a:avLst/>
                    </a:prstGeom>
                  </pic:spPr>
                </pic:pic>
              </a:graphicData>
            </a:graphic>
            <wp14:sizeRelH relativeFrom="margin">
              <wp14:pctWidth>0</wp14:pctWidth>
            </wp14:sizeRelH>
            <wp14:sizeRelV relativeFrom="margin">
              <wp14:pctHeight>0</wp14:pctHeight>
            </wp14:sizeRelV>
          </wp:anchor>
        </w:drawing>
      </w:r>
    </w:p>
    <w:p w14:paraId="0D989946" w14:textId="467150C1" w:rsidR="00D11BBA" w:rsidRPr="002A7AE2" w:rsidRDefault="00D11BBA" w:rsidP="002A2E62">
      <w:pPr>
        <w:pStyle w:val="ListParagraph"/>
        <w:spacing w:line="360" w:lineRule="auto"/>
        <w:ind w:firstLine="720"/>
        <w:rPr>
          <w:rFonts w:asciiTheme="majorBidi" w:hAnsiTheme="majorBidi" w:cstheme="majorBidi"/>
          <w:bCs/>
        </w:rPr>
      </w:pPr>
    </w:p>
    <w:p w14:paraId="438D5ABF" w14:textId="77777777" w:rsidR="009F769F" w:rsidRPr="002A7AE2" w:rsidRDefault="00DF5A15" w:rsidP="00370ED2">
      <w:pPr>
        <w:keepNext/>
        <w:numPr>
          <w:ilvl w:val="2"/>
          <w:numId w:val="8"/>
        </w:numPr>
        <w:spacing w:before="240" w:after="60" w:line="360" w:lineRule="auto"/>
        <w:outlineLvl w:val="2"/>
        <w:rPr>
          <w:rFonts w:asciiTheme="majorBidi" w:hAnsiTheme="majorBidi" w:cstheme="majorBidi"/>
        </w:rPr>
      </w:pPr>
      <w:bookmarkStart w:id="77" w:name="_Toc462381418"/>
      <w:bookmarkStart w:id="78" w:name="_Toc463258684"/>
      <w:bookmarkStart w:id="79" w:name="_Toc22833787"/>
      <w:bookmarkStart w:id="80" w:name="_Toc459928677"/>
      <w:bookmarkStart w:id="81" w:name="_Toc90118383"/>
      <w:r w:rsidRPr="002A7AE2">
        <w:rPr>
          <w:rFonts w:asciiTheme="majorBidi" w:eastAsia="Times New Roman" w:hAnsiTheme="majorBidi" w:cstheme="majorBidi"/>
          <w:b/>
          <w:bCs/>
          <w:lang w:eastAsia="en-US"/>
        </w:rPr>
        <w:t>Architecture Design Approach</w:t>
      </w:r>
      <w:bookmarkEnd w:id="77"/>
      <w:bookmarkEnd w:id="78"/>
      <w:bookmarkEnd w:id="79"/>
      <w:bookmarkEnd w:id="80"/>
      <w:bookmarkEnd w:id="81"/>
      <w:r w:rsidRPr="002A7AE2">
        <w:rPr>
          <w:rFonts w:asciiTheme="majorBidi" w:eastAsia="Times New Roman" w:hAnsiTheme="majorBidi" w:cstheme="majorBidi"/>
          <w:b/>
          <w:bCs/>
          <w:lang w:eastAsia="en-US"/>
        </w:rPr>
        <w:t xml:space="preserve"> </w:t>
      </w:r>
    </w:p>
    <w:p w14:paraId="50F45727" w14:textId="552D3D16" w:rsidR="009544DB" w:rsidRPr="002A7AE2" w:rsidRDefault="009544DB" w:rsidP="00315685">
      <w:pPr>
        <w:ind w:firstLine="720"/>
        <w:rPr>
          <w:rFonts w:asciiTheme="majorBidi" w:hAnsiTheme="majorBidi" w:cstheme="majorBidi"/>
        </w:rPr>
      </w:pPr>
      <w:r w:rsidRPr="002A7AE2">
        <w:rPr>
          <w:rFonts w:asciiTheme="majorBidi" w:hAnsiTheme="majorBidi" w:cstheme="majorBidi"/>
        </w:rPr>
        <w:t>Our system is based on client server architecture. Client server architecture is mostly used for those applications that are distributed and managed on server. The client requests server for any data and in response the server sends back the requested data. The data may include web pages. In our case, the client is website application which is using both server for handling request and database for storing the data.</w:t>
      </w:r>
    </w:p>
    <w:p w14:paraId="19057F27" w14:textId="3F6476B5" w:rsidR="009544DB" w:rsidRPr="002A7AE2" w:rsidRDefault="00221449" w:rsidP="00A616F3">
      <w:pPr>
        <w:spacing w:line="360" w:lineRule="auto"/>
        <w:rPr>
          <w:rFonts w:asciiTheme="majorBidi" w:hAnsiTheme="majorBidi" w:cstheme="majorBidi"/>
        </w:rPr>
      </w:pPr>
      <w:r>
        <w:rPr>
          <w:noProof/>
        </w:rPr>
        <mc:AlternateContent>
          <mc:Choice Requires="wps">
            <w:drawing>
              <wp:anchor distT="0" distB="0" distL="114300" distR="114300" simplePos="0" relativeHeight="251696128" behindDoc="0" locked="0" layoutInCell="1" allowOverlap="1" wp14:anchorId="0C2ADCB1" wp14:editId="0DC5AEE3">
                <wp:simplePos x="0" y="0"/>
                <wp:positionH relativeFrom="column">
                  <wp:posOffset>975360</wp:posOffset>
                </wp:positionH>
                <wp:positionV relativeFrom="paragraph">
                  <wp:posOffset>3265805</wp:posOffset>
                </wp:positionV>
                <wp:extent cx="399986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098C8E36" w14:textId="21FD06F5" w:rsidR="00221449" w:rsidRPr="00AC3792" w:rsidRDefault="00221449" w:rsidP="00221449">
                            <w:pPr>
                              <w:pStyle w:val="Caption"/>
                              <w:rPr>
                                <w:rFonts w:asciiTheme="majorBidi" w:hAnsiTheme="majorBidi" w:cstheme="majorBidi"/>
                                <w:noProof/>
                                <w:lang w:eastAsia="zh-CN"/>
                              </w:rPr>
                            </w:pPr>
                            <w:bookmarkStart w:id="82" w:name="_Toc90118401"/>
                            <w:r>
                              <w:t xml:space="preserve">Figure </w:t>
                            </w:r>
                            <w:r w:rsidR="0021480D">
                              <w:fldChar w:fldCharType="begin"/>
                            </w:r>
                            <w:r w:rsidR="0021480D">
                              <w:instrText xml:space="preserve"> SEQ Figure \* ARABIC </w:instrText>
                            </w:r>
                            <w:r w:rsidR="0021480D">
                              <w:fldChar w:fldCharType="separate"/>
                            </w:r>
                            <w:r w:rsidR="005E717F">
                              <w:rPr>
                                <w:noProof/>
                              </w:rPr>
                              <w:t>3</w:t>
                            </w:r>
                            <w:r w:rsidR="0021480D">
                              <w:rPr>
                                <w:noProof/>
                              </w:rPr>
                              <w:fldChar w:fldCharType="end"/>
                            </w:r>
                            <w:r>
                              <w:t>: System Architecture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ADCB1" id="Text Box 15" o:spid="_x0000_s1028" type="#_x0000_t202" style="position:absolute;left:0;text-align:left;margin-left:76.8pt;margin-top:257.15pt;width:314.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pxGw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" stroked="f">
                <v:textbox style="mso-fit-shape-to-text:t" inset="0,0,0,0">
                  <w:txbxContent>
                    <w:p w14:paraId="098C8E36" w14:textId="21FD06F5" w:rsidR="00221449" w:rsidRPr="00AC3792" w:rsidRDefault="00221449" w:rsidP="00221449">
                      <w:pPr>
                        <w:pStyle w:val="Caption"/>
                        <w:rPr>
                          <w:rFonts w:asciiTheme="majorBidi" w:hAnsiTheme="majorBidi" w:cstheme="majorBidi"/>
                          <w:noProof/>
                          <w:lang w:eastAsia="zh-CN"/>
                        </w:rPr>
                      </w:pPr>
                      <w:bookmarkStart w:id="83" w:name="_Toc90118401"/>
                      <w:r>
                        <w:t xml:space="preserve">Figure </w:t>
                      </w:r>
                      <w:r w:rsidR="0021480D">
                        <w:fldChar w:fldCharType="begin"/>
                      </w:r>
                      <w:r w:rsidR="0021480D">
                        <w:instrText xml:space="preserve"> SEQ Figure \* ARABIC </w:instrText>
                      </w:r>
                      <w:r w:rsidR="0021480D">
                        <w:fldChar w:fldCharType="separate"/>
                      </w:r>
                      <w:r w:rsidR="005E717F">
                        <w:rPr>
                          <w:noProof/>
                        </w:rPr>
                        <w:t>3</w:t>
                      </w:r>
                      <w:r w:rsidR="0021480D">
                        <w:rPr>
                          <w:noProof/>
                        </w:rPr>
                        <w:fldChar w:fldCharType="end"/>
                      </w:r>
                      <w:r>
                        <w:t>: System Architecture</w:t>
                      </w:r>
                      <w:bookmarkEnd w:id="83"/>
                    </w:p>
                  </w:txbxContent>
                </v:textbox>
                <w10:wrap type="square"/>
              </v:shape>
            </w:pict>
          </mc:Fallback>
        </mc:AlternateContent>
      </w:r>
      <w:r w:rsidR="009544DB" w:rsidRPr="002A7AE2">
        <w:rPr>
          <w:rFonts w:asciiTheme="majorBidi" w:hAnsiTheme="majorBidi" w:cstheme="majorBidi"/>
          <w:noProof/>
        </w:rPr>
        <w:drawing>
          <wp:anchor distT="0" distB="0" distL="114300" distR="114300" simplePos="0" relativeHeight="251672576" behindDoc="0" locked="0" layoutInCell="1" allowOverlap="1" wp14:anchorId="5DFB85CD" wp14:editId="6AF6F219">
            <wp:simplePos x="0" y="0"/>
            <wp:positionH relativeFrom="column">
              <wp:posOffset>975360</wp:posOffset>
            </wp:positionH>
            <wp:positionV relativeFrom="paragraph">
              <wp:posOffset>106680</wp:posOffset>
            </wp:positionV>
            <wp:extent cx="4000036" cy="3101975"/>
            <wp:effectExtent l="0" t="0" r="0" b="0"/>
            <wp:wrapSquare wrapText="bothSides"/>
            <wp:docPr id="91" name="Picture 91" descr="Client-Server Architecture - Design Your Software Architecture Using  Industry-Standard Patterns - OpenClass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ent-Server Architecture - Design Your Software Architecture Using  Industry-Standard Patterns - OpenClassrooms"/>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7105"/>
                    <a:stretch/>
                  </pic:blipFill>
                  <pic:spPr bwMode="auto">
                    <a:xfrm>
                      <a:off x="0" y="0"/>
                      <a:ext cx="4000036" cy="3101975"/>
                    </a:xfrm>
                    <a:prstGeom prst="rect">
                      <a:avLst/>
                    </a:prstGeom>
                    <a:noFill/>
                    <a:ln>
                      <a:noFill/>
                    </a:ln>
                    <a:extLst>
                      <a:ext uri="{53640926-AAD7-44D8-BBD7-CCE9431645EC}">
                        <a14:shadowObscured xmlns:a14="http://schemas.microsoft.com/office/drawing/2010/main"/>
                      </a:ext>
                    </a:extLst>
                  </pic:spPr>
                </pic:pic>
              </a:graphicData>
            </a:graphic>
          </wp:anchor>
        </w:drawing>
      </w:r>
    </w:p>
    <w:p w14:paraId="29D39C5E" w14:textId="0CC69AEF" w:rsidR="009544DB" w:rsidRPr="002A7AE2" w:rsidRDefault="009544DB" w:rsidP="00A616F3">
      <w:pPr>
        <w:spacing w:line="360" w:lineRule="auto"/>
        <w:rPr>
          <w:rFonts w:asciiTheme="majorBidi" w:hAnsiTheme="majorBidi" w:cstheme="majorBidi"/>
        </w:rPr>
      </w:pPr>
    </w:p>
    <w:p w14:paraId="6911DE38" w14:textId="2DCF9A29" w:rsidR="009544DB" w:rsidRPr="002A7AE2" w:rsidRDefault="009544DB" w:rsidP="00A616F3">
      <w:pPr>
        <w:spacing w:line="360" w:lineRule="auto"/>
        <w:rPr>
          <w:rFonts w:asciiTheme="majorBidi" w:hAnsiTheme="majorBidi" w:cstheme="majorBidi"/>
        </w:rPr>
      </w:pPr>
    </w:p>
    <w:p w14:paraId="7070113F" w14:textId="56F56560" w:rsidR="009544DB" w:rsidRPr="002A7AE2" w:rsidRDefault="009544DB" w:rsidP="00A616F3">
      <w:pPr>
        <w:spacing w:line="360" w:lineRule="auto"/>
        <w:rPr>
          <w:rFonts w:asciiTheme="majorBidi" w:hAnsiTheme="majorBidi" w:cstheme="majorBidi"/>
        </w:rPr>
      </w:pPr>
    </w:p>
    <w:p w14:paraId="3FE6E6CF" w14:textId="65D39943" w:rsidR="009544DB" w:rsidRPr="002A7AE2" w:rsidRDefault="009544DB" w:rsidP="00A616F3">
      <w:pPr>
        <w:spacing w:line="360" w:lineRule="auto"/>
        <w:rPr>
          <w:rFonts w:asciiTheme="majorBidi" w:hAnsiTheme="majorBidi" w:cstheme="majorBidi"/>
        </w:rPr>
      </w:pPr>
    </w:p>
    <w:p w14:paraId="01AB9CD9" w14:textId="5E56AB31" w:rsidR="009544DB" w:rsidRPr="002A7AE2" w:rsidRDefault="009544DB" w:rsidP="00A616F3">
      <w:pPr>
        <w:spacing w:line="360" w:lineRule="auto"/>
        <w:rPr>
          <w:rFonts w:asciiTheme="majorBidi" w:hAnsiTheme="majorBidi" w:cstheme="majorBidi"/>
        </w:rPr>
      </w:pPr>
    </w:p>
    <w:p w14:paraId="3DF2507E" w14:textId="2C5ED42C" w:rsidR="009544DB" w:rsidRPr="002A7AE2" w:rsidRDefault="009544DB" w:rsidP="00A616F3">
      <w:pPr>
        <w:spacing w:line="360" w:lineRule="auto"/>
        <w:rPr>
          <w:rFonts w:asciiTheme="majorBidi" w:hAnsiTheme="majorBidi" w:cstheme="majorBidi"/>
        </w:rPr>
      </w:pPr>
    </w:p>
    <w:p w14:paraId="4CFE675D" w14:textId="2792E997" w:rsidR="009544DB" w:rsidRPr="002A7AE2" w:rsidRDefault="009544DB" w:rsidP="00A616F3">
      <w:pPr>
        <w:spacing w:line="360" w:lineRule="auto"/>
        <w:rPr>
          <w:rFonts w:asciiTheme="majorBidi" w:hAnsiTheme="majorBidi" w:cstheme="majorBidi"/>
        </w:rPr>
      </w:pPr>
    </w:p>
    <w:p w14:paraId="4A1806BE" w14:textId="4EDA968E" w:rsidR="009544DB" w:rsidRPr="002A7AE2" w:rsidRDefault="009544DB" w:rsidP="00A616F3">
      <w:pPr>
        <w:spacing w:line="360" w:lineRule="auto"/>
        <w:rPr>
          <w:rFonts w:asciiTheme="majorBidi" w:hAnsiTheme="majorBidi" w:cstheme="majorBidi"/>
        </w:rPr>
      </w:pPr>
    </w:p>
    <w:p w14:paraId="32CEA725" w14:textId="4C1E309F" w:rsidR="009544DB" w:rsidRPr="002A7AE2" w:rsidRDefault="009544DB" w:rsidP="00A616F3">
      <w:pPr>
        <w:spacing w:line="360" w:lineRule="auto"/>
        <w:rPr>
          <w:rFonts w:asciiTheme="majorBidi" w:hAnsiTheme="majorBidi" w:cstheme="majorBidi"/>
        </w:rPr>
      </w:pPr>
    </w:p>
    <w:p w14:paraId="3D3C1FA0" w14:textId="77777777" w:rsidR="009544DB" w:rsidRPr="002A7AE2" w:rsidRDefault="009544DB" w:rsidP="00A616F3">
      <w:pPr>
        <w:spacing w:line="360" w:lineRule="auto"/>
        <w:rPr>
          <w:rFonts w:asciiTheme="majorBidi" w:hAnsiTheme="majorBidi" w:cstheme="majorBidi"/>
        </w:rPr>
      </w:pPr>
    </w:p>
    <w:p w14:paraId="12556123" w14:textId="54722990" w:rsidR="009544DB" w:rsidRPr="002A7AE2" w:rsidRDefault="009544DB" w:rsidP="00370ED2">
      <w:pPr>
        <w:keepNext/>
        <w:numPr>
          <w:ilvl w:val="2"/>
          <w:numId w:val="8"/>
        </w:numPr>
        <w:spacing w:before="240" w:after="60" w:line="360" w:lineRule="auto"/>
        <w:outlineLvl w:val="2"/>
        <w:rPr>
          <w:rFonts w:asciiTheme="majorBidi" w:eastAsia="Times New Roman" w:hAnsiTheme="majorBidi" w:cstheme="majorBidi"/>
          <w:b/>
          <w:bCs/>
          <w:lang w:eastAsia="en-US"/>
        </w:rPr>
      </w:pPr>
      <w:bookmarkStart w:id="84" w:name="_Toc462381419"/>
      <w:bookmarkStart w:id="85" w:name="_Toc463258685"/>
      <w:bookmarkStart w:id="86" w:name="_Toc459928678"/>
      <w:bookmarkStart w:id="87" w:name="_Toc22833788"/>
      <w:bookmarkStart w:id="88" w:name="_Toc90118384"/>
      <w:r w:rsidRPr="002A7AE2">
        <w:rPr>
          <w:rFonts w:asciiTheme="majorBidi" w:eastAsia="Times New Roman" w:hAnsiTheme="majorBidi" w:cstheme="majorBidi"/>
          <w:b/>
          <w:bCs/>
          <w:lang w:eastAsia="en-US"/>
        </w:rPr>
        <w:t>Architecture Design</w:t>
      </w:r>
      <w:bookmarkEnd w:id="84"/>
      <w:bookmarkEnd w:id="85"/>
      <w:bookmarkEnd w:id="86"/>
      <w:bookmarkEnd w:id="87"/>
      <w:bookmarkEnd w:id="88"/>
      <w:r w:rsidRPr="002A7AE2">
        <w:rPr>
          <w:rFonts w:asciiTheme="majorBidi" w:eastAsia="Times New Roman" w:hAnsiTheme="majorBidi" w:cstheme="majorBidi"/>
          <w:b/>
          <w:bCs/>
          <w:lang w:eastAsia="en-US"/>
        </w:rPr>
        <w:t xml:space="preserve"> </w:t>
      </w:r>
    </w:p>
    <w:p w14:paraId="656C4EE7" w14:textId="526B3CD5" w:rsidR="00770A25" w:rsidRPr="002A7AE2" w:rsidRDefault="00770A25" w:rsidP="00315685">
      <w:pPr>
        <w:spacing w:line="360" w:lineRule="auto"/>
        <w:ind w:firstLine="720"/>
        <w:rPr>
          <w:rFonts w:asciiTheme="majorBidi" w:hAnsiTheme="majorBidi" w:cstheme="majorBidi"/>
        </w:rPr>
      </w:pPr>
      <w:r w:rsidRPr="002A7AE2">
        <w:rPr>
          <w:rFonts w:asciiTheme="majorBidi" w:hAnsiTheme="majorBidi" w:cstheme="majorBidi"/>
        </w:rPr>
        <w:t xml:space="preserve">Architecture diagram shown in figure 1.0 is a graphical representation of complete system architecture at abstract level that shows set of concepts that are part of FYP Management System architecture. </w:t>
      </w:r>
    </w:p>
    <w:p w14:paraId="071BE6DD" w14:textId="77777777" w:rsidR="00770A25" w:rsidRPr="002A7AE2" w:rsidRDefault="00770A25" w:rsidP="00A616F3">
      <w:pPr>
        <w:spacing w:line="360" w:lineRule="auto"/>
        <w:rPr>
          <w:rFonts w:asciiTheme="majorBidi" w:hAnsiTheme="majorBidi" w:cstheme="majorBidi"/>
        </w:rPr>
      </w:pPr>
      <w:r w:rsidRPr="002A7AE2">
        <w:rPr>
          <w:rFonts w:asciiTheme="majorBidi" w:hAnsiTheme="majorBidi" w:cstheme="majorBidi"/>
        </w:rPr>
        <w:t>It is divided into three layers that are:</w:t>
      </w:r>
    </w:p>
    <w:p w14:paraId="547451D3" w14:textId="59F53870" w:rsidR="00770A25" w:rsidRPr="002A7AE2" w:rsidRDefault="00770A25" w:rsidP="00370ED2">
      <w:pPr>
        <w:pStyle w:val="ListParagraph"/>
        <w:numPr>
          <w:ilvl w:val="0"/>
          <w:numId w:val="17"/>
        </w:numPr>
        <w:spacing w:line="360" w:lineRule="auto"/>
        <w:rPr>
          <w:rFonts w:asciiTheme="majorBidi" w:hAnsiTheme="majorBidi" w:cstheme="majorBidi"/>
        </w:rPr>
      </w:pPr>
      <w:r w:rsidRPr="002A7AE2">
        <w:rPr>
          <w:rFonts w:asciiTheme="majorBidi" w:hAnsiTheme="majorBidi" w:cstheme="majorBidi"/>
        </w:rPr>
        <w:lastRenderedPageBreak/>
        <w:t>Presentation Layer</w:t>
      </w:r>
    </w:p>
    <w:p w14:paraId="0D73E592" w14:textId="77777777" w:rsidR="00770A25" w:rsidRPr="002A7AE2" w:rsidRDefault="00770A25" w:rsidP="00370ED2">
      <w:pPr>
        <w:pStyle w:val="ListParagraph"/>
        <w:numPr>
          <w:ilvl w:val="0"/>
          <w:numId w:val="17"/>
        </w:numPr>
        <w:spacing w:line="360" w:lineRule="auto"/>
        <w:rPr>
          <w:rFonts w:asciiTheme="majorBidi" w:hAnsiTheme="majorBidi" w:cstheme="majorBidi"/>
        </w:rPr>
      </w:pPr>
      <w:r w:rsidRPr="002A7AE2">
        <w:rPr>
          <w:rFonts w:asciiTheme="majorBidi" w:hAnsiTheme="majorBidi" w:cstheme="majorBidi"/>
        </w:rPr>
        <w:t>Business Logic Layer</w:t>
      </w:r>
    </w:p>
    <w:p w14:paraId="323AC451" w14:textId="69F99F6D" w:rsidR="00770A25" w:rsidRPr="002A7AE2" w:rsidRDefault="00770A25" w:rsidP="00370ED2">
      <w:pPr>
        <w:pStyle w:val="ListParagraph"/>
        <w:numPr>
          <w:ilvl w:val="0"/>
          <w:numId w:val="17"/>
        </w:numPr>
        <w:spacing w:line="360" w:lineRule="auto"/>
        <w:rPr>
          <w:rFonts w:asciiTheme="majorBidi" w:hAnsiTheme="majorBidi" w:cstheme="majorBidi"/>
        </w:rPr>
      </w:pPr>
      <w:r w:rsidRPr="002A7AE2">
        <w:rPr>
          <w:rFonts w:asciiTheme="majorBidi" w:hAnsiTheme="majorBidi" w:cstheme="majorBidi"/>
        </w:rPr>
        <w:t>Data Layer</w:t>
      </w:r>
    </w:p>
    <w:p w14:paraId="138A2CB2" w14:textId="682017BC" w:rsidR="00770A25" w:rsidRPr="002A7AE2" w:rsidRDefault="00770A25" w:rsidP="00315685">
      <w:pPr>
        <w:spacing w:line="360" w:lineRule="auto"/>
        <w:ind w:firstLine="360"/>
        <w:rPr>
          <w:rFonts w:asciiTheme="majorBidi" w:hAnsiTheme="majorBidi" w:cstheme="majorBidi"/>
        </w:rPr>
      </w:pPr>
      <w:r w:rsidRPr="002A7AE2">
        <w:rPr>
          <w:rFonts w:asciiTheme="majorBidi" w:hAnsiTheme="majorBidi" w:cstheme="majorBidi"/>
        </w:rPr>
        <w:t xml:space="preserve">Presentation Layer shows the user interface (UI). Users (coordinators, supervisors, students) will interact with system through this layer. It will be developed using ReactJS, Bootstrap. The user input will be given through this interface. Then it will request the server for further processing and server will send it back to the user using web services.   </w:t>
      </w:r>
    </w:p>
    <w:p w14:paraId="4945551E" w14:textId="352C7458" w:rsidR="00770A25" w:rsidRPr="002A7AE2" w:rsidRDefault="00770A25" w:rsidP="00315685">
      <w:pPr>
        <w:spacing w:line="360" w:lineRule="auto"/>
        <w:ind w:firstLine="360"/>
        <w:rPr>
          <w:rFonts w:asciiTheme="majorBidi" w:hAnsiTheme="majorBidi" w:cstheme="majorBidi"/>
        </w:rPr>
      </w:pPr>
      <w:r w:rsidRPr="002A7AE2">
        <w:rPr>
          <w:rFonts w:asciiTheme="majorBidi" w:hAnsiTheme="majorBidi" w:cstheme="majorBidi"/>
        </w:rPr>
        <w:t>Once the data is received at server (Business layer), the data will be verified for particular action. Then response will be sent accordingly. After server response if the request was to retrieve the data, it will fetch that data from database (Data Layer). If the request was to store the data, then it will request the database to store.</w:t>
      </w:r>
    </w:p>
    <w:p w14:paraId="7053A6AA" w14:textId="0E9461D6" w:rsidR="00770A25" w:rsidRPr="002A7AE2" w:rsidRDefault="00770A25" w:rsidP="00A616F3">
      <w:pPr>
        <w:spacing w:line="360" w:lineRule="auto"/>
        <w:rPr>
          <w:rFonts w:asciiTheme="majorBidi" w:hAnsiTheme="majorBidi" w:cstheme="majorBidi"/>
        </w:rPr>
      </w:pPr>
      <w:r w:rsidRPr="002A7AE2">
        <w:rPr>
          <w:rFonts w:asciiTheme="majorBidi" w:hAnsiTheme="majorBidi" w:cstheme="majorBidi"/>
        </w:rPr>
        <w:t>Data Layer contains the database tables for storing and retrieving the required data.</w:t>
      </w:r>
    </w:p>
    <w:p w14:paraId="20DF8AF4" w14:textId="6D79FACC" w:rsidR="00221449" w:rsidRDefault="00221449" w:rsidP="002C1A62">
      <w:pPr>
        <w:spacing w:line="360" w:lineRule="auto"/>
        <w:rPr>
          <w:rFonts w:asciiTheme="majorBidi" w:eastAsia="Times New Roman" w:hAnsiTheme="majorBidi" w:cstheme="majorBidi"/>
          <w:lang w:eastAsia="en-US"/>
        </w:rPr>
      </w:pPr>
      <w:r w:rsidRPr="002A7AE2">
        <w:rPr>
          <w:rFonts w:asciiTheme="majorBidi" w:hAnsiTheme="majorBidi" w:cstheme="majorBidi"/>
          <w:noProof/>
        </w:rPr>
        <mc:AlternateContent>
          <mc:Choice Requires="wpg">
            <w:drawing>
              <wp:anchor distT="0" distB="0" distL="114300" distR="114300" simplePos="0" relativeHeight="251686912" behindDoc="1" locked="0" layoutInCell="1" allowOverlap="1" wp14:anchorId="52F735F2" wp14:editId="7B975CD1">
                <wp:simplePos x="0" y="0"/>
                <wp:positionH relativeFrom="page">
                  <wp:align>center</wp:align>
                </wp:positionH>
                <wp:positionV relativeFrom="paragraph">
                  <wp:posOffset>347658</wp:posOffset>
                </wp:positionV>
                <wp:extent cx="4756785" cy="2713990"/>
                <wp:effectExtent l="0" t="0" r="5715" b="0"/>
                <wp:wrapTopAndBottom/>
                <wp:docPr id="83" name="Group 83"/>
                <wp:cNvGraphicFramePr/>
                <a:graphic xmlns:a="http://schemas.openxmlformats.org/drawingml/2006/main">
                  <a:graphicData uri="http://schemas.microsoft.com/office/word/2010/wordprocessingGroup">
                    <wpg:wgp>
                      <wpg:cNvGrpSpPr/>
                      <wpg:grpSpPr>
                        <a:xfrm>
                          <a:off x="0" y="0"/>
                          <a:ext cx="4756785" cy="2713990"/>
                          <a:chOff x="0" y="0"/>
                          <a:chExt cx="6492240" cy="4237990"/>
                        </a:xfrm>
                      </wpg:grpSpPr>
                      <pic:pic xmlns:pic="http://schemas.openxmlformats.org/drawingml/2006/picture">
                        <pic:nvPicPr>
                          <pic:cNvPr id="84" name="Picture 84"/>
                          <pic:cNvPicPr>
                            <a:picLocks noChangeAspect="1"/>
                          </pic:cNvPicPr>
                        </pic:nvPicPr>
                        <pic:blipFill>
                          <a:blip r:embed="rId36"/>
                          <a:stretch>
                            <a:fillRect/>
                          </a:stretch>
                        </pic:blipFill>
                        <pic:spPr>
                          <a:xfrm>
                            <a:off x="0" y="0"/>
                            <a:ext cx="6492240" cy="4237990"/>
                          </a:xfrm>
                          <a:prstGeom prst="rect">
                            <a:avLst/>
                          </a:prstGeom>
                        </pic:spPr>
                      </pic:pic>
                      <wps:wsp>
                        <wps:cNvPr id="85" name="Arrow: Up-Down 85"/>
                        <wps:cNvSpPr/>
                        <wps:spPr>
                          <a:xfrm>
                            <a:off x="2480310" y="720090"/>
                            <a:ext cx="255270" cy="323850"/>
                          </a:xfrm>
                          <a:prstGeom prst="upDownArrow">
                            <a:avLst>
                              <a:gd name="adj1" fmla="val 50749"/>
                              <a:gd name="adj2" fmla="val 3806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Arrow: Up-Down 86"/>
                        <wps:cNvSpPr/>
                        <wps:spPr>
                          <a:xfrm>
                            <a:off x="3950970" y="735330"/>
                            <a:ext cx="255270" cy="323850"/>
                          </a:xfrm>
                          <a:prstGeom prst="upDownArrow">
                            <a:avLst>
                              <a:gd name="adj1" fmla="val 50749"/>
                              <a:gd name="adj2" fmla="val 3806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Arrow: Up-Down 87"/>
                        <wps:cNvSpPr/>
                        <wps:spPr>
                          <a:xfrm>
                            <a:off x="5360670" y="742950"/>
                            <a:ext cx="255270" cy="323850"/>
                          </a:xfrm>
                          <a:prstGeom prst="upDownArrow">
                            <a:avLst>
                              <a:gd name="adj1" fmla="val 50749"/>
                              <a:gd name="adj2" fmla="val 3806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Arrow: Up-Down 88"/>
                        <wps:cNvSpPr/>
                        <wps:spPr>
                          <a:xfrm>
                            <a:off x="2571750" y="3112770"/>
                            <a:ext cx="243840" cy="259080"/>
                          </a:xfrm>
                          <a:prstGeom prst="upDownArrow">
                            <a:avLst>
                              <a:gd name="adj1" fmla="val 50749"/>
                              <a:gd name="adj2" fmla="val 3806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Arrow: Up-Down 89"/>
                        <wps:cNvSpPr/>
                        <wps:spPr>
                          <a:xfrm>
                            <a:off x="4050030" y="3128010"/>
                            <a:ext cx="243840" cy="259080"/>
                          </a:xfrm>
                          <a:prstGeom prst="upDownArrow">
                            <a:avLst>
                              <a:gd name="adj1" fmla="val 50749"/>
                              <a:gd name="adj2" fmla="val 3806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Arrow: Up-Down 90"/>
                        <wps:cNvSpPr/>
                        <wps:spPr>
                          <a:xfrm>
                            <a:off x="5459730" y="3135630"/>
                            <a:ext cx="243840" cy="259080"/>
                          </a:xfrm>
                          <a:prstGeom prst="upDownArrow">
                            <a:avLst>
                              <a:gd name="adj1" fmla="val 50749"/>
                              <a:gd name="adj2" fmla="val 3806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7121C" id="Group 83" o:spid="_x0000_s1026" style="position:absolute;margin-left:0;margin-top:27.35pt;width:374.55pt;height:213.7pt;z-index:-251629568;mso-position-horizontal:center;mso-position-horizontal-relative:page;mso-width-relative:margin;mso-height-relative:margin" coordsize="64922,42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width:64922;height:4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">
                  <v:imagedata r:id="rId37" o:titl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85" o:spid="_x0000_s1028" type="#_x0000_t70" style="position:absolute;left:24803;top:7200;width:2552;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" adj="5319,6480" fillcolor="#4f7ac7 [3028]" strokecolor="#4472c4 [3204]" strokeweight=".5pt">
                  <v:fill color2="#416fc3 [3172]" rotate="t" colors="0 #6083cb;.5 #3e70ca;1 #2e61ba" focus="100%" type="gradient">
                    <o:fill v:ext="view" type="gradientUnscaled"/>
                  </v:fill>
                </v:shape>
                <v:shape id="Arrow: Up-Down 86" o:spid="_x0000_s1029" type="#_x0000_t70" style="position:absolute;left:39509;top:7353;width:255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" adj="5319,6480" fillcolor="#4f7ac7 [3028]" strokecolor="#4472c4 [3204]" strokeweight=".5pt">
                  <v:fill color2="#416fc3 [3172]" rotate="t" colors="0 #6083cb;.5 #3e70ca;1 #2e61ba" focus="100%" type="gradient">
                    <o:fill v:ext="view" type="gradientUnscaled"/>
                  </v:fill>
                </v:shape>
                <v:shape id="Arrow: Up-Down 87" o:spid="_x0000_s1030" type="#_x0000_t70" style="position:absolute;left:53606;top:7429;width:255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" adj="5319,6480" fillcolor="#4f7ac7 [3028]" strokecolor="#4472c4 [3204]" strokeweight=".5pt">
                  <v:fill color2="#416fc3 [3172]" rotate="t" colors="0 #6083cb;.5 #3e70ca;1 #2e61ba" focus="100%" type="gradient">
                    <o:fill v:ext="view" type="gradientUnscaled"/>
                  </v:fill>
                </v:shape>
                <v:shape id="Arrow: Up-Down 88" o:spid="_x0000_s1031" type="#_x0000_t70" style="position:absolute;left:25717;top:31127;width:2438;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" adj="5319,7737" fillcolor="#4f7ac7 [3028]" strokecolor="#4472c4 [3204]" strokeweight=".5pt">
                  <v:fill color2="#416fc3 [3172]" rotate="t" colors="0 #6083cb;.5 #3e70ca;1 #2e61ba" focus="100%" type="gradient">
                    <o:fill v:ext="view" type="gradientUnscaled"/>
                  </v:fill>
                </v:shape>
                <v:shape id="Arrow: Up-Down 89" o:spid="_x0000_s1032" type="#_x0000_t70" style="position:absolute;left:40500;top:31280;width:2438;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" adj="5319,7737" fillcolor="#4f7ac7 [3028]" strokecolor="#4472c4 [3204]" strokeweight=".5pt">
                  <v:fill color2="#416fc3 [3172]" rotate="t" colors="0 #6083cb;.5 #3e70ca;1 #2e61ba" focus="100%" type="gradient">
                    <o:fill v:ext="view" type="gradientUnscaled"/>
                  </v:fill>
                </v:shape>
                <v:shape id="Arrow: Up-Down 90" o:spid="_x0000_s1033" type="#_x0000_t70" style="position:absolute;left:54597;top:31356;width:2438;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" adj="5319,7737" fillcolor="#4f7ac7 [3028]" strokecolor="#4472c4 [3204]" strokeweight=".5pt">
                  <v:fill color2="#416fc3 [3172]" rotate="t" colors="0 #6083cb;.5 #3e70ca;1 #2e61ba" focus="100%" type="gradient">
                    <o:fill v:ext="view" type="gradientUnscaled"/>
                  </v:fill>
                </v:shape>
                <w10:wrap type="topAndBottom" anchorx="page"/>
              </v:group>
            </w:pict>
          </mc:Fallback>
        </mc:AlternateContent>
      </w:r>
    </w:p>
    <w:p w14:paraId="53A36ED0" w14:textId="63EB25CC" w:rsidR="002C1A62" w:rsidRPr="002A7AE2" w:rsidRDefault="00315685" w:rsidP="00315685">
      <w:pPr>
        <w:spacing w:after="160" w:line="259" w:lineRule="auto"/>
        <w:jc w:val="left"/>
        <w:rPr>
          <w:rFonts w:asciiTheme="majorBidi" w:eastAsia="Times New Roman" w:hAnsiTheme="majorBidi" w:cstheme="majorBidi"/>
          <w:lang w:eastAsia="en-US"/>
        </w:rPr>
      </w:pPr>
      <w:r>
        <w:rPr>
          <w:rFonts w:asciiTheme="majorBidi" w:eastAsia="Times New Roman" w:hAnsiTheme="majorBidi" w:cstheme="majorBidi"/>
          <w:lang w:eastAsia="en-US"/>
        </w:rPr>
        <w:br w:type="page"/>
      </w:r>
      <w:r w:rsidR="00221449">
        <w:rPr>
          <w:noProof/>
        </w:rPr>
        <mc:AlternateContent>
          <mc:Choice Requires="wps">
            <w:drawing>
              <wp:anchor distT="0" distB="0" distL="114300" distR="114300" simplePos="0" relativeHeight="251698176" behindDoc="0" locked="0" layoutInCell="1" allowOverlap="1" wp14:anchorId="187C40BB" wp14:editId="49B8567B">
                <wp:simplePos x="0" y="0"/>
                <wp:positionH relativeFrom="column">
                  <wp:posOffset>-114638</wp:posOffset>
                </wp:positionH>
                <wp:positionV relativeFrom="paragraph">
                  <wp:posOffset>3344320</wp:posOffset>
                </wp:positionV>
                <wp:extent cx="55816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6FB6BABA" w14:textId="7AE71E9B" w:rsidR="00221449" w:rsidRPr="00B56237" w:rsidRDefault="00221449" w:rsidP="00221449">
                            <w:pPr>
                              <w:pStyle w:val="Caption"/>
                              <w:rPr>
                                <w:rFonts w:asciiTheme="majorBidi" w:hAnsiTheme="majorBidi" w:cstheme="majorBidi"/>
                                <w:noProof/>
                                <w:lang w:eastAsia="zh-CN"/>
                              </w:rPr>
                            </w:pPr>
                            <w:bookmarkStart w:id="89" w:name="_Toc90118402"/>
                            <w:r>
                              <w:t xml:space="preserve">Figure </w:t>
                            </w:r>
                            <w:r w:rsidR="0021480D">
                              <w:fldChar w:fldCharType="begin"/>
                            </w:r>
                            <w:r w:rsidR="0021480D">
                              <w:instrText xml:space="preserve"> SEQ Figure \* ARABIC </w:instrText>
                            </w:r>
                            <w:r w:rsidR="0021480D">
                              <w:fldChar w:fldCharType="separate"/>
                            </w:r>
                            <w:r w:rsidR="005E717F">
                              <w:rPr>
                                <w:noProof/>
                              </w:rPr>
                              <w:t>4</w:t>
                            </w:r>
                            <w:r w:rsidR="0021480D">
                              <w:rPr>
                                <w:noProof/>
                              </w:rPr>
                              <w:fldChar w:fldCharType="end"/>
                            </w:r>
                            <w:r>
                              <w:t>: System Architecture Design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40BB" id="Text Box 16" o:spid="_x0000_s1029" type="#_x0000_t202" style="position:absolute;margin-left:-9.05pt;margin-top:263.35pt;width:43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7/GQ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" stroked="f">
                <v:textbox style="mso-fit-shape-to-text:t" inset="0,0,0,0">
                  <w:txbxContent>
                    <w:p w14:paraId="6FB6BABA" w14:textId="7AE71E9B" w:rsidR="00221449" w:rsidRPr="00B56237" w:rsidRDefault="00221449" w:rsidP="00221449">
                      <w:pPr>
                        <w:pStyle w:val="Caption"/>
                        <w:rPr>
                          <w:rFonts w:asciiTheme="majorBidi" w:hAnsiTheme="majorBidi" w:cstheme="majorBidi"/>
                          <w:noProof/>
                          <w:lang w:eastAsia="zh-CN"/>
                        </w:rPr>
                      </w:pPr>
                      <w:bookmarkStart w:id="90" w:name="_Toc90118402"/>
                      <w:r>
                        <w:t xml:space="preserve">Figure </w:t>
                      </w:r>
                      <w:r w:rsidR="0021480D">
                        <w:fldChar w:fldCharType="begin"/>
                      </w:r>
                      <w:r w:rsidR="0021480D">
                        <w:instrText xml:space="preserve"> SEQ Figure \* ARABIC </w:instrText>
                      </w:r>
                      <w:r w:rsidR="0021480D">
                        <w:fldChar w:fldCharType="separate"/>
                      </w:r>
                      <w:r w:rsidR="005E717F">
                        <w:rPr>
                          <w:noProof/>
                        </w:rPr>
                        <w:t>4</w:t>
                      </w:r>
                      <w:r w:rsidR="0021480D">
                        <w:rPr>
                          <w:noProof/>
                        </w:rPr>
                        <w:fldChar w:fldCharType="end"/>
                      </w:r>
                      <w:r>
                        <w:t>: System Architecture Design</w:t>
                      </w:r>
                      <w:bookmarkEnd w:id="90"/>
                    </w:p>
                  </w:txbxContent>
                </v:textbox>
                <w10:wrap type="square"/>
              </v:shape>
            </w:pict>
          </mc:Fallback>
        </mc:AlternateContent>
      </w:r>
    </w:p>
    <w:p w14:paraId="5134A8AF" w14:textId="3687F05B" w:rsidR="00DF5A15" w:rsidRPr="002A7AE2" w:rsidRDefault="00DF5A15" w:rsidP="00370ED2">
      <w:pPr>
        <w:keepNext/>
        <w:numPr>
          <w:ilvl w:val="2"/>
          <w:numId w:val="8"/>
        </w:numPr>
        <w:spacing w:before="240" w:after="60" w:line="360" w:lineRule="auto"/>
        <w:outlineLvl w:val="2"/>
        <w:rPr>
          <w:rFonts w:asciiTheme="majorBidi" w:eastAsia="Times New Roman" w:hAnsiTheme="majorBidi" w:cstheme="majorBidi"/>
          <w:b/>
          <w:bCs/>
          <w:lang w:eastAsia="en-US"/>
        </w:rPr>
      </w:pPr>
      <w:bookmarkStart w:id="91" w:name="_Toc463258686"/>
      <w:bookmarkStart w:id="92" w:name="_Toc22833789"/>
      <w:bookmarkStart w:id="93" w:name="_Toc462381420"/>
      <w:bookmarkStart w:id="94" w:name="_Toc459928679"/>
      <w:bookmarkStart w:id="95" w:name="_Toc90118385"/>
      <w:r w:rsidRPr="002A7AE2">
        <w:rPr>
          <w:rFonts w:asciiTheme="majorBidi" w:eastAsia="Times New Roman" w:hAnsiTheme="majorBidi" w:cstheme="majorBidi"/>
          <w:b/>
          <w:bCs/>
          <w:lang w:eastAsia="en-US"/>
        </w:rPr>
        <w:lastRenderedPageBreak/>
        <w:t>Subsystem Architecture</w:t>
      </w:r>
      <w:bookmarkEnd w:id="91"/>
      <w:bookmarkEnd w:id="92"/>
      <w:bookmarkEnd w:id="93"/>
      <w:bookmarkEnd w:id="94"/>
      <w:bookmarkEnd w:id="95"/>
      <w:r w:rsidRPr="002A7AE2">
        <w:rPr>
          <w:rFonts w:asciiTheme="majorBidi" w:eastAsia="Times New Roman" w:hAnsiTheme="majorBidi" w:cstheme="majorBidi"/>
          <w:b/>
          <w:bCs/>
          <w:lang w:eastAsia="en-US"/>
        </w:rPr>
        <w:t xml:space="preserve"> </w:t>
      </w:r>
    </w:p>
    <w:p w14:paraId="42C21DAD" w14:textId="2C14C19D" w:rsidR="00DF5A15" w:rsidRPr="002A7AE2" w:rsidRDefault="00DF5A15" w:rsidP="00A616F3">
      <w:pPr>
        <w:spacing w:line="360" w:lineRule="auto"/>
        <w:rPr>
          <w:rFonts w:asciiTheme="majorBidi" w:eastAsia="Times New Roman" w:hAnsiTheme="majorBidi" w:cstheme="majorBidi"/>
          <w:lang w:eastAsia="en-US"/>
        </w:rPr>
      </w:pPr>
    </w:p>
    <w:p w14:paraId="4FAFE753" w14:textId="34C61775" w:rsidR="009F769F" w:rsidRPr="002A7AE2" w:rsidRDefault="00221449" w:rsidP="00A616F3">
      <w:pPr>
        <w:spacing w:after="160" w:line="360" w:lineRule="auto"/>
        <w:rPr>
          <w:rFonts w:asciiTheme="majorBidi" w:eastAsia="Times New Roman" w:hAnsiTheme="majorBidi" w:cstheme="majorBidi"/>
          <w:lang w:eastAsia="en-US"/>
        </w:rPr>
      </w:pPr>
      <w:r>
        <w:rPr>
          <w:noProof/>
        </w:rPr>
        <mc:AlternateContent>
          <mc:Choice Requires="wps">
            <w:drawing>
              <wp:anchor distT="0" distB="0" distL="114300" distR="114300" simplePos="0" relativeHeight="251700224" behindDoc="0" locked="0" layoutInCell="1" allowOverlap="1" wp14:anchorId="2E7EA225" wp14:editId="44E9E899">
                <wp:simplePos x="0" y="0"/>
                <wp:positionH relativeFrom="column">
                  <wp:posOffset>-1264920</wp:posOffset>
                </wp:positionH>
                <wp:positionV relativeFrom="paragraph">
                  <wp:posOffset>2866390</wp:posOffset>
                </wp:positionV>
                <wp:extent cx="73596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7359650" cy="635"/>
                        </a:xfrm>
                        <a:prstGeom prst="rect">
                          <a:avLst/>
                        </a:prstGeom>
                        <a:solidFill>
                          <a:prstClr val="white"/>
                        </a:solidFill>
                        <a:ln>
                          <a:noFill/>
                        </a:ln>
                      </wps:spPr>
                      <wps:txbx>
                        <w:txbxContent>
                          <w:p w14:paraId="7E00FB6C" w14:textId="08ED87C2" w:rsidR="00221449" w:rsidRPr="008B1036" w:rsidRDefault="00221449" w:rsidP="00221449">
                            <w:pPr>
                              <w:pStyle w:val="Caption"/>
                              <w:rPr>
                                <w:rFonts w:asciiTheme="majorBidi" w:hAnsiTheme="majorBidi" w:cstheme="majorBidi"/>
                                <w:noProof/>
                                <w:lang w:eastAsia="zh-CN"/>
                              </w:rPr>
                            </w:pPr>
                            <w:bookmarkStart w:id="96" w:name="_Toc90118403"/>
                            <w:r>
                              <w:t xml:space="preserve">Figure </w:t>
                            </w:r>
                            <w:r w:rsidR="0021480D">
                              <w:fldChar w:fldCharType="begin"/>
                            </w:r>
                            <w:r w:rsidR="0021480D">
                              <w:instrText xml:space="preserve"> SEQ Figure \* ARABIC </w:instrText>
                            </w:r>
                            <w:r w:rsidR="0021480D">
                              <w:fldChar w:fldCharType="separate"/>
                            </w:r>
                            <w:r w:rsidR="005E717F">
                              <w:rPr>
                                <w:noProof/>
                              </w:rPr>
                              <w:t>5</w:t>
                            </w:r>
                            <w:r w:rsidR="0021480D">
                              <w:rPr>
                                <w:noProof/>
                              </w:rPr>
                              <w:fldChar w:fldCharType="end"/>
                            </w:r>
                            <w:r>
                              <w:t>: Subsystem Architectural Design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EA225" id="Text Box 17" o:spid="_x0000_s1030" type="#_x0000_t202" style="position:absolute;left:0;text-align:left;margin-left:-99.6pt;margin-top:225.7pt;width:57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WDcGgIAAD8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" stroked="f">
                <v:textbox style="mso-fit-shape-to-text:t" inset="0,0,0,0">
                  <w:txbxContent>
                    <w:p w14:paraId="7E00FB6C" w14:textId="08ED87C2" w:rsidR="00221449" w:rsidRPr="008B1036" w:rsidRDefault="00221449" w:rsidP="00221449">
                      <w:pPr>
                        <w:pStyle w:val="Caption"/>
                        <w:rPr>
                          <w:rFonts w:asciiTheme="majorBidi" w:hAnsiTheme="majorBidi" w:cstheme="majorBidi"/>
                          <w:noProof/>
                          <w:lang w:eastAsia="zh-CN"/>
                        </w:rPr>
                      </w:pPr>
                      <w:bookmarkStart w:id="97" w:name="_Toc90118403"/>
                      <w:r>
                        <w:t xml:space="preserve">Figure </w:t>
                      </w:r>
                      <w:r w:rsidR="0021480D">
                        <w:fldChar w:fldCharType="begin"/>
                      </w:r>
                      <w:r w:rsidR="0021480D">
                        <w:instrText xml:space="preserve"> SEQ Figure \* ARABIC </w:instrText>
                      </w:r>
                      <w:r w:rsidR="0021480D">
                        <w:fldChar w:fldCharType="separate"/>
                      </w:r>
                      <w:r w:rsidR="005E717F">
                        <w:rPr>
                          <w:noProof/>
                        </w:rPr>
                        <w:t>5</w:t>
                      </w:r>
                      <w:r w:rsidR="0021480D">
                        <w:rPr>
                          <w:noProof/>
                        </w:rPr>
                        <w:fldChar w:fldCharType="end"/>
                      </w:r>
                      <w:r>
                        <w:t>: Subsystem Architectural Design</w:t>
                      </w:r>
                      <w:bookmarkEnd w:id="97"/>
                    </w:p>
                  </w:txbxContent>
                </v:textbox>
                <w10:wrap type="square"/>
              </v:shape>
            </w:pict>
          </mc:Fallback>
        </mc:AlternateContent>
      </w:r>
      <w:r w:rsidR="002C1A62" w:rsidRPr="002A7AE2">
        <w:rPr>
          <w:rFonts w:asciiTheme="majorBidi" w:hAnsiTheme="majorBidi" w:cstheme="majorBidi"/>
          <w:noProof/>
        </w:rPr>
        <w:drawing>
          <wp:anchor distT="0" distB="0" distL="114300" distR="114300" simplePos="0" relativeHeight="251687936" behindDoc="0" locked="0" layoutInCell="1" allowOverlap="1" wp14:anchorId="2227C4E7" wp14:editId="795F04BC">
            <wp:simplePos x="0" y="0"/>
            <wp:positionH relativeFrom="page">
              <wp:posOffset>106680</wp:posOffset>
            </wp:positionH>
            <wp:positionV relativeFrom="paragraph">
              <wp:posOffset>203200</wp:posOffset>
            </wp:positionV>
            <wp:extent cx="7359650" cy="2606040"/>
            <wp:effectExtent l="0" t="0" r="0" b="381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5965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A2EAC" w14:textId="56EC50BC" w:rsidR="009F769F" w:rsidRPr="002A7AE2" w:rsidRDefault="009F769F" w:rsidP="00A616F3">
      <w:pPr>
        <w:spacing w:after="160" w:line="360" w:lineRule="auto"/>
        <w:rPr>
          <w:rFonts w:asciiTheme="majorBidi" w:eastAsia="Times New Roman" w:hAnsiTheme="majorBidi" w:cstheme="majorBidi"/>
          <w:lang w:eastAsia="en-US"/>
        </w:rPr>
      </w:pPr>
    </w:p>
    <w:p w14:paraId="6EC6F0B5" w14:textId="77777777" w:rsidR="009F769F" w:rsidRPr="002A7AE2" w:rsidRDefault="009F769F" w:rsidP="00A616F3">
      <w:pPr>
        <w:spacing w:after="160" w:line="360" w:lineRule="auto"/>
        <w:rPr>
          <w:rFonts w:asciiTheme="majorBidi" w:eastAsia="Times New Roman" w:hAnsiTheme="majorBidi" w:cstheme="majorBidi"/>
          <w:lang w:eastAsia="en-US"/>
        </w:rPr>
      </w:pPr>
    </w:p>
    <w:p w14:paraId="7DFF799B" w14:textId="315D0A80" w:rsidR="009F769F" w:rsidRPr="002A7AE2" w:rsidRDefault="009F769F" w:rsidP="0049472E">
      <w:pPr>
        <w:spacing w:after="160" w:line="360" w:lineRule="auto"/>
        <w:rPr>
          <w:rFonts w:asciiTheme="majorBidi" w:eastAsia="Times New Roman" w:hAnsiTheme="majorBidi" w:cstheme="majorBidi"/>
          <w:lang w:eastAsia="en-US"/>
        </w:rPr>
      </w:pPr>
    </w:p>
    <w:p w14:paraId="2BF94965" w14:textId="45A97AD7" w:rsidR="00DF5A15" w:rsidRPr="002A7AE2" w:rsidRDefault="008B71B9" w:rsidP="00370ED2">
      <w:pPr>
        <w:pStyle w:val="ListParagraph"/>
        <w:keepNext/>
        <w:numPr>
          <w:ilvl w:val="1"/>
          <w:numId w:val="27"/>
        </w:numPr>
        <w:spacing w:before="240" w:after="60" w:line="360" w:lineRule="auto"/>
        <w:outlineLvl w:val="1"/>
        <w:rPr>
          <w:rFonts w:asciiTheme="majorBidi" w:eastAsia="Times New Roman" w:hAnsiTheme="majorBidi" w:cstheme="majorBidi"/>
          <w:b/>
          <w:bCs/>
          <w:lang w:eastAsia="en-US"/>
        </w:rPr>
      </w:pPr>
      <w:bookmarkStart w:id="98" w:name="_Toc22833790"/>
      <w:bookmarkStart w:id="99" w:name="_Toc463258687"/>
      <w:bookmarkStart w:id="100" w:name="_Toc462381421"/>
      <w:bookmarkStart w:id="101" w:name="_Toc459928680"/>
      <w:bookmarkStart w:id="102" w:name="_Toc90118386"/>
      <w:r w:rsidRPr="002A7AE2">
        <w:rPr>
          <w:rFonts w:asciiTheme="majorBidi" w:eastAsia="Times New Roman" w:hAnsiTheme="majorBidi" w:cstheme="majorBidi"/>
          <w:b/>
          <w:bCs/>
          <w:lang w:eastAsia="en-US"/>
        </w:rPr>
        <w:t xml:space="preserve">Detailed system </w:t>
      </w:r>
      <w:bookmarkEnd w:id="98"/>
      <w:bookmarkEnd w:id="99"/>
      <w:bookmarkEnd w:id="100"/>
      <w:bookmarkEnd w:id="101"/>
      <w:r w:rsidR="009455EC" w:rsidRPr="002A7AE2">
        <w:rPr>
          <w:rFonts w:asciiTheme="majorBidi" w:eastAsia="Times New Roman" w:hAnsiTheme="majorBidi" w:cstheme="majorBidi"/>
          <w:b/>
          <w:bCs/>
          <w:lang w:eastAsia="en-US"/>
        </w:rPr>
        <w:t>desi</w:t>
      </w:r>
      <w:r w:rsidR="009455EC">
        <w:rPr>
          <w:rFonts w:asciiTheme="majorBidi" w:eastAsia="Times New Roman" w:hAnsiTheme="majorBidi" w:cstheme="majorBidi"/>
          <w:b/>
          <w:bCs/>
          <w:lang w:eastAsia="en-US"/>
        </w:rPr>
        <w:t>g</w:t>
      </w:r>
      <w:r w:rsidR="009455EC" w:rsidRPr="002A7AE2">
        <w:rPr>
          <w:rFonts w:asciiTheme="majorBidi" w:eastAsia="Times New Roman" w:hAnsiTheme="majorBidi" w:cstheme="majorBidi"/>
          <w:b/>
          <w:bCs/>
          <w:lang w:eastAsia="en-US"/>
        </w:rPr>
        <w:t>n</w:t>
      </w:r>
      <w:bookmarkEnd w:id="102"/>
      <w:r w:rsidRPr="002A7AE2">
        <w:rPr>
          <w:rFonts w:asciiTheme="majorBidi" w:eastAsia="Times New Roman" w:hAnsiTheme="majorBidi" w:cstheme="majorBidi"/>
          <w:b/>
          <w:bCs/>
          <w:lang w:eastAsia="en-US"/>
        </w:rPr>
        <w:t xml:space="preserve"> </w:t>
      </w:r>
    </w:p>
    <w:p w14:paraId="2E0FBD17" w14:textId="7A467319" w:rsidR="0049472E" w:rsidRDefault="000D7A2B" w:rsidP="00870E13">
      <w:pPr>
        <w:spacing w:after="0" w:line="360" w:lineRule="auto"/>
        <w:ind w:firstLine="720"/>
        <w:rPr>
          <w:rFonts w:asciiTheme="majorBidi" w:hAnsiTheme="majorBidi" w:cstheme="majorBidi"/>
        </w:rPr>
      </w:pPr>
      <w:r w:rsidRPr="002A7AE2">
        <w:rPr>
          <w:rFonts w:asciiTheme="majorBidi" w:hAnsiTheme="majorBidi" w:cstheme="majorBidi"/>
          <w:lang w:eastAsia="en-US"/>
        </w:rPr>
        <w:t xml:space="preserve">The modules as described in the System Architecture include: </w:t>
      </w:r>
      <w:r w:rsidRPr="002A7AE2">
        <w:rPr>
          <w:rFonts w:asciiTheme="majorBidi" w:hAnsiTheme="majorBidi" w:cstheme="majorBidi"/>
        </w:rPr>
        <w:t xml:space="preserve">Users Module to manage coordinator, supervisor, and project group members; Users Info Module to view information of all kinds of users; Announcements Module for the coordinator; Project Reports Submission Module for students so that they can submit required documents and reports; Project Progress Module for tracking the project progress; Attendance Module for weekly meetings of the project members with their supervisor; </w:t>
      </w:r>
      <w:r w:rsidR="00A616F3" w:rsidRPr="002A7AE2">
        <w:rPr>
          <w:rFonts w:asciiTheme="majorBidi" w:hAnsiTheme="majorBidi" w:cstheme="majorBidi"/>
        </w:rPr>
        <w:t>Developed Projects Module as a record for all the developed projects.</w:t>
      </w:r>
    </w:p>
    <w:p w14:paraId="0769A0B2" w14:textId="3EC9C42A" w:rsidR="000D7A2B" w:rsidRPr="002A7AE2" w:rsidRDefault="0049472E" w:rsidP="0049472E">
      <w:pPr>
        <w:spacing w:after="160" w:line="259" w:lineRule="auto"/>
        <w:jc w:val="left"/>
        <w:rPr>
          <w:rFonts w:asciiTheme="majorBidi" w:hAnsiTheme="majorBidi" w:cstheme="majorBidi"/>
        </w:rPr>
      </w:pPr>
      <w:r>
        <w:rPr>
          <w:rFonts w:asciiTheme="majorBidi" w:hAnsiTheme="majorBidi" w:cstheme="majorBidi"/>
        </w:rPr>
        <w:br w:type="page"/>
      </w:r>
    </w:p>
    <w:p w14:paraId="219E4F3F" w14:textId="7D3D0920" w:rsidR="00DF5A15" w:rsidRPr="0049472E" w:rsidRDefault="00DF5A15" w:rsidP="0049472E">
      <w:pPr>
        <w:pStyle w:val="ListParagraph"/>
        <w:numPr>
          <w:ilvl w:val="2"/>
          <w:numId w:val="27"/>
        </w:numPr>
        <w:spacing w:line="360" w:lineRule="auto"/>
        <w:rPr>
          <w:rFonts w:asciiTheme="majorBidi" w:eastAsia="Times New Roman" w:hAnsiTheme="majorBidi" w:cstheme="majorBidi"/>
          <w:b/>
          <w:bCs/>
          <w:lang w:eastAsia="en-US"/>
        </w:rPr>
      </w:pPr>
      <w:bookmarkStart w:id="103" w:name="_Toc459799457"/>
      <w:bookmarkStart w:id="104" w:name="_Toc166397678"/>
      <w:bookmarkStart w:id="105" w:name="_Toc166398935"/>
      <w:r w:rsidRPr="0049472E">
        <w:rPr>
          <w:rFonts w:asciiTheme="majorBidi" w:eastAsia="Times New Roman" w:hAnsiTheme="majorBidi" w:cstheme="majorBidi"/>
          <w:b/>
          <w:bCs/>
          <w:lang w:eastAsia="en-US"/>
        </w:rPr>
        <w:lastRenderedPageBreak/>
        <w:t>Classification</w:t>
      </w:r>
      <w:bookmarkEnd w:id="103"/>
      <w:bookmarkEnd w:id="104"/>
      <w:bookmarkEnd w:id="105"/>
    </w:p>
    <w:p w14:paraId="49051D0A" w14:textId="5E22BB9A" w:rsidR="00C92AE6" w:rsidRPr="002A7AE2" w:rsidRDefault="00C92AE6" w:rsidP="0049472E">
      <w:pPr>
        <w:numPr>
          <w:ilvl w:val="3"/>
          <w:numId w:val="27"/>
        </w:numPr>
        <w:spacing w:line="360" w:lineRule="auto"/>
        <w:contextualSpacing/>
        <w:rPr>
          <w:rFonts w:asciiTheme="majorBidi" w:eastAsia="Times New Roman" w:hAnsiTheme="majorBidi" w:cstheme="majorBidi"/>
          <w:b/>
          <w:bCs/>
          <w:lang w:eastAsia="en-US"/>
        </w:rPr>
      </w:pPr>
      <w:r w:rsidRPr="002A7AE2">
        <w:rPr>
          <w:rFonts w:asciiTheme="majorBidi" w:eastAsia="Times New Roman" w:hAnsiTheme="majorBidi" w:cstheme="majorBidi"/>
          <w:b/>
          <w:bCs/>
          <w:lang w:eastAsia="en-US"/>
        </w:rPr>
        <w:t>Web Application</w:t>
      </w:r>
    </w:p>
    <w:p w14:paraId="6D474FCF" w14:textId="63CDBAF2" w:rsidR="00A616F3" w:rsidRPr="002A7AE2" w:rsidRDefault="00A616F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b/>
          <w:bCs/>
          <w:lang w:eastAsia="en-US"/>
        </w:rPr>
        <w:t>For Interface</w:t>
      </w:r>
      <w:r w:rsidRPr="002A7AE2">
        <w:rPr>
          <w:rFonts w:asciiTheme="majorBidi" w:eastAsia="Times New Roman" w:hAnsiTheme="majorBidi" w:cstheme="majorBidi"/>
          <w:lang w:eastAsia="en-US"/>
        </w:rPr>
        <w:t>:</w:t>
      </w:r>
    </w:p>
    <w:p w14:paraId="6689D4C4" w14:textId="500AB709" w:rsidR="00A616F3" w:rsidRPr="002A7AE2" w:rsidRDefault="00A616F3" w:rsidP="00370ED2">
      <w:pPr>
        <w:pStyle w:val="ListParagraph"/>
        <w:numPr>
          <w:ilvl w:val="0"/>
          <w:numId w:val="18"/>
        </w:num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ReactJS as front-end library</w:t>
      </w:r>
    </w:p>
    <w:p w14:paraId="5152F901" w14:textId="01681CFF" w:rsidR="00DF5A15" w:rsidRPr="002A7AE2" w:rsidRDefault="00A616F3" w:rsidP="00370ED2">
      <w:pPr>
        <w:pStyle w:val="ListParagraph"/>
        <w:numPr>
          <w:ilvl w:val="0"/>
          <w:numId w:val="18"/>
        </w:num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VS Code as Development IDE</w:t>
      </w:r>
    </w:p>
    <w:p w14:paraId="77278263" w14:textId="3623B3C4" w:rsidR="00DF5A15" w:rsidRPr="002A7AE2" w:rsidRDefault="00DF5A15" w:rsidP="0049472E">
      <w:pPr>
        <w:numPr>
          <w:ilvl w:val="2"/>
          <w:numId w:val="27"/>
        </w:numPr>
        <w:spacing w:line="360" w:lineRule="auto"/>
        <w:contextualSpacing/>
        <w:rPr>
          <w:rFonts w:asciiTheme="majorBidi" w:eastAsia="Times New Roman" w:hAnsiTheme="majorBidi" w:cstheme="majorBidi"/>
          <w:b/>
          <w:bCs/>
          <w:lang w:eastAsia="en-US"/>
        </w:rPr>
      </w:pPr>
      <w:bookmarkStart w:id="106" w:name="_Toc459799458"/>
      <w:bookmarkStart w:id="107" w:name="_Toc166398936"/>
      <w:bookmarkStart w:id="108" w:name="_Toc166397679"/>
      <w:r w:rsidRPr="002A7AE2">
        <w:rPr>
          <w:rFonts w:asciiTheme="majorBidi" w:eastAsia="Times New Roman" w:hAnsiTheme="majorBidi" w:cstheme="majorBidi"/>
          <w:b/>
          <w:bCs/>
          <w:lang w:eastAsia="en-US"/>
        </w:rPr>
        <w:t>Definition</w:t>
      </w:r>
      <w:bookmarkEnd w:id="106"/>
      <w:bookmarkEnd w:id="107"/>
      <w:bookmarkEnd w:id="108"/>
    </w:p>
    <w:p w14:paraId="41C206CD" w14:textId="53B1EEF1" w:rsidR="00DF5A15" w:rsidRPr="002A7AE2" w:rsidRDefault="0053373B" w:rsidP="00A616F3">
      <w:pPr>
        <w:spacing w:line="360" w:lineRule="auto"/>
        <w:rPr>
          <w:rFonts w:asciiTheme="majorBidi" w:eastAsia="Times New Roman" w:hAnsiTheme="majorBidi" w:cstheme="majorBidi"/>
          <w:color w:val="ED7D31" w:themeColor="accent2"/>
          <w:lang w:eastAsia="en-US"/>
        </w:rPr>
      </w:pPr>
      <w:r w:rsidRPr="002A7AE2">
        <w:rPr>
          <w:rFonts w:asciiTheme="majorBidi" w:hAnsiTheme="majorBidi" w:cstheme="majorBidi"/>
        </w:rPr>
        <w:t>This module is an interface</w:t>
      </w:r>
      <w:r w:rsidR="005B6CA0" w:rsidRPr="002A7AE2">
        <w:rPr>
          <w:rFonts w:asciiTheme="majorBidi" w:hAnsiTheme="majorBidi" w:cstheme="majorBidi"/>
        </w:rPr>
        <w:t xml:space="preserve"> of the website application</w:t>
      </w:r>
      <w:r w:rsidRPr="002A7AE2">
        <w:rPr>
          <w:rFonts w:asciiTheme="majorBidi" w:hAnsiTheme="majorBidi" w:cstheme="majorBidi"/>
        </w:rPr>
        <w:t xml:space="preserve"> through which user will interact.</w:t>
      </w:r>
    </w:p>
    <w:p w14:paraId="7F237F21"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Register Users</w:t>
      </w:r>
    </w:p>
    <w:p w14:paraId="62A57071" w14:textId="5C363F32" w:rsidR="00BB6CF1" w:rsidRPr="002A7AE2" w:rsidRDefault="00BB6CF1" w:rsidP="00BB6CF1">
      <w:pPr>
        <w:spacing w:line="360" w:lineRule="auto"/>
        <w:ind w:firstLine="720"/>
        <w:rPr>
          <w:rFonts w:asciiTheme="majorBidi" w:hAnsiTheme="majorBidi" w:cstheme="majorBidi"/>
        </w:rPr>
      </w:pPr>
      <w:r w:rsidRPr="002A7AE2">
        <w:rPr>
          <w:rFonts w:asciiTheme="majorBidi" w:hAnsiTheme="majorBidi" w:cstheme="majorBidi"/>
        </w:rPr>
        <w:t xml:space="preserve">The system shall allow coordinator to register students and instructors. The system shall ask supervisors information including name, email, id, expertise of instructor. </w:t>
      </w:r>
    </w:p>
    <w:p w14:paraId="7FD78001" w14:textId="3221FC1D" w:rsidR="00BB6CF1" w:rsidRPr="002A7AE2" w:rsidRDefault="00BB6CF1" w:rsidP="00BB6CF1">
      <w:pPr>
        <w:spacing w:before="120" w:after="120" w:line="240" w:lineRule="auto"/>
        <w:jc w:val="left"/>
        <w:rPr>
          <w:rFonts w:asciiTheme="majorBidi" w:hAnsiTheme="majorBidi" w:cstheme="majorBidi"/>
          <w:b/>
        </w:rPr>
      </w:pPr>
      <w:r w:rsidRPr="002A7AE2">
        <w:rPr>
          <w:rFonts w:asciiTheme="majorBidi" w:hAnsiTheme="majorBidi" w:cstheme="majorBidi"/>
          <w:b/>
        </w:rPr>
        <w:t>Login</w:t>
      </w:r>
      <w:r w:rsidRPr="002A7AE2">
        <w:rPr>
          <w:rFonts w:asciiTheme="majorBidi" w:hAnsiTheme="majorBidi" w:cstheme="majorBidi"/>
          <w:b/>
        </w:rPr>
        <w:tab/>
      </w:r>
    </w:p>
    <w:p w14:paraId="0956A838" w14:textId="77777777" w:rsidR="00BB6CF1" w:rsidRPr="002A7AE2" w:rsidRDefault="00BB6CF1" w:rsidP="00BB6CF1">
      <w:pPr>
        <w:spacing w:line="360" w:lineRule="auto"/>
        <w:ind w:firstLine="360"/>
        <w:rPr>
          <w:rFonts w:asciiTheme="majorBidi" w:hAnsiTheme="majorBidi" w:cstheme="majorBidi"/>
        </w:rPr>
      </w:pPr>
      <w:r w:rsidRPr="002A7AE2">
        <w:rPr>
          <w:rFonts w:asciiTheme="majorBidi" w:hAnsiTheme="majorBidi" w:cstheme="majorBidi"/>
        </w:rPr>
        <w:t>The system shall ask id and password from users (coordinator, supervisor, and student) to login into the system.</w:t>
      </w:r>
    </w:p>
    <w:p w14:paraId="5C801793"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View Information</w:t>
      </w:r>
    </w:p>
    <w:p w14:paraId="6E22E2B5" w14:textId="52F6E1BF" w:rsidR="00BB6CF1" w:rsidRPr="002A7AE2" w:rsidRDefault="00BB6CF1" w:rsidP="00BB6CF1">
      <w:pPr>
        <w:pStyle w:val="ListParagraph"/>
        <w:spacing w:line="360" w:lineRule="auto"/>
        <w:ind w:left="0" w:firstLine="720"/>
        <w:rPr>
          <w:rFonts w:asciiTheme="majorBidi" w:hAnsiTheme="majorBidi" w:cstheme="majorBidi"/>
        </w:rPr>
      </w:pPr>
      <w:r w:rsidRPr="002A7AE2">
        <w:rPr>
          <w:rFonts w:asciiTheme="majorBidi" w:hAnsiTheme="majorBidi" w:cstheme="majorBidi"/>
        </w:rPr>
        <w:t>The system shall allow the coordinator to view information of students and instructors. The system shall allow the coordinator to view supervisors and their groups. The system shall allow the students to view information of instructors. The system shall allow instructors to view information of FYP group members under supervision. The system shall allow instructors to update their information.</w:t>
      </w:r>
    </w:p>
    <w:p w14:paraId="4B6032C3"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Announce Dates</w:t>
      </w:r>
    </w:p>
    <w:p w14:paraId="3B92199B" w14:textId="35C2F78D" w:rsidR="00BB6CF1" w:rsidRPr="002A7AE2" w:rsidRDefault="00BB6CF1" w:rsidP="00BB6CF1">
      <w:pPr>
        <w:spacing w:line="360" w:lineRule="auto"/>
        <w:ind w:firstLine="720"/>
        <w:rPr>
          <w:rFonts w:asciiTheme="majorBidi" w:hAnsiTheme="majorBidi" w:cstheme="majorBidi"/>
        </w:rPr>
      </w:pPr>
      <w:r w:rsidRPr="002A7AE2">
        <w:rPr>
          <w:rFonts w:asciiTheme="majorBidi" w:hAnsiTheme="majorBidi" w:cstheme="majorBidi"/>
        </w:rPr>
        <w:t>The system shall provide G-mail option to coordinator to announce deadlines of project reports, presentations, prototypes, source codes. The system shall allow students to view project deadlines notifications.</w:t>
      </w:r>
    </w:p>
    <w:p w14:paraId="6EED1BCF"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Assign Project</w:t>
      </w:r>
    </w:p>
    <w:p w14:paraId="1950BF80" w14:textId="77777777" w:rsidR="00BB6CF1" w:rsidRPr="002A7AE2" w:rsidRDefault="00BB6CF1" w:rsidP="00BB6CF1">
      <w:pPr>
        <w:spacing w:line="360" w:lineRule="auto"/>
        <w:ind w:firstLine="360"/>
        <w:rPr>
          <w:rFonts w:asciiTheme="majorBidi" w:hAnsiTheme="majorBidi" w:cstheme="majorBidi"/>
        </w:rPr>
      </w:pPr>
      <w:r w:rsidRPr="002A7AE2">
        <w:rPr>
          <w:rFonts w:asciiTheme="majorBidi" w:hAnsiTheme="majorBidi" w:cstheme="majorBidi"/>
        </w:rPr>
        <w:t>The system shall allow the coordinator to assign projects FYP groups.</w:t>
      </w:r>
    </w:p>
    <w:p w14:paraId="49CF492C"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lastRenderedPageBreak/>
        <w:t>Allocate Supervisor</w:t>
      </w:r>
    </w:p>
    <w:p w14:paraId="3036F540" w14:textId="77777777" w:rsidR="00BB6CF1" w:rsidRPr="002A7AE2" w:rsidRDefault="00BB6CF1" w:rsidP="00BB6CF1">
      <w:pPr>
        <w:spacing w:line="360" w:lineRule="auto"/>
        <w:ind w:firstLine="360"/>
        <w:rPr>
          <w:rFonts w:asciiTheme="majorBidi" w:hAnsiTheme="majorBidi" w:cstheme="majorBidi"/>
        </w:rPr>
      </w:pPr>
      <w:r w:rsidRPr="002A7AE2">
        <w:rPr>
          <w:rFonts w:asciiTheme="majorBidi" w:hAnsiTheme="majorBidi" w:cstheme="majorBidi"/>
        </w:rPr>
        <w:t>System shall allow coordinator to assign supervisor to FYP groups.</w:t>
      </w:r>
    </w:p>
    <w:p w14:paraId="476B710A"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 xml:space="preserve">Submit Project Reports </w:t>
      </w:r>
    </w:p>
    <w:p w14:paraId="6330C87C" w14:textId="6188389A" w:rsidR="00BB6CF1" w:rsidRPr="002A7AE2" w:rsidRDefault="00BB6CF1" w:rsidP="00BB6CF1">
      <w:pPr>
        <w:spacing w:line="360" w:lineRule="auto"/>
        <w:ind w:firstLine="360"/>
        <w:rPr>
          <w:rFonts w:asciiTheme="majorBidi" w:hAnsiTheme="majorBidi" w:cstheme="majorBidi"/>
        </w:rPr>
      </w:pPr>
      <w:r w:rsidRPr="002A7AE2">
        <w:rPr>
          <w:rFonts w:asciiTheme="majorBidi" w:hAnsiTheme="majorBidi" w:cstheme="majorBidi"/>
        </w:rPr>
        <w:t>The system shall allow coordinator to create a slot for submission of abstract, proposal, SRS, SDS, final report, and source code. The system shall allow student to submit project work. The system shall allow supervisor of each group to view those reports and give feedback of approval or changes (if any) and assign grades. The system shall allow students to view their grades as well.</w:t>
      </w:r>
    </w:p>
    <w:p w14:paraId="3EEE3980"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Track Project Progress</w:t>
      </w:r>
    </w:p>
    <w:p w14:paraId="67319EA0" w14:textId="4CA94D29" w:rsidR="00BB6CF1" w:rsidRPr="002A7AE2" w:rsidRDefault="00BB6CF1" w:rsidP="0049472E">
      <w:pPr>
        <w:spacing w:line="360" w:lineRule="auto"/>
        <w:ind w:firstLine="720"/>
        <w:rPr>
          <w:rFonts w:asciiTheme="majorBidi" w:hAnsiTheme="majorBidi" w:cstheme="majorBidi"/>
        </w:rPr>
      </w:pPr>
      <w:r w:rsidRPr="002A7AE2">
        <w:rPr>
          <w:rFonts w:asciiTheme="majorBidi" w:hAnsiTheme="majorBidi" w:cstheme="majorBidi"/>
        </w:rPr>
        <w:t>The system shall allow coordinator to view progress of all current projects. Progress includes title of project idea, names of group members, and corresponding supervisor, percentage of work done and work remaining. The system shall allow supervisor to view progress of only those projects that are under supervision. The system shall allow students (groups) to view their project progress.</w:t>
      </w:r>
    </w:p>
    <w:p w14:paraId="759F4367"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Meetings</w:t>
      </w:r>
    </w:p>
    <w:p w14:paraId="292D93A5" w14:textId="78243B28" w:rsidR="00BB6CF1" w:rsidRPr="002A7AE2" w:rsidRDefault="00BB6CF1" w:rsidP="00BB6CF1">
      <w:pPr>
        <w:spacing w:line="360" w:lineRule="auto"/>
        <w:ind w:firstLine="360"/>
        <w:rPr>
          <w:rFonts w:asciiTheme="majorBidi" w:hAnsiTheme="majorBidi" w:cstheme="majorBidi"/>
        </w:rPr>
      </w:pPr>
      <w:r w:rsidRPr="002A7AE2">
        <w:rPr>
          <w:rFonts w:asciiTheme="majorBidi" w:hAnsiTheme="majorBidi" w:cstheme="majorBidi"/>
        </w:rPr>
        <w:t>The system shall allow supervisor to start meeting. The system shall mark students present when the meeting starts. The system shall allow supervisor to assign topic and task to students. The system shall allow supervisor to view status of topics and tasks assigned in previous meeting. The attendance will be week-wise. The system shall automatically alert students in their profile in case absents exceed. The system shall allow students to view absents.</w:t>
      </w:r>
    </w:p>
    <w:p w14:paraId="5485FAA1"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Developed Projects Module</w:t>
      </w:r>
    </w:p>
    <w:p w14:paraId="32ECDC96" w14:textId="77777777" w:rsidR="00BB6CF1" w:rsidRPr="002A7AE2" w:rsidRDefault="00BB6CF1" w:rsidP="00BB6CF1">
      <w:pPr>
        <w:spacing w:line="360" w:lineRule="auto"/>
        <w:ind w:firstLine="360"/>
        <w:rPr>
          <w:rFonts w:asciiTheme="majorBidi" w:hAnsiTheme="majorBidi" w:cstheme="majorBidi"/>
        </w:rPr>
      </w:pPr>
      <w:r w:rsidRPr="002A7AE2">
        <w:rPr>
          <w:rFonts w:asciiTheme="majorBidi" w:hAnsiTheme="majorBidi" w:cstheme="majorBidi"/>
        </w:rPr>
        <w:t>The system shall allow coordinator, supervisors, and students to view previously developed FYP projects and related work.</w:t>
      </w:r>
    </w:p>
    <w:p w14:paraId="43D74820" w14:textId="77777777" w:rsidR="00BB6CF1" w:rsidRPr="002A7AE2" w:rsidRDefault="00BB6CF1" w:rsidP="00BB6CF1">
      <w:pPr>
        <w:spacing w:after="0" w:line="360" w:lineRule="auto"/>
        <w:rPr>
          <w:rFonts w:asciiTheme="majorBidi" w:hAnsiTheme="majorBidi" w:cstheme="majorBidi"/>
          <w:b/>
          <w:bCs/>
        </w:rPr>
      </w:pPr>
      <w:r w:rsidRPr="002A7AE2">
        <w:rPr>
          <w:rFonts w:asciiTheme="majorBidi" w:hAnsiTheme="majorBidi" w:cstheme="majorBidi"/>
          <w:b/>
          <w:bCs/>
        </w:rPr>
        <w:t>Project Evaluation</w:t>
      </w:r>
    </w:p>
    <w:p w14:paraId="05AD7774" w14:textId="34F6C11A" w:rsidR="00BB6CF1" w:rsidRPr="002A7AE2" w:rsidRDefault="00BB6CF1" w:rsidP="00BB6CF1">
      <w:pPr>
        <w:spacing w:line="360" w:lineRule="auto"/>
        <w:ind w:firstLine="720"/>
        <w:rPr>
          <w:rFonts w:asciiTheme="majorBidi" w:eastAsia="Times New Roman" w:hAnsiTheme="majorBidi" w:cstheme="majorBidi"/>
          <w:color w:val="ED7D31" w:themeColor="accent2"/>
          <w:lang w:eastAsia="en-US"/>
        </w:rPr>
      </w:pPr>
      <w:r w:rsidRPr="002A7AE2">
        <w:rPr>
          <w:rFonts w:asciiTheme="majorBidi" w:hAnsiTheme="majorBidi" w:cstheme="majorBidi"/>
        </w:rPr>
        <w:t>The system shall allow FYP committee to evaluate FYP projects and provide feedback.</w:t>
      </w:r>
    </w:p>
    <w:p w14:paraId="7870CAA1" w14:textId="77777777" w:rsidR="005B6CA0" w:rsidRPr="002A7AE2" w:rsidRDefault="00DF5A15" w:rsidP="0049472E">
      <w:pPr>
        <w:numPr>
          <w:ilvl w:val="2"/>
          <w:numId w:val="27"/>
        </w:numPr>
        <w:spacing w:line="360" w:lineRule="auto"/>
        <w:contextualSpacing/>
        <w:rPr>
          <w:rFonts w:asciiTheme="majorBidi" w:hAnsiTheme="majorBidi" w:cstheme="majorBidi"/>
        </w:rPr>
      </w:pPr>
      <w:bookmarkStart w:id="109" w:name="_Toc166398937"/>
      <w:bookmarkStart w:id="110" w:name="_Toc166397680"/>
      <w:bookmarkStart w:id="111" w:name="_Toc459799459"/>
      <w:r w:rsidRPr="002A7AE2">
        <w:rPr>
          <w:rFonts w:asciiTheme="majorBidi" w:eastAsia="Times New Roman" w:hAnsiTheme="majorBidi" w:cstheme="majorBidi"/>
          <w:b/>
          <w:bCs/>
          <w:lang w:eastAsia="en-US"/>
        </w:rPr>
        <w:lastRenderedPageBreak/>
        <w:t>Responsibilities</w:t>
      </w:r>
      <w:bookmarkEnd w:id="109"/>
      <w:bookmarkEnd w:id="110"/>
      <w:bookmarkEnd w:id="111"/>
    </w:p>
    <w:p w14:paraId="648F374B" w14:textId="2554AFEF" w:rsidR="005B6CA0" w:rsidRPr="002A7AE2" w:rsidRDefault="005B6CA0" w:rsidP="005B6CA0">
      <w:pPr>
        <w:spacing w:line="360" w:lineRule="auto"/>
        <w:ind w:firstLine="720"/>
        <w:contextualSpacing/>
        <w:rPr>
          <w:rFonts w:asciiTheme="majorBidi" w:hAnsiTheme="majorBidi" w:cstheme="majorBidi"/>
        </w:rPr>
      </w:pPr>
      <w:r w:rsidRPr="002A7AE2">
        <w:rPr>
          <w:rFonts w:asciiTheme="majorBidi" w:hAnsiTheme="majorBidi" w:cstheme="majorBidi"/>
        </w:rPr>
        <w:t xml:space="preserve">This module will be first responsible for user authentication by validating the user account with already stored users on database at the backend, secondly, it will be responsible for fetching </w:t>
      </w:r>
      <w:r w:rsidR="00B00530" w:rsidRPr="002A7AE2">
        <w:rPr>
          <w:rFonts w:asciiTheme="majorBidi" w:hAnsiTheme="majorBidi" w:cstheme="majorBidi"/>
        </w:rPr>
        <w:t>user’s data by calling backend API’s</w:t>
      </w:r>
      <w:r w:rsidRPr="002A7AE2">
        <w:rPr>
          <w:rFonts w:asciiTheme="majorBidi" w:hAnsiTheme="majorBidi" w:cstheme="majorBidi"/>
        </w:rPr>
        <w:t xml:space="preserve">. Also, t is responsible for connecting and syncing with server through NodeJS and MySQL database using </w:t>
      </w:r>
      <w:proofErr w:type="spellStart"/>
      <w:r w:rsidRPr="002A7AE2">
        <w:rPr>
          <w:rFonts w:asciiTheme="majorBidi" w:hAnsiTheme="majorBidi" w:cstheme="majorBidi"/>
        </w:rPr>
        <w:t>xampp</w:t>
      </w:r>
      <w:proofErr w:type="spellEnd"/>
      <w:r w:rsidRPr="002A7AE2">
        <w:rPr>
          <w:rFonts w:asciiTheme="majorBidi" w:hAnsiTheme="majorBidi" w:cstheme="majorBidi"/>
        </w:rPr>
        <w:t xml:space="preserve"> server. Finally, the user will be able to interact with the system modules (defined in </w:t>
      </w:r>
      <w:r w:rsidRPr="002A7AE2">
        <w:rPr>
          <w:rFonts w:asciiTheme="majorBidi" w:hAnsiTheme="majorBidi" w:cstheme="majorBidi"/>
          <w:b/>
          <w:bCs/>
        </w:rPr>
        <w:t>Definition</w:t>
      </w:r>
      <w:r w:rsidRPr="002A7AE2">
        <w:rPr>
          <w:rFonts w:asciiTheme="majorBidi" w:hAnsiTheme="majorBidi" w:cstheme="majorBidi"/>
        </w:rPr>
        <w:t xml:space="preserve"> section above) and perform actions as per need.</w:t>
      </w:r>
    </w:p>
    <w:p w14:paraId="06F1E805" w14:textId="77777777" w:rsidR="005B6CA0" w:rsidRPr="002A7AE2" w:rsidRDefault="005B6CA0" w:rsidP="005B6CA0">
      <w:pPr>
        <w:spacing w:line="360" w:lineRule="auto"/>
        <w:ind w:firstLine="720"/>
        <w:contextualSpacing/>
        <w:rPr>
          <w:rFonts w:asciiTheme="majorBidi" w:hAnsiTheme="majorBidi" w:cstheme="majorBidi"/>
        </w:rPr>
      </w:pPr>
    </w:p>
    <w:p w14:paraId="58AB5000" w14:textId="1FF39A5C" w:rsidR="00B00530" w:rsidRPr="002A7AE2" w:rsidRDefault="00DF5A15" w:rsidP="0049472E">
      <w:pPr>
        <w:numPr>
          <w:ilvl w:val="2"/>
          <w:numId w:val="27"/>
        </w:numPr>
        <w:spacing w:line="360" w:lineRule="auto"/>
        <w:contextualSpacing/>
        <w:rPr>
          <w:rFonts w:asciiTheme="majorBidi" w:eastAsia="Times New Roman" w:hAnsiTheme="majorBidi" w:cstheme="majorBidi"/>
          <w:b/>
          <w:bCs/>
          <w:lang w:eastAsia="en-US"/>
        </w:rPr>
      </w:pPr>
      <w:bookmarkStart w:id="112" w:name="_Toc166397681"/>
      <w:bookmarkStart w:id="113" w:name="_Toc459799460"/>
      <w:bookmarkStart w:id="114" w:name="_Toc166398938"/>
      <w:r w:rsidRPr="002A7AE2">
        <w:rPr>
          <w:rFonts w:asciiTheme="majorBidi" w:eastAsia="Times New Roman" w:hAnsiTheme="majorBidi" w:cstheme="majorBidi"/>
          <w:b/>
          <w:bCs/>
          <w:lang w:eastAsia="en-US"/>
        </w:rPr>
        <w:t>Constraints</w:t>
      </w:r>
      <w:bookmarkEnd w:id="112"/>
      <w:bookmarkEnd w:id="113"/>
      <w:bookmarkEnd w:id="114"/>
    </w:p>
    <w:p w14:paraId="5F757F88" w14:textId="639EB690" w:rsidR="00B00530" w:rsidRPr="002A7AE2" w:rsidRDefault="00B00530" w:rsidP="00B00530">
      <w:pPr>
        <w:spacing w:line="360" w:lineRule="auto"/>
        <w:contextualSpacing/>
        <w:rPr>
          <w:rFonts w:asciiTheme="majorBidi" w:eastAsia="Times New Roman" w:hAnsiTheme="majorBidi" w:cstheme="majorBidi"/>
          <w:b/>
          <w:bCs/>
          <w:lang w:eastAsia="en-US"/>
        </w:rPr>
      </w:pPr>
    </w:p>
    <w:p w14:paraId="471BBE64" w14:textId="60C85381" w:rsidR="0053373B" w:rsidRPr="002A7AE2" w:rsidRDefault="00B60433" w:rsidP="00B00530">
      <w:pPr>
        <w:spacing w:before="120" w:after="120" w:line="360" w:lineRule="auto"/>
        <w:ind w:firstLine="720"/>
        <w:jc w:val="left"/>
        <w:rPr>
          <w:rFonts w:asciiTheme="majorBidi" w:hAnsiTheme="majorBidi" w:cstheme="majorBidi"/>
        </w:rPr>
      </w:pPr>
      <w:r w:rsidRPr="002A7AE2">
        <w:rPr>
          <w:rFonts w:asciiTheme="majorBidi" w:hAnsiTheme="majorBidi" w:cstheme="majorBidi"/>
        </w:rPr>
        <w:t>This website application would run on computer, laptop and mobile with internet connection. Only English Language is be used. Each user has different specific access over the system.</w:t>
      </w:r>
      <w:r w:rsidR="00B00530" w:rsidRPr="002A7AE2">
        <w:rPr>
          <w:rFonts w:asciiTheme="majorBidi" w:hAnsiTheme="majorBidi" w:cstheme="majorBidi"/>
        </w:rPr>
        <w:t xml:space="preserve"> And user must have access Id and password.</w:t>
      </w:r>
    </w:p>
    <w:p w14:paraId="5CDB74C2" w14:textId="2BE5F2B8" w:rsidR="0053373B" w:rsidRPr="002A7AE2" w:rsidRDefault="00E5545C" w:rsidP="00E5545C">
      <w:pPr>
        <w:spacing w:after="160" w:line="259" w:lineRule="auto"/>
        <w:jc w:val="left"/>
        <w:rPr>
          <w:rFonts w:asciiTheme="majorBidi" w:eastAsia="Times New Roman" w:hAnsiTheme="majorBidi" w:cstheme="majorBidi"/>
          <w:lang w:eastAsia="en-US"/>
        </w:rPr>
      </w:pPr>
      <w:r w:rsidRPr="002A7AE2">
        <w:rPr>
          <w:rFonts w:asciiTheme="majorBidi" w:eastAsia="Times New Roman" w:hAnsiTheme="majorBidi" w:cstheme="majorBidi"/>
          <w:lang w:eastAsia="en-US"/>
        </w:rPr>
        <w:br w:type="page"/>
      </w:r>
    </w:p>
    <w:p w14:paraId="69DAD6DA" w14:textId="77777777" w:rsidR="00DF5A15" w:rsidRPr="002A7AE2" w:rsidRDefault="00DF5A15" w:rsidP="0049472E">
      <w:pPr>
        <w:numPr>
          <w:ilvl w:val="2"/>
          <w:numId w:val="27"/>
        </w:numPr>
        <w:spacing w:line="360" w:lineRule="auto"/>
        <w:contextualSpacing/>
        <w:rPr>
          <w:rFonts w:asciiTheme="majorBidi" w:eastAsia="Times New Roman" w:hAnsiTheme="majorBidi" w:cstheme="majorBidi"/>
          <w:b/>
          <w:bCs/>
          <w:lang w:eastAsia="en-US"/>
        </w:rPr>
      </w:pPr>
      <w:bookmarkStart w:id="115" w:name="_Toc166397683"/>
      <w:bookmarkStart w:id="116" w:name="_Toc459799462"/>
      <w:bookmarkStart w:id="117" w:name="_Toc166398940"/>
      <w:r w:rsidRPr="002A7AE2">
        <w:rPr>
          <w:rFonts w:asciiTheme="majorBidi" w:eastAsia="Times New Roman" w:hAnsiTheme="majorBidi" w:cstheme="majorBidi"/>
          <w:b/>
          <w:bCs/>
          <w:lang w:eastAsia="en-US"/>
        </w:rPr>
        <w:lastRenderedPageBreak/>
        <w:t>Uses/Interactions</w:t>
      </w:r>
      <w:bookmarkEnd w:id="115"/>
      <w:bookmarkEnd w:id="116"/>
      <w:bookmarkEnd w:id="117"/>
    </w:p>
    <w:p w14:paraId="78603463" w14:textId="04671039" w:rsidR="0053373B" w:rsidRPr="002A7AE2" w:rsidRDefault="00221449" w:rsidP="00A616F3">
      <w:pPr>
        <w:spacing w:line="360" w:lineRule="auto"/>
        <w:rPr>
          <w:rFonts w:asciiTheme="majorBidi" w:hAnsiTheme="majorBidi" w:cstheme="majorBidi"/>
          <w:b/>
          <w:bCs/>
        </w:rPr>
      </w:pPr>
      <w:r>
        <w:rPr>
          <w:noProof/>
        </w:rPr>
        <mc:AlternateContent>
          <mc:Choice Requires="wps">
            <w:drawing>
              <wp:anchor distT="0" distB="0" distL="114300" distR="114300" simplePos="0" relativeHeight="251702272" behindDoc="0" locked="0" layoutInCell="1" allowOverlap="1" wp14:anchorId="00E5FAB5" wp14:editId="77994C3D">
                <wp:simplePos x="0" y="0"/>
                <wp:positionH relativeFrom="column">
                  <wp:posOffset>-783590</wp:posOffset>
                </wp:positionH>
                <wp:positionV relativeFrom="paragraph">
                  <wp:posOffset>6015355</wp:posOffset>
                </wp:positionV>
                <wp:extent cx="696468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6964680" cy="635"/>
                        </a:xfrm>
                        <a:prstGeom prst="rect">
                          <a:avLst/>
                        </a:prstGeom>
                        <a:solidFill>
                          <a:prstClr val="white"/>
                        </a:solidFill>
                        <a:ln>
                          <a:noFill/>
                        </a:ln>
                      </wps:spPr>
                      <wps:txbx>
                        <w:txbxContent>
                          <w:p w14:paraId="21A9142D" w14:textId="5889B062" w:rsidR="00221449" w:rsidRPr="00476313" w:rsidRDefault="00221449" w:rsidP="00221449">
                            <w:pPr>
                              <w:pStyle w:val="Caption"/>
                              <w:rPr>
                                <w:rFonts w:asciiTheme="majorBidi" w:hAnsiTheme="majorBidi" w:cstheme="majorBidi"/>
                                <w:b/>
                                <w:bCs/>
                                <w:noProof/>
                                <w:lang w:eastAsia="zh-CN"/>
                              </w:rPr>
                            </w:pPr>
                            <w:bookmarkStart w:id="118" w:name="_Toc90118404"/>
                            <w:r>
                              <w:t xml:space="preserve">Figure </w:t>
                            </w:r>
                            <w:r w:rsidR="0021480D">
                              <w:fldChar w:fldCharType="begin"/>
                            </w:r>
                            <w:r w:rsidR="0021480D">
                              <w:instrText xml:space="preserve"> SEQ Figure \* ARABIC </w:instrText>
                            </w:r>
                            <w:r w:rsidR="0021480D">
                              <w:fldChar w:fldCharType="separate"/>
                            </w:r>
                            <w:r w:rsidR="005E717F">
                              <w:rPr>
                                <w:noProof/>
                              </w:rPr>
                              <w:t>6</w:t>
                            </w:r>
                            <w:r w:rsidR="0021480D">
                              <w:rPr>
                                <w:noProof/>
                              </w:rPr>
                              <w:fldChar w:fldCharType="end"/>
                            </w:r>
                            <w:r>
                              <w:t>: Use case diagram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5FAB5" id="Text Box 18" o:spid="_x0000_s1031" type="#_x0000_t202" style="position:absolute;left:0;text-align:left;margin-left:-61.7pt;margin-top:473.65pt;width:548.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ZYGQIAAD8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f80/zD/JZCkmLz9x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" stroked="f">
                <v:textbox style="mso-fit-shape-to-text:t" inset="0,0,0,0">
                  <w:txbxContent>
                    <w:p w14:paraId="21A9142D" w14:textId="5889B062" w:rsidR="00221449" w:rsidRPr="00476313" w:rsidRDefault="00221449" w:rsidP="00221449">
                      <w:pPr>
                        <w:pStyle w:val="Caption"/>
                        <w:rPr>
                          <w:rFonts w:asciiTheme="majorBidi" w:hAnsiTheme="majorBidi" w:cstheme="majorBidi"/>
                          <w:b/>
                          <w:bCs/>
                          <w:noProof/>
                          <w:lang w:eastAsia="zh-CN"/>
                        </w:rPr>
                      </w:pPr>
                      <w:bookmarkStart w:id="119" w:name="_Toc90118404"/>
                      <w:r>
                        <w:t xml:space="preserve">Figure </w:t>
                      </w:r>
                      <w:r w:rsidR="0021480D">
                        <w:fldChar w:fldCharType="begin"/>
                      </w:r>
                      <w:r w:rsidR="0021480D">
                        <w:instrText xml:space="preserve"> SEQ Figure \* ARABIC </w:instrText>
                      </w:r>
                      <w:r w:rsidR="0021480D">
                        <w:fldChar w:fldCharType="separate"/>
                      </w:r>
                      <w:r w:rsidR="005E717F">
                        <w:rPr>
                          <w:noProof/>
                        </w:rPr>
                        <w:t>6</w:t>
                      </w:r>
                      <w:r w:rsidR="0021480D">
                        <w:rPr>
                          <w:noProof/>
                        </w:rPr>
                        <w:fldChar w:fldCharType="end"/>
                      </w:r>
                      <w:r>
                        <w:t>: Use case diagram</w:t>
                      </w:r>
                      <w:bookmarkEnd w:id="119"/>
                    </w:p>
                  </w:txbxContent>
                </v:textbox>
                <w10:wrap type="through"/>
              </v:shape>
            </w:pict>
          </mc:Fallback>
        </mc:AlternateContent>
      </w:r>
      <w:r w:rsidR="0053373B" w:rsidRPr="002A7AE2">
        <w:rPr>
          <w:rFonts w:asciiTheme="majorBidi" w:hAnsiTheme="majorBidi" w:cstheme="majorBidi"/>
          <w:b/>
          <w:bCs/>
          <w:noProof/>
        </w:rPr>
        <w:drawing>
          <wp:anchor distT="0" distB="0" distL="114300" distR="114300" simplePos="0" relativeHeight="251674624" behindDoc="1" locked="0" layoutInCell="1" allowOverlap="1" wp14:anchorId="6B7B6EDA" wp14:editId="450CDEC0">
            <wp:simplePos x="0" y="0"/>
            <wp:positionH relativeFrom="margin">
              <wp:posOffset>-783590</wp:posOffset>
            </wp:positionH>
            <wp:positionV relativeFrom="paragraph">
              <wp:posOffset>387985</wp:posOffset>
            </wp:positionV>
            <wp:extent cx="6965027" cy="5570220"/>
            <wp:effectExtent l="0" t="0" r="7620" b="0"/>
            <wp:wrapThrough wrapText="bothSides">
              <wp:wrapPolygon edited="0">
                <wp:start x="0" y="0"/>
                <wp:lineTo x="0" y="21497"/>
                <wp:lineTo x="21565" y="21497"/>
                <wp:lineTo x="21565" y="0"/>
                <wp:lineTo x="0" y="0"/>
              </wp:wrapPolygon>
            </wp:wrapThrough>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65027" cy="557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3373B" w:rsidRPr="002A7AE2">
        <w:rPr>
          <w:rFonts w:asciiTheme="majorBidi" w:hAnsiTheme="majorBidi" w:cstheme="majorBidi"/>
          <w:b/>
          <w:bCs/>
        </w:rPr>
        <w:t>Use Case Diagram</w:t>
      </w:r>
    </w:p>
    <w:p w14:paraId="2EA65EA3" w14:textId="77777777" w:rsidR="0053373B" w:rsidRPr="002A7AE2" w:rsidRDefault="0053373B" w:rsidP="00A616F3">
      <w:pPr>
        <w:spacing w:line="360" w:lineRule="auto"/>
        <w:rPr>
          <w:rFonts w:asciiTheme="majorBidi" w:hAnsiTheme="majorBidi" w:cstheme="majorBidi"/>
          <w:b/>
          <w:bCs/>
        </w:rPr>
      </w:pPr>
    </w:p>
    <w:p w14:paraId="16F9B5D8" w14:textId="77777777" w:rsidR="00DF5A15" w:rsidRPr="002A7AE2" w:rsidRDefault="00DF5A15" w:rsidP="0049472E">
      <w:pPr>
        <w:numPr>
          <w:ilvl w:val="2"/>
          <w:numId w:val="27"/>
        </w:numPr>
        <w:spacing w:line="360" w:lineRule="auto"/>
        <w:contextualSpacing/>
        <w:rPr>
          <w:rFonts w:asciiTheme="majorBidi" w:eastAsia="Times New Roman" w:hAnsiTheme="majorBidi" w:cstheme="majorBidi"/>
          <w:b/>
          <w:bCs/>
          <w:lang w:eastAsia="en-US"/>
        </w:rPr>
      </w:pPr>
      <w:bookmarkStart w:id="120" w:name="_Toc166398941"/>
      <w:bookmarkStart w:id="121" w:name="_Toc459799463"/>
      <w:bookmarkStart w:id="122" w:name="_Toc166397684"/>
      <w:r w:rsidRPr="002A7AE2">
        <w:rPr>
          <w:rFonts w:asciiTheme="majorBidi" w:eastAsia="Times New Roman" w:hAnsiTheme="majorBidi" w:cstheme="majorBidi"/>
          <w:b/>
          <w:bCs/>
          <w:lang w:eastAsia="en-US"/>
        </w:rPr>
        <w:t>Resources</w:t>
      </w:r>
      <w:bookmarkEnd w:id="120"/>
      <w:bookmarkEnd w:id="121"/>
      <w:bookmarkEnd w:id="122"/>
    </w:p>
    <w:p w14:paraId="3DDA79DF" w14:textId="2E5243C5" w:rsidR="00DF5A15" w:rsidRPr="002A7AE2" w:rsidRDefault="00982A56" w:rsidP="00221449">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This website application requires a good internet connection</w:t>
      </w:r>
      <w:r w:rsidR="009B38CF" w:rsidRPr="002A7AE2">
        <w:rPr>
          <w:rFonts w:asciiTheme="majorBidi" w:eastAsia="Times New Roman" w:hAnsiTheme="majorBidi" w:cstheme="majorBidi"/>
          <w:lang w:eastAsia="en-US"/>
        </w:rPr>
        <w:t>. Minimum 50kb per second and web browser.</w:t>
      </w:r>
    </w:p>
    <w:p w14:paraId="1CD467EC" w14:textId="1AE45301" w:rsidR="00DF5A15" w:rsidRPr="002A7AE2" w:rsidRDefault="00DF5A15" w:rsidP="0049472E">
      <w:pPr>
        <w:numPr>
          <w:ilvl w:val="2"/>
          <w:numId w:val="27"/>
        </w:numPr>
        <w:spacing w:line="360" w:lineRule="auto"/>
        <w:contextualSpacing/>
        <w:rPr>
          <w:rFonts w:asciiTheme="majorBidi" w:eastAsia="Times New Roman" w:hAnsiTheme="majorBidi" w:cstheme="majorBidi"/>
          <w:b/>
          <w:bCs/>
          <w:lang w:eastAsia="en-US"/>
        </w:rPr>
      </w:pPr>
      <w:bookmarkStart w:id="123" w:name="_Toc166397685"/>
      <w:bookmarkStart w:id="124" w:name="_Toc166398942"/>
      <w:bookmarkStart w:id="125" w:name="_Toc459799464"/>
      <w:r w:rsidRPr="002A7AE2">
        <w:rPr>
          <w:rFonts w:asciiTheme="majorBidi" w:eastAsia="Times New Roman" w:hAnsiTheme="majorBidi" w:cstheme="majorBidi"/>
          <w:b/>
          <w:bCs/>
          <w:lang w:eastAsia="en-US"/>
        </w:rPr>
        <w:lastRenderedPageBreak/>
        <w:t>Processing</w:t>
      </w:r>
      <w:bookmarkEnd w:id="123"/>
      <w:bookmarkEnd w:id="124"/>
      <w:bookmarkEnd w:id="125"/>
    </w:p>
    <w:p w14:paraId="6634A6F4" w14:textId="25336207" w:rsidR="00810197" w:rsidRPr="002A7AE2" w:rsidRDefault="009B38CF" w:rsidP="0049472E">
      <w:pPr>
        <w:spacing w:line="360" w:lineRule="auto"/>
        <w:ind w:firstLine="360"/>
        <w:contextualSpacing/>
        <w:rPr>
          <w:rFonts w:asciiTheme="majorBidi" w:hAnsiTheme="majorBidi" w:cstheme="majorBidi"/>
        </w:rPr>
      </w:pPr>
      <w:r w:rsidRPr="002A7AE2">
        <w:rPr>
          <w:rFonts w:asciiTheme="majorBidi" w:hAnsiTheme="majorBidi" w:cstheme="majorBidi"/>
        </w:rPr>
        <w:t>The first task that the application is going to perform is authentication of user from the database and then the user will be able to perform his activities related to FYP</w:t>
      </w:r>
      <w:bookmarkStart w:id="126" w:name="_Toc166397686"/>
      <w:bookmarkStart w:id="127" w:name="_Toc459799465"/>
      <w:bookmarkStart w:id="128" w:name="_Toc166398943"/>
      <w:r w:rsidR="00810197" w:rsidRPr="002A7AE2">
        <w:rPr>
          <w:rFonts w:asciiTheme="majorBidi" w:hAnsiTheme="majorBidi" w:cstheme="majorBidi"/>
        </w:rPr>
        <w:t xml:space="preserve">. This system will use HTTP connection to connect with backend. </w:t>
      </w:r>
    </w:p>
    <w:p w14:paraId="0B0F8408" w14:textId="45537E17" w:rsidR="00DF5A15" w:rsidRPr="002A7AE2" w:rsidRDefault="00DF5A15" w:rsidP="00370ED2">
      <w:pPr>
        <w:pStyle w:val="ListParagraph"/>
        <w:keepNext/>
        <w:numPr>
          <w:ilvl w:val="1"/>
          <w:numId w:val="27"/>
        </w:numPr>
        <w:spacing w:before="240" w:after="60" w:line="360" w:lineRule="auto"/>
        <w:outlineLvl w:val="1"/>
        <w:rPr>
          <w:rFonts w:asciiTheme="majorBidi" w:eastAsia="Times New Roman" w:hAnsiTheme="majorBidi" w:cstheme="majorBidi"/>
          <w:b/>
          <w:bCs/>
          <w:lang w:eastAsia="en-US"/>
        </w:rPr>
      </w:pPr>
      <w:bookmarkStart w:id="129" w:name="_Toc462381422"/>
      <w:bookmarkStart w:id="130" w:name="_Toc22833791"/>
      <w:bookmarkStart w:id="131" w:name="_Toc459928681"/>
      <w:bookmarkStart w:id="132" w:name="_Toc463258688"/>
      <w:bookmarkStart w:id="133" w:name="_Toc90118387"/>
      <w:bookmarkEnd w:id="126"/>
      <w:bookmarkEnd w:id="127"/>
      <w:bookmarkEnd w:id="128"/>
      <w:r w:rsidRPr="002A7AE2">
        <w:rPr>
          <w:rFonts w:asciiTheme="majorBidi" w:eastAsia="Times New Roman" w:hAnsiTheme="majorBidi" w:cstheme="majorBidi"/>
          <w:b/>
          <w:bCs/>
          <w:lang w:eastAsia="en-US"/>
        </w:rPr>
        <w:t>Class diagram</w:t>
      </w:r>
      <w:bookmarkEnd w:id="129"/>
      <w:bookmarkEnd w:id="130"/>
      <w:bookmarkEnd w:id="131"/>
      <w:bookmarkEnd w:id="132"/>
      <w:bookmarkEnd w:id="133"/>
      <w:r w:rsidRPr="002A7AE2">
        <w:rPr>
          <w:rFonts w:asciiTheme="majorBidi" w:eastAsia="Times New Roman" w:hAnsiTheme="majorBidi" w:cstheme="majorBidi"/>
          <w:b/>
          <w:bCs/>
          <w:lang w:eastAsia="en-US"/>
        </w:rPr>
        <w:t xml:space="preserve"> </w:t>
      </w:r>
    </w:p>
    <w:p w14:paraId="36344EEE" w14:textId="4FE26CBA" w:rsidR="003430F0" w:rsidRPr="002A7AE2" w:rsidRDefault="009267EB" w:rsidP="003430F0">
      <w:pPr>
        <w:pStyle w:val="H2"/>
        <w:spacing w:before="120" w:after="120"/>
        <w:ind w:firstLine="720"/>
        <w:jc w:val="both"/>
        <w:rPr>
          <w:rFonts w:asciiTheme="majorBidi" w:hAnsiTheme="majorBidi" w:cstheme="majorBidi"/>
          <w:b w:val="0"/>
          <w:i w:val="0"/>
          <w:sz w:val="24"/>
          <w:szCs w:val="28"/>
        </w:rPr>
      </w:pPr>
      <w:r w:rsidRPr="002A7AE2">
        <w:rPr>
          <w:rFonts w:asciiTheme="majorBidi" w:hAnsiTheme="majorBidi" w:cstheme="majorBidi"/>
          <w:noProof/>
        </w:rPr>
        <w:drawing>
          <wp:anchor distT="0" distB="0" distL="114300" distR="114300" simplePos="0" relativeHeight="251678720" behindDoc="1" locked="0" layoutInCell="1" allowOverlap="1" wp14:anchorId="7F010F99" wp14:editId="6D7C7CDA">
            <wp:simplePos x="0" y="0"/>
            <wp:positionH relativeFrom="margin">
              <wp:posOffset>-361950</wp:posOffset>
            </wp:positionH>
            <wp:positionV relativeFrom="paragraph">
              <wp:posOffset>706120</wp:posOffset>
            </wp:positionV>
            <wp:extent cx="6417945" cy="4121150"/>
            <wp:effectExtent l="0" t="0" r="1905" b="0"/>
            <wp:wrapThrough wrapText="bothSides">
              <wp:wrapPolygon edited="0">
                <wp:start x="0" y="0"/>
                <wp:lineTo x="0" y="21467"/>
                <wp:lineTo x="21542" y="21467"/>
                <wp:lineTo x="21542" y="0"/>
                <wp:lineTo x="0" y="0"/>
              </wp:wrapPolygon>
            </wp:wrapThrough>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17945" cy="412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0F0" w:rsidRPr="002A7AE2">
        <w:rPr>
          <w:rFonts w:asciiTheme="majorBidi" w:hAnsiTheme="majorBidi" w:cstheme="majorBidi"/>
          <w:b w:val="0"/>
          <w:i w:val="0"/>
          <w:sz w:val="24"/>
          <w:szCs w:val="28"/>
        </w:rPr>
        <w:t xml:space="preserve">The class diagram shown in figure shows static structure for the proposed system by through </w:t>
      </w:r>
      <w:hyperlink r:id="rId41" w:tooltip="Class (computer science)" w:history="1">
        <w:r w:rsidR="003430F0" w:rsidRPr="002A7AE2">
          <w:rPr>
            <w:rFonts w:asciiTheme="majorBidi" w:hAnsiTheme="majorBidi" w:cstheme="majorBidi"/>
            <w:b w:val="0"/>
            <w:i w:val="0"/>
            <w:sz w:val="24"/>
            <w:szCs w:val="28"/>
          </w:rPr>
          <w:t>classes</w:t>
        </w:r>
      </w:hyperlink>
      <w:r w:rsidR="003430F0" w:rsidRPr="002A7AE2">
        <w:rPr>
          <w:rFonts w:asciiTheme="majorBidi" w:hAnsiTheme="majorBidi" w:cstheme="majorBidi"/>
          <w:b w:val="0"/>
          <w:i w:val="0"/>
          <w:sz w:val="24"/>
          <w:szCs w:val="28"/>
        </w:rPr>
        <w:t xml:space="preserve">, their attributes, operations, and the relationships among objects. </w:t>
      </w:r>
    </w:p>
    <w:p w14:paraId="2AB7A855" w14:textId="56993DBD" w:rsidR="009041F5" w:rsidRPr="002A7AE2" w:rsidRDefault="009267EB" w:rsidP="00E5545C">
      <w:pPr>
        <w:pStyle w:val="ListParagraph"/>
        <w:ind w:left="375"/>
        <w:rPr>
          <w:rFonts w:asciiTheme="majorBidi" w:hAnsiTheme="majorBidi" w:cstheme="majorBidi"/>
        </w:rPr>
      </w:pPr>
      <w:r w:rsidRPr="002A7AE2">
        <w:rPr>
          <w:rFonts w:asciiTheme="majorBidi" w:hAnsiTheme="majorBidi" w:cstheme="majorBidi"/>
          <w:noProof/>
        </w:rPr>
        <mc:AlternateContent>
          <mc:Choice Requires="wps">
            <w:drawing>
              <wp:anchor distT="0" distB="0" distL="114300" distR="114300" simplePos="0" relativeHeight="251679744" behindDoc="0" locked="0" layoutInCell="1" allowOverlap="1" wp14:anchorId="0D8D326F" wp14:editId="3EB02AFC">
                <wp:simplePos x="0" y="0"/>
                <wp:positionH relativeFrom="margin">
                  <wp:align>left</wp:align>
                </wp:positionH>
                <wp:positionV relativeFrom="paragraph">
                  <wp:posOffset>4564380</wp:posOffset>
                </wp:positionV>
                <wp:extent cx="5400040" cy="635"/>
                <wp:effectExtent l="0" t="0" r="0" b="8255"/>
                <wp:wrapThrough wrapText="bothSides">
                  <wp:wrapPolygon edited="0">
                    <wp:start x="0" y="0"/>
                    <wp:lineTo x="0" y="20442"/>
                    <wp:lineTo x="21488" y="20442"/>
                    <wp:lineTo x="2148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EDAAD39" w14:textId="0EA9439F" w:rsidR="003430F0" w:rsidRPr="003B7499" w:rsidRDefault="003430F0" w:rsidP="003430F0">
                            <w:pPr>
                              <w:pStyle w:val="Caption"/>
                              <w:rPr>
                                <w:noProof/>
                              </w:rPr>
                            </w:pPr>
                            <w:bookmarkStart w:id="134" w:name="_Toc90118405"/>
                            <w:r>
                              <w:t xml:space="preserve">Figure </w:t>
                            </w:r>
                            <w:r w:rsidR="0021480D">
                              <w:fldChar w:fldCharType="begin"/>
                            </w:r>
                            <w:r w:rsidR="0021480D">
                              <w:instrText xml:space="preserve"> SEQ Figure \* ARABIC </w:instrText>
                            </w:r>
                            <w:r w:rsidR="0021480D">
                              <w:fldChar w:fldCharType="separate"/>
                            </w:r>
                            <w:r w:rsidR="005E717F">
                              <w:rPr>
                                <w:noProof/>
                              </w:rPr>
                              <w:t>7</w:t>
                            </w:r>
                            <w:r w:rsidR="0021480D">
                              <w:rPr>
                                <w:noProof/>
                              </w:rPr>
                              <w:fldChar w:fldCharType="end"/>
                            </w:r>
                            <w:r>
                              <w:t xml:space="preserve"> Class Diagram for FYP Management System</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D326F" id="Text Box 39" o:spid="_x0000_s1032" type="#_x0000_t202" style="position:absolute;left:0;text-align:left;margin-left:0;margin-top:359.4pt;width:425.2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0m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" stroked="f">
                <v:textbox style="mso-fit-shape-to-text:t" inset="0,0,0,0">
                  <w:txbxContent>
                    <w:p w14:paraId="4EDAAD39" w14:textId="0EA9439F" w:rsidR="003430F0" w:rsidRPr="003B7499" w:rsidRDefault="003430F0" w:rsidP="003430F0">
                      <w:pPr>
                        <w:pStyle w:val="Caption"/>
                        <w:rPr>
                          <w:noProof/>
                        </w:rPr>
                      </w:pPr>
                      <w:bookmarkStart w:id="135" w:name="_Toc90118405"/>
                      <w:r>
                        <w:t xml:space="preserve">Figure </w:t>
                      </w:r>
                      <w:r w:rsidR="0021480D">
                        <w:fldChar w:fldCharType="begin"/>
                      </w:r>
                      <w:r w:rsidR="0021480D">
                        <w:instrText xml:space="preserve"> SEQ Figure \* ARABIC </w:instrText>
                      </w:r>
                      <w:r w:rsidR="0021480D">
                        <w:fldChar w:fldCharType="separate"/>
                      </w:r>
                      <w:r w:rsidR="005E717F">
                        <w:rPr>
                          <w:noProof/>
                        </w:rPr>
                        <w:t>7</w:t>
                      </w:r>
                      <w:r w:rsidR="0021480D">
                        <w:rPr>
                          <w:noProof/>
                        </w:rPr>
                        <w:fldChar w:fldCharType="end"/>
                      </w:r>
                      <w:r>
                        <w:t xml:space="preserve"> Class Diagram for FYP Management System</w:t>
                      </w:r>
                      <w:bookmarkEnd w:id="135"/>
                    </w:p>
                  </w:txbxContent>
                </v:textbox>
                <w10:wrap type="through" anchorx="margin"/>
              </v:shape>
            </w:pict>
          </mc:Fallback>
        </mc:AlternateContent>
      </w:r>
    </w:p>
    <w:p w14:paraId="6659A499" w14:textId="538963F0" w:rsidR="00810197" w:rsidRPr="002F0CEB" w:rsidRDefault="00221449" w:rsidP="002F0CEB">
      <w:pPr>
        <w:pStyle w:val="ListParagraph"/>
        <w:keepNext/>
        <w:numPr>
          <w:ilvl w:val="1"/>
          <w:numId w:val="27"/>
        </w:numPr>
        <w:spacing w:before="240" w:after="60" w:line="360" w:lineRule="auto"/>
        <w:outlineLvl w:val="1"/>
        <w:rPr>
          <w:rFonts w:asciiTheme="majorBidi" w:eastAsia="Times New Roman" w:hAnsiTheme="majorBidi" w:cstheme="majorBidi"/>
          <w:b/>
          <w:bCs/>
          <w:caps/>
          <w:lang w:eastAsia="en-US"/>
        </w:rPr>
      </w:pPr>
      <w:bookmarkStart w:id="136" w:name="_Toc462381423"/>
      <w:bookmarkStart w:id="137" w:name="_Toc459928682"/>
      <w:bookmarkStart w:id="138" w:name="_Toc463258689"/>
      <w:bookmarkStart w:id="139" w:name="_Toc22833792"/>
      <w:bookmarkStart w:id="140" w:name="_Toc90118388"/>
      <w:r w:rsidRPr="002A7AE2">
        <w:rPr>
          <w:rFonts w:asciiTheme="majorBidi" w:hAnsiTheme="majorBidi" w:cstheme="majorBidi"/>
          <w:noProof/>
        </w:rPr>
        <w:lastRenderedPageBreak/>
        <w:drawing>
          <wp:anchor distT="0" distB="0" distL="114300" distR="114300" simplePos="0" relativeHeight="251676672" behindDoc="0" locked="0" layoutInCell="1" allowOverlap="1" wp14:anchorId="725C0B81" wp14:editId="0970BA1B">
            <wp:simplePos x="0" y="0"/>
            <wp:positionH relativeFrom="margin">
              <wp:posOffset>-698500</wp:posOffset>
            </wp:positionH>
            <wp:positionV relativeFrom="paragraph">
              <wp:posOffset>242570</wp:posOffset>
            </wp:positionV>
            <wp:extent cx="6242685" cy="7247255"/>
            <wp:effectExtent l="0" t="0" r="5715" b="0"/>
            <wp:wrapSquare wrapText="bothSides"/>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42685" cy="7247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1DE55000" wp14:editId="2DCCB6D6">
                <wp:simplePos x="0" y="0"/>
                <wp:positionH relativeFrom="column">
                  <wp:posOffset>-459740</wp:posOffset>
                </wp:positionH>
                <wp:positionV relativeFrom="paragraph">
                  <wp:posOffset>7659611</wp:posOffset>
                </wp:positionV>
                <wp:extent cx="66459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65A8434" w14:textId="72DD972B" w:rsidR="00221449" w:rsidRPr="00AD0C10" w:rsidRDefault="00221449" w:rsidP="00221449">
                            <w:pPr>
                              <w:pStyle w:val="Caption"/>
                              <w:rPr>
                                <w:rFonts w:asciiTheme="majorBidi" w:eastAsia="Times New Roman" w:hAnsiTheme="majorBidi" w:cstheme="majorBidi"/>
                                <w:b/>
                                <w:bCs/>
                                <w:caps/>
                              </w:rPr>
                            </w:pPr>
                            <w:bookmarkStart w:id="141" w:name="_Toc90118406"/>
                            <w:r>
                              <w:t xml:space="preserve">Figure </w:t>
                            </w:r>
                            <w:r w:rsidR="0021480D">
                              <w:fldChar w:fldCharType="begin"/>
                            </w:r>
                            <w:r w:rsidR="0021480D">
                              <w:instrText xml:space="preserve"> SEQ Figure \* ARABIC </w:instrText>
                            </w:r>
                            <w:r w:rsidR="0021480D">
                              <w:fldChar w:fldCharType="separate"/>
                            </w:r>
                            <w:r w:rsidR="005E717F">
                              <w:rPr>
                                <w:noProof/>
                              </w:rPr>
                              <w:t>8</w:t>
                            </w:r>
                            <w:r w:rsidR="0021480D">
                              <w:rPr>
                                <w:noProof/>
                              </w:rPr>
                              <w:fldChar w:fldCharType="end"/>
                            </w:r>
                            <w:r>
                              <w:t xml:space="preserve">: </w:t>
                            </w:r>
                            <w:r w:rsidR="00165242">
                              <w:t xml:space="preserve">database </w:t>
                            </w:r>
                            <w:r>
                              <w:t>diagram</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5000" id="Text Box 19" o:spid="_x0000_s1033" type="#_x0000_t202" style="position:absolute;left:0;text-align:left;margin-left:-36.2pt;margin-top:603.1pt;width:523.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iyGg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MP1pxmFJMXm769j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" stroked="f">
                <v:textbox style="mso-fit-shape-to-text:t" inset="0,0,0,0">
                  <w:txbxContent>
                    <w:p w14:paraId="565A8434" w14:textId="72DD972B" w:rsidR="00221449" w:rsidRPr="00AD0C10" w:rsidRDefault="00221449" w:rsidP="00221449">
                      <w:pPr>
                        <w:pStyle w:val="Caption"/>
                        <w:rPr>
                          <w:rFonts w:asciiTheme="majorBidi" w:eastAsia="Times New Roman" w:hAnsiTheme="majorBidi" w:cstheme="majorBidi"/>
                          <w:b/>
                          <w:bCs/>
                          <w:caps/>
                        </w:rPr>
                      </w:pPr>
                      <w:bookmarkStart w:id="142" w:name="_Toc90118406"/>
                      <w:r>
                        <w:t xml:space="preserve">Figure </w:t>
                      </w:r>
                      <w:r w:rsidR="0021480D">
                        <w:fldChar w:fldCharType="begin"/>
                      </w:r>
                      <w:r w:rsidR="0021480D">
                        <w:instrText xml:space="preserve"> SEQ Figure \* ARABIC </w:instrText>
                      </w:r>
                      <w:r w:rsidR="0021480D">
                        <w:fldChar w:fldCharType="separate"/>
                      </w:r>
                      <w:r w:rsidR="005E717F">
                        <w:rPr>
                          <w:noProof/>
                        </w:rPr>
                        <w:t>8</w:t>
                      </w:r>
                      <w:r w:rsidR="0021480D">
                        <w:rPr>
                          <w:noProof/>
                        </w:rPr>
                        <w:fldChar w:fldCharType="end"/>
                      </w:r>
                      <w:r>
                        <w:t xml:space="preserve">: </w:t>
                      </w:r>
                      <w:r w:rsidR="00165242">
                        <w:t xml:space="preserve">database </w:t>
                      </w:r>
                      <w:r>
                        <w:t>diagram</w:t>
                      </w:r>
                      <w:bookmarkEnd w:id="142"/>
                    </w:p>
                  </w:txbxContent>
                </v:textbox>
                <w10:wrap type="square"/>
              </v:shape>
            </w:pict>
          </mc:Fallback>
        </mc:AlternateContent>
      </w:r>
      <w:r w:rsidR="008B71B9" w:rsidRPr="002A7AE2">
        <w:rPr>
          <w:rFonts w:asciiTheme="majorBidi" w:eastAsia="Times New Roman" w:hAnsiTheme="majorBidi" w:cstheme="majorBidi"/>
          <w:b/>
          <w:bCs/>
          <w:caps/>
          <w:lang w:eastAsia="en-US"/>
        </w:rPr>
        <w:t xml:space="preserve"> </w:t>
      </w:r>
      <w:bookmarkEnd w:id="136"/>
      <w:bookmarkEnd w:id="137"/>
      <w:bookmarkEnd w:id="138"/>
      <w:bookmarkEnd w:id="139"/>
      <w:r w:rsidR="00165242">
        <w:rPr>
          <w:rFonts w:asciiTheme="majorBidi" w:eastAsia="Times New Roman" w:hAnsiTheme="majorBidi" w:cstheme="majorBidi"/>
          <w:b/>
          <w:bCs/>
          <w:caps/>
          <w:lang w:eastAsia="en-US"/>
        </w:rPr>
        <w:t>D</w:t>
      </w:r>
      <w:r w:rsidR="00165242">
        <w:rPr>
          <w:rFonts w:asciiTheme="majorBidi" w:eastAsia="Times New Roman" w:hAnsiTheme="majorBidi" w:cstheme="majorBidi"/>
          <w:b/>
          <w:bCs/>
          <w:lang w:eastAsia="en-US"/>
        </w:rPr>
        <w:t>atabase diagram</w:t>
      </w:r>
      <w:bookmarkEnd w:id="140"/>
    </w:p>
    <w:p w14:paraId="305187D7" w14:textId="42D521F7" w:rsidR="00810197" w:rsidRPr="002A7AE2" w:rsidRDefault="00DF5A15" w:rsidP="00486E58">
      <w:pPr>
        <w:spacing w:line="360" w:lineRule="auto"/>
        <w:jc w:val="right"/>
        <w:rPr>
          <w:rFonts w:asciiTheme="majorBidi" w:eastAsia="Times New Roman" w:hAnsiTheme="majorBidi" w:cstheme="majorBidi"/>
          <w:b/>
          <w:i/>
          <w:lang w:eastAsia="en-US"/>
        </w:rPr>
      </w:pPr>
      <w:r w:rsidRPr="002A7AE2">
        <w:rPr>
          <w:rFonts w:asciiTheme="majorBidi" w:eastAsia="Times New Roman" w:hAnsiTheme="majorBidi" w:cstheme="majorBidi"/>
          <w:b/>
          <w:i/>
          <w:lang w:eastAsia="en-US"/>
        </w:rPr>
        <w:lastRenderedPageBreak/>
        <w:t>Chapter 6</w:t>
      </w:r>
    </w:p>
    <w:p w14:paraId="2BF7DB04" w14:textId="6975CB87" w:rsidR="00E5545C" w:rsidRPr="002A7AE2" w:rsidRDefault="00DF5A15" w:rsidP="00486E58">
      <w:pPr>
        <w:keepNext/>
        <w:spacing w:after="0" w:line="360" w:lineRule="auto"/>
        <w:jc w:val="center"/>
        <w:outlineLvl w:val="0"/>
        <w:rPr>
          <w:rFonts w:asciiTheme="majorBidi" w:eastAsia="Times New Roman" w:hAnsiTheme="majorBidi" w:cstheme="majorBidi"/>
          <w:b/>
          <w:bCs/>
          <w:caps/>
          <w:lang w:eastAsia="en-US"/>
        </w:rPr>
      </w:pPr>
      <w:bookmarkStart w:id="143" w:name="_Toc459928683"/>
      <w:bookmarkStart w:id="144" w:name="_Toc462381424"/>
      <w:bookmarkStart w:id="145" w:name="_Toc463258690"/>
      <w:bookmarkStart w:id="146" w:name="_Toc22833793"/>
      <w:bookmarkStart w:id="147" w:name="_Toc90118389"/>
      <w:r w:rsidRPr="002A7AE2">
        <w:rPr>
          <w:rFonts w:asciiTheme="majorBidi" w:eastAsia="Times New Roman" w:hAnsiTheme="majorBidi" w:cstheme="majorBidi"/>
          <w:b/>
          <w:bCs/>
          <w:caps/>
          <w:lang w:eastAsia="en-US"/>
        </w:rPr>
        <w:t>IMPLEMENTATION AND testing</w:t>
      </w:r>
      <w:bookmarkEnd w:id="143"/>
      <w:bookmarkEnd w:id="144"/>
      <w:bookmarkEnd w:id="145"/>
      <w:bookmarkEnd w:id="146"/>
      <w:bookmarkEnd w:id="147"/>
    </w:p>
    <w:p w14:paraId="670DEC88" w14:textId="77DFF422" w:rsidR="00607841" w:rsidRPr="002A7AE2" w:rsidRDefault="00607841" w:rsidP="00370ED2">
      <w:pPr>
        <w:pStyle w:val="ListParagraph"/>
        <w:keepNext/>
        <w:numPr>
          <w:ilvl w:val="1"/>
          <w:numId w:val="28"/>
        </w:numPr>
        <w:spacing w:before="240" w:after="60" w:line="360" w:lineRule="auto"/>
        <w:outlineLvl w:val="1"/>
        <w:rPr>
          <w:rFonts w:eastAsia="Times New Roman"/>
          <w:b/>
          <w:bCs/>
          <w:lang w:eastAsia="en-US"/>
        </w:rPr>
      </w:pPr>
      <w:bookmarkStart w:id="148" w:name="_Toc90118390"/>
      <w:r w:rsidRPr="002A7AE2">
        <w:rPr>
          <w:rFonts w:eastAsia="Times New Roman"/>
          <w:b/>
          <w:bCs/>
          <w:lang w:eastAsia="en-US"/>
        </w:rPr>
        <w:t>Implementation</w:t>
      </w:r>
      <w:bookmarkEnd w:id="148"/>
    </w:p>
    <w:p w14:paraId="2321DCF2" w14:textId="087B0993" w:rsidR="00B61670" w:rsidRPr="00BC3A9A" w:rsidRDefault="00B61670" w:rsidP="0049472E">
      <w:pPr>
        <w:ind w:firstLine="360"/>
      </w:pPr>
      <w:r w:rsidRPr="00BC3A9A">
        <w:t>In Implementation the first thing that had been done was to download and install all development tools</w:t>
      </w:r>
      <w:r w:rsidR="007B7F47" w:rsidRPr="00BC3A9A">
        <w:t>, and packages</w:t>
      </w:r>
      <w:r w:rsidRPr="00BC3A9A">
        <w:t xml:space="preserve"> like React-Js, Minimal libraries, </w:t>
      </w:r>
      <w:r w:rsidR="007B7F47" w:rsidRPr="00BC3A9A">
        <w:t>Bootstrap5,</w:t>
      </w:r>
      <w:r w:rsidRPr="00BC3A9A">
        <w:t xml:space="preserve"> Node-Js, Es6 (ECMAScript 6), </w:t>
      </w:r>
      <w:proofErr w:type="spellStart"/>
      <w:r w:rsidRPr="00BC3A9A">
        <w:t>Sequelize</w:t>
      </w:r>
      <w:proofErr w:type="spellEnd"/>
      <w:r w:rsidR="007B7F47" w:rsidRPr="00BC3A9A">
        <w:t xml:space="preserve">, </w:t>
      </w:r>
      <w:r w:rsidR="00BC3A9A" w:rsidRPr="00BC3A9A">
        <w:t>MySQL</w:t>
      </w:r>
      <w:r w:rsidR="007B7F47" w:rsidRPr="00BC3A9A">
        <w:t xml:space="preserve">, XAMMP, Visual Studio. </w:t>
      </w:r>
    </w:p>
    <w:p w14:paraId="1B408E97" w14:textId="77777777" w:rsidR="00530674" w:rsidRPr="00BC3A9A" w:rsidRDefault="00530674" w:rsidP="0049472E">
      <w:pPr>
        <w:ind w:firstLine="360"/>
      </w:pPr>
      <w:r w:rsidRPr="00BC3A9A">
        <w:t xml:space="preserve">After all tools and packages installation database entities are created by following ER-Diagram. And now the MYSQL has all the entities, now the coding can be started by first creating the login page. </w:t>
      </w:r>
    </w:p>
    <w:p w14:paraId="16AB06F5" w14:textId="6B71B525" w:rsidR="00530674" w:rsidRPr="00BC3A9A" w:rsidRDefault="00530674" w:rsidP="0049472E">
      <w:pPr>
        <w:ind w:firstLine="360"/>
      </w:pPr>
      <w:r w:rsidRPr="00BC3A9A">
        <w:t>To create an interface of the project, the Minimal templet is used. Some of designs are done through Material.com Library The interfaces can be easily designed with the help of these libraries. During the design of interfaces of the system, React-Js framework is used along with HTML, CSS</w:t>
      </w:r>
      <w:r w:rsidR="00BC3A9A">
        <w:t>,</w:t>
      </w:r>
      <w:r w:rsidRPr="00BC3A9A">
        <w:t xml:space="preserve"> and JavaScript. </w:t>
      </w:r>
    </w:p>
    <w:p w14:paraId="3A369F26" w14:textId="77777777" w:rsidR="00530674" w:rsidRPr="002A7AE2" w:rsidRDefault="00530674" w:rsidP="00B95AFE">
      <w:pPr>
        <w:ind w:firstLine="360"/>
      </w:pPr>
      <w:r w:rsidRPr="00BC3A9A">
        <w:t xml:space="preserve">After Login page we have created Dashboard for each role. there are four roles initially, that use the system, that can be change or created dynamically. which are the FYP Supervisor and FYP group, Super Admin, FYP Coordinator all </w:t>
      </w:r>
      <w:proofErr w:type="gramStart"/>
      <w:r w:rsidRPr="00BC3A9A">
        <w:t>role</w:t>
      </w:r>
      <w:proofErr w:type="gramEnd"/>
      <w:r w:rsidRPr="00BC3A9A">
        <w:t xml:space="preserve"> have their own access to pages defined in Requirements</w:t>
      </w:r>
      <w:r w:rsidRPr="002A7AE2">
        <w:t xml:space="preserve">. </w:t>
      </w:r>
    </w:p>
    <w:p w14:paraId="0ED4F826" w14:textId="61EB7D04" w:rsidR="00530674" w:rsidRPr="002A7AE2" w:rsidRDefault="004226A6" w:rsidP="00F92AF6">
      <w:pPr>
        <w:keepNext/>
        <w:spacing w:after="0" w:line="360" w:lineRule="auto"/>
        <w:ind w:left="375"/>
        <w:outlineLvl w:val="0"/>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  </w:t>
      </w:r>
    </w:p>
    <w:p w14:paraId="296665B8" w14:textId="04E6067A" w:rsidR="00F92AF6" w:rsidRPr="00386483" w:rsidRDefault="008166B4" w:rsidP="00386483">
      <w:pPr>
        <w:pStyle w:val="ListParagraph"/>
        <w:numPr>
          <w:ilvl w:val="0"/>
          <w:numId w:val="32"/>
        </w:numPr>
        <w:ind w:left="180" w:hanging="270"/>
        <w:rPr>
          <w:b/>
          <w:bCs/>
        </w:rPr>
      </w:pPr>
      <w:r w:rsidRPr="00386483">
        <w:rPr>
          <w:b/>
          <w:bCs/>
        </w:rPr>
        <w:t>Front</w:t>
      </w:r>
      <w:r w:rsidR="00A22DD5" w:rsidRPr="00386483">
        <w:rPr>
          <w:b/>
          <w:bCs/>
        </w:rPr>
        <w:t>-end</w:t>
      </w:r>
      <w:r w:rsidR="007B7F47" w:rsidRPr="00386483">
        <w:rPr>
          <w:b/>
          <w:bCs/>
        </w:rPr>
        <w:t xml:space="preserve"> </w:t>
      </w:r>
    </w:p>
    <w:p w14:paraId="02A416A2" w14:textId="77777777" w:rsidR="00BA3C8E" w:rsidRPr="00386483" w:rsidRDefault="00F92AF6" w:rsidP="00386483">
      <w:pPr>
        <w:pStyle w:val="ListParagraph"/>
        <w:numPr>
          <w:ilvl w:val="0"/>
          <w:numId w:val="32"/>
        </w:numPr>
        <w:rPr>
          <w:rFonts w:asciiTheme="majorBidi" w:hAnsiTheme="majorBidi" w:cstheme="majorBidi"/>
          <w:b/>
          <w:bCs/>
          <w:color w:val="202122"/>
          <w:sz w:val="21"/>
          <w:szCs w:val="21"/>
          <w:shd w:val="clear" w:color="auto" w:fill="FFFFFF"/>
        </w:rPr>
      </w:pPr>
      <w:r w:rsidRPr="00386483">
        <w:rPr>
          <w:rFonts w:asciiTheme="majorBidi" w:hAnsiTheme="majorBidi" w:cstheme="majorBidi"/>
          <w:b/>
          <w:bCs/>
          <w:color w:val="202122"/>
          <w:sz w:val="21"/>
          <w:szCs w:val="21"/>
          <w:shd w:val="clear" w:color="auto" w:fill="FFFFFF"/>
        </w:rPr>
        <w:t>React</w:t>
      </w:r>
      <w:r w:rsidR="00A22DD5" w:rsidRPr="00386483">
        <w:rPr>
          <w:rFonts w:asciiTheme="majorBidi" w:hAnsiTheme="majorBidi" w:cstheme="majorBidi"/>
          <w:b/>
          <w:bCs/>
          <w:color w:val="202122"/>
          <w:sz w:val="21"/>
          <w:szCs w:val="21"/>
          <w:shd w:val="clear" w:color="auto" w:fill="FFFFFF"/>
        </w:rPr>
        <w:t>-J</w:t>
      </w:r>
      <w:r w:rsidRPr="00386483">
        <w:rPr>
          <w:rFonts w:asciiTheme="majorBidi" w:hAnsiTheme="majorBidi" w:cstheme="majorBidi"/>
          <w:b/>
          <w:bCs/>
          <w:color w:val="202122"/>
          <w:sz w:val="21"/>
          <w:szCs w:val="21"/>
          <w:shd w:val="clear" w:color="auto" w:fill="FFFFFF"/>
        </w:rPr>
        <w:t>s:</w:t>
      </w:r>
    </w:p>
    <w:p w14:paraId="288D97F3" w14:textId="54A399A7" w:rsidR="00F92AF6" w:rsidRPr="002A7AE2" w:rsidRDefault="0005431A" w:rsidP="00B95AFE">
      <w:pPr>
        <w:ind w:firstLine="720"/>
        <w:rPr>
          <w:rFonts w:asciiTheme="majorBidi" w:eastAsia="Times New Roman" w:hAnsiTheme="majorBidi" w:cstheme="majorBidi"/>
          <w:lang w:eastAsia="en-US"/>
        </w:rPr>
      </w:pPr>
      <w:r w:rsidRPr="002A7AE2">
        <w:rPr>
          <w:rFonts w:asciiTheme="majorBidi" w:eastAsia="Times New Roman" w:hAnsiTheme="majorBidi" w:cstheme="majorBidi"/>
          <w:lang w:eastAsia="en-US"/>
        </w:rPr>
        <w:t>React is</w:t>
      </w:r>
      <w:r w:rsidR="00A22DD5" w:rsidRPr="002A7AE2">
        <w:rPr>
          <w:rFonts w:asciiTheme="majorBidi" w:eastAsia="Times New Roman" w:hAnsiTheme="majorBidi" w:cstheme="majorBidi"/>
          <w:lang w:eastAsia="en-US"/>
        </w:rPr>
        <w:t xml:space="preserve"> free,</w:t>
      </w:r>
      <w:r w:rsidRPr="002A7AE2">
        <w:rPr>
          <w:rFonts w:asciiTheme="majorBidi" w:eastAsia="Times New Roman" w:hAnsiTheme="majorBidi" w:cstheme="majorBidi"/>
          <w:lang w:eastAsia="en-US"/>
        </w:rPr>
        <w:t xml:space="preserve"> open-source</w:t>
      </w:r>
      <w:r w:rsidR="00A22DD5" w:rsidRPr="002A7AE2">
        <w:rPr>
          <w:rFonts w:asciiTheme="majorBidi" w:eastAsia="Times New Roman" w:hAnsiTheme="majorBidi" w:cstheme="majorBidi"/>
          <w:lang w:eastAsia="en-US"/>
        </w:rPr>
        <w:t xml:space="preserve">, and component-based </w:t>
      </w:r>
      <w:r w:rsidRPr="002A7AE2">
        <w:rPr>
          <w:rFonts w:asciiTheme="majorBidi" w:eastAsia="Times New Roman" w:hAnsiTheme="majorBidi" w:cstheme="majorBidi"/>
          <w:lang w:eastAsia="en-US"/>
        </w:rPr>
        <w:t>JavaScript library, created for building fast and interactive user interfaces for web and mobile applications</w:t>
      </w:r>
      <w:r w:rsidR="00F92AF6" w:rsidRPr="002A7AE2">
        <w:rPr>
          <w:rFonts w:asciiTheme="majorBidi" w:eastAsia="Times New Roman" w:hAnsiTheme="majorBidi" w:cstheme="majorBidi"/>
          <w:lang w:eastAsia="en-US"/>
        </w:rPr>
        <w:t>. This library maintained by Facebook and a community of individual developers. React</w:t>
      </w:r>
      <w:r w:rsidR="00A22DD5" w:rsidRPr="002A7AE2">
        <w:rPr>
          <w:rFonts w:asciiTheme="majorBidi" w:eastAsia="Times New Roman" w:hAnsiTheme="majorBidi" w:cstheme="majorBidi"/>
          <w:lang w:eastAsia="en-US"/>
        </w:rPr>
        <w:t>-J</w:t>
      </w:r>
      <w:r w:rsidR="00F92AF6" w:rsidRPr="002A7AE2">
        <w:rPr>
          <w:rFonts w:asciiTheme="majorBidi" w:eastAsia="Times New Roman" w:hAnsiTheme="majorBidi" w:cstheme="majorBidi"/>
          <w:lang w:eastAsia="en-US"/>
        </w:rPr>
        <w:t>s can be used as a base in the development of single-page application or mobile applications. Although, React</w:t>
      </w:r>
      <w:r w:rsidR="00A22DD5" w:rsidRPr="002A7AE2">
        <w:rPr>
          <w:rFonts w:asciiTheme="majorBidi" w:eastAsia="Times New Roman" w:hAnsiTheme="majorBidi" w:cstheme="majorBidi"/>
          <w:lang w:eastAsia="en-US"/>
        </w:rPr>
        <w:t>-Js</w:t>
      </w:r>
      <w:r w:rsidR="00F92AF6" w:rsidRPr="002A7AE2">
        <w:rPr>
          <w:rFonts w:asciiTheme="majorBidi" w:eastAsia="Times New Roman" w:hAnsiTheme="majorBidi" w:cstheme="majorBidi"/>
          <w:lang w:eastAsia="en-US"/>
        </w:rPr>
        <w:t xml:space="preserve"> is only concerned with state management and rendering that state to the</w:t>
      </w:r>
      <w:r w:rsidRPr="002A7AE2">
        <w:rPr>
          <w:rFonts w:asciiTheme="majorBidi" w:eastAsia="Times New Roman" w:hAnsiTheme="majorBidi" w:cstheme="majorBidi"/>
          <w:lang w:eastAsia="en-US"/>
        </w:rPr>
        <w:t xml:space="preserve"> Document object model (DOM)</w:t>
      </w:r>
      <w:r w:rsidR="00F92AF6" w:rsidRPr="002A7AE2">
        <w:rPr>
          <w:rFonts w:asciiTheme="majorBidi" w:eastAsia="Times New Roman" w:hAnsiTheme="majorBidi" w:cstheme="majorBidi"/>
          <w:lang w:eastAsia="en-US"/>
        </w:rPr>
        <w:t xml:space="preserve">, </w:t>
      </w:r>
      <w:r w:rsidRPr="002A7AE2">
        <w:rPr>
          <w:rFonts w:asciiTheme="majorBidi" w:eastAsia="Times New Roman" w:hAnsiTheme="majorBidi" w:cstheme="majorBidi"/>
          <w:lang w:eastAsia="en-US"/>
        </w:rPr>
        <w:t>React</w:t>
      </w:r>
      <w:r w:rsidR="00A22DD5" w:rsidRPr="002A7AE2">
        <w:rPr>
          <w:rFonts w:asciiTheme="majorBidi" w:eastAsia="Times New Roman" w:hAnsiTheme="majorBidi" w:cstheme="majorBidi"/>
          <w:lang w:eastAsia="en-US"/>
        </w:rPr>
        <w:t>-J</w:t>
      </w:r>
      <w:r w:rsidRPr="002A7AE2">
        <w:rPr>
          <w:rFonts w:asciiTheme="majorBidi" w:eastAsia="Times New Roman" w:hAnsiTheme="majorBidi" w:cstheme="majorBidi"/>
          <w:lang w:eastAsia="en-US"/>
        </w:rPr>
        <w:t>s uses virtual DOM that makes more efficient.</w:t>
      </w:r>
    </w:p>
    <w:p w14:paraId="24B6AC4B" w14:textId="7EC27BA1" w:rsidR="0005431A" w:rsidRPr="002A7AE2" w:rsidRDefault="0005431A" w:rsidP="00BA3C8E">
      <w:pPr>
        <w:rPr>
          <w:rFonts w:asciiTheme="majorBidi" w:hAnsiTheme="majorBidi" w:cstheme="majorBidi"/>
          <w:color w:val="202122"/>
          <w:sz w:val="21"/>
          <w:szCs w:val="21"/>
          <w:shd w:val="clear" w:color="auto" w:fill="FFFFFF"/>
        </w:rPr>
      </w:pPr>
      <w:r w:rsidRPr="002A7AE2">
        <w:rPr>
          <w:rFonts w:asciiTheme="majorBidi" w:hAnsiTheme="majorBidi" w:cstheme="majorBidi"/>
        </w:rPr>
        <w:t>Following are the features of React</w:t>
      </w:r>
      <w:r w:rsidR="00A22DD5" w:rsidRPr="002A7AE2">
        <w:rPr>
          <w:rFonts w:asciiTheme="majorBidi" w:hAnsiTheme="majorBidi" w:cstheme="majorBidi"/>
        </w:rPr>
        <w:t>-J</w:t>
      </w:r>
      <w:r w:rsidRPr="002A7AE2">
        <w:rPr>
          <w:rFonts w:asciiTheme="majorBidi" w:hAnsiTheme="majorBidi" w:cstheme="majorBidi"/>
        </w:rPr>
        <w:t>s:</w:t>
      </w:r>
    </w:p>
    <w:p w14:paraId="0FB6E626" w14:textId="09E26603" w:rsidR="0005431A" w:rsidRPr="00641CBC" w:rsidRDefault="0005431A" w:rsidP="00370ED2">
      <w:pPr>
        <w:pStyle w:val="ListParagraph"/>
        <w:numPr>
          <w:ilvl w:val="0"/>
          <w:numId w:val="29"/>
        </w:numPr>
      </w:pPr>
      <w:r w:rsidRPr="00641CBC">
        <w:t>Improve performance because, uses Virtual DOM</w:t>
      </w:r>
    </w:p>
    <w:p w14:paraId="02FCE883" w14:textId="070AFCD5" w:rsidR="0005431A" w:rsidRPr="00641CBC" w:rsidRDefault="0005431A" w:rsidP="00370ED2">
      <w:pPr>
        <w:pStyle w:val="ListParagraph"/>
        <w:numPr>
          <w:ilvl w:val="0"/>
          <w:numId w:val="29"/>
        </w:numPr>
      </w:pPr>
      <w:r w:rsidRPr="00641CBC">
        <w:t>Easy creation of dynamic pages</w:t>
      </w:r>
    </w:p>
    <w:p w14:paraId="4B922D41" w14:textId="06FC733D" w:rsidR="0005431A" w:rsidRPr="00641CBC" w:rsidRDefault="0005431A" w:rsidP="00370ED2">
      <w:pPr>
        <w:pStyle w:val="ListParagraph"/>
        <w:numPr>
          <w:ilvl w:val="0"/>
          <w:numId w:val="29"/>
        </w:numPr>
      </w:pPr>
      <w:r w:rsidRPr="00641CBC">
        <w:t>Reusable components</w:t>
      </w:r>
    </w:p>
    <w:p w14:paraId="24F2E372" w14:textId="12A82E35" w:rsidR="00A22DD5" w:rsidRPr="00641CBC" w:rsidRDefault="0005431A" w:rsidP="00370ED2">
      <w:pPr>
        <w:pStyle w:val="ListParagraph"/>
        <w:numPr>
          <w:ilvl w:val="0"/>
          <w:numId w:val="29"/>
        </w:numPr>
      </w:pPr>
      <w:r w:rsidRPr="00641CBC">
        <w:lastRenderedPageBreak/>
        <w:t>Unidirectional data flow</w:t>
      </w:r>
    </w:p>
    <w:p w14:paraId="59017567" w14:textId="77777777" w:rsidR="00607841" w:rsidRPr="002A7AE2" w:rsidRDefault="00607841" w:rsidP="00607841">
      <w:pPr>
        <w:keepNext/>
        <w:spacing w:after="0" w:line="360" w:lineRule="auto"/>
        <w:outlineLvl w:val="0"/>
        <w:rPr>
          <w:rFonts w:asciiTheme="majorBidi" w:hAnsiTheme="majorBidi" w:cstheme="majorBidi"/>
          <w:color w:val="202122"/>
          <w:sz w:val="21"/>
          <w:szCs w:val="21"/>
          <w:shd w:val="clear" w:color="auto" w:fill="FFFFFF"/>
        </w:rPr>
      </w:pPr>
    </w:p>
    <w:p w14:paraId="0567B643" w14:textId="4140821D" w:rsidR="00B11B5A" w:rsidRPr="00386483" w:rsidRDefault="00B11B5A" w:rsidP="00386483">
      <w:pPr>
        <w:pStyle w:val="ListParagraph"/>
        <w:numPr>
          <w:ilvl w:val="0"/>
          <w:numId w:val="32"/>
        </w:numPr>
        <w:ind w:left="180" w:hanging="270"/>
        <w:rPr>
          <w:b/>
          <w:bCs/>
        </w:rPr>
      </w:pPr>
      <w:r w:rsidRPr="00386483">
        <w:rPr>
          <w:b/>
          <w:bCs/>
        </w:rPr>
        <w:t>Libraries and Packages:</w:t>
      </w:r>
    </w:p>
    <w:p w14:paraId="26DBD167" w14:textId="7D15B79D" w:rsidR="00B11B5A" w:rsidRPr="00A43A84" w:rsidRDefault="00B11B5A" w:rsidP="00386483">
      <w:pPr>
        <w:pStyle w:val="ListParagraph"/>
        <w:numPr>
          <w:ilvl w:val="0"/>
          <w:numId w:val="32"/>
        </w:numPr>
        <w:rPr>
          <w:rFonts w:asciiTheme="majorBidi" w:hAnsiTheme="majorBidi" w:cstheme="majorBidi"/>
          <w:b/>
          <w:bCs/>
          <w:color w:val="202122"/>
          <w:sz w:val="21"/>
          <w:szCs w:val="21"/>
          <w:shd w:val="clear" w:color="auto" w:fill="FFFFFF"/>
        </w:rPr>
      </w:pPr>
      <w:r w:rsidRPr="00A43A84">
        <w:rPr>
          <w:rFonts w:asciiTheme="majorBidi" w:hAnsiTheme="majorBidi" w:cstheme="majorBidi"/>
          <w:b/>
          <w:bCs/>
          <w:color w:val="202122"/>
          <w:sz w:val="21"/>
          <w:szCs w:val="21"/>
          <w:shd w:val="clear" w:color="auto" w:fill="FFFFFF"/>
        </w:rPr>
        <w:t>Minimal Libraries:</w:t>
      </w:r>
    </w:p>
    <w:p w14:paraId="13E81050" w14:textId="2D92257D" w:rsidR="00B11B5A" w:rsidRPr="00910CE2" w:rsidRDefault="00B11B5A" w:rsidP="00B95AFE">
      <w:pPr>
        <w:ind w:firstLine="720"/>
      </w:pPr>
      <w:r w:rsidRPr="00910CE2">
        <w:t>Minimal libraries are the CSS libraries that provides beautiful designing, icons, and components for front-end.</w:t>
      </w:r>
    </w:p>
    <w:p w14:paraId="163B2C7F" w14:textId="5AC6ED44" w:rsidR="006D34D8" w:rsidRPr="00A43A84" w:rsidRDefault="006D34D8" w:rsidP="00386483">
      <w:pPr>
        <w:pStyle w:val="ListParagraph"/>
        <w:numPr>
          <w:ilvl w:val="0"/>
          <w:numId w:val="32"/>
        </w:numPr>
        <w:rPr>
          <w:rFonts w:asciiTheme="majorBidi" w:hAnsiTheme="majorBidi" w:cstheme="majorBidi"/>
          <w:b/>
          <w:bCs/>
          <w:color w:val="202122"/>
          <w:sz w:val="21"/>
          <w:szCs w:val="21"/>
          <w:shd w:val="clear" w:color="auto" w:fill="FFFFFF"/>
        </w:rPr>
      </w:pPr>
      <w:r w:rsidRPr="00A43A84">
        <w:rPr>
          <w:rFonts w:asciiTheme="majorBidi" w:hAnsiTheme="majorBidi" w:cstheme="majorBidi"/>
          <w:b/>
          <w:bCs/>
          <w:color w:val="202122"/>
          <w:sz w:val="21"/>
          <w:szCs w:val="21"/>
          <w:shd w:val="clear" w:color="auto" w:fill="FFFFFF"/>
        </w:rPr>
        <w:t>Bootstrap:</w:t>
      </w:r>
    </w:p>
    <w:p w14:paraId="077D7A51" w14:textId="2DD5D16E" w:rsidR="007B7F47" w:rsidRPr="00DD0B9D" w:rsidRDefault="006D34D8" w:rsidP="00B95AFE">
      <w:pPr>
        <w:ind w:firstLine="720"/>
      </w:pPr>
      <w:r w:rsidRPr="00DD0B9D">
        <w:t xml:space="preserve">It is widely used toolkit. It is collection of </w:t>
      </w:r>
      <w:r w:rsidR="00B11B5A" w:rsidRPr="00DD0B9D">
        <w:t xml:space="preserve">tools like HTML, </w:t>
      </w:r>
      <w:proofErr w:type="gramStart"/>
      <w:r w:rsidR="00B11B5A" w:rsidRPr="00DD0B9D">
        <w:t>CSS</w:t>
      </w:r>
      <w:proofErr w:type="gramEnd"/>
      <w:r w:rsidR="00B11B5A" w:rsidRPr="00DD0B9D">
        <w:t xml:space="preserve"> and JavaScript. For creating interfaces of web pages. It is open-source and free project hosted on GitHub.</w:t>
      </w:r>
      <w:r w:rsidR="00BA3C8E" w:rsidRPr="00DD0B9D">
        <w:t xml:space="preserve"> </w:t>
      </w:r>
      <w:r w:rsidR="00B11B5A" w:rsidRPr="00DD0B9D">
        <w:t>It is also known as CSS framework.</w:t>
      </w:r>
      <w:r w:rsidRPr="00DD0B9D">
        <w:t xml:space="preserve"> </w:t>
      </w:r>
    </w:p>
    <w:p w14:paraId="19D7C24E" w14:textId="4B7F6D42" w:rsidR="00A22DD5" w:rsidRPr="00915DE0" w:rsidRDefault="00A22DD5" w:rsidP="00386483">
      <w:pPr>
        <w:pStyle w:val="ListParagraph"/>
        <w:numPr>
          <w:ilvl w:val="0"/>
          <w:numId w:val="32"/>
        </w:numPr>
        <w:ind w:left="180" w:hanging="270"/>
        <w:rPr>
          <w:b/>
          <w:bCs/>
        </w:rPr>
      </w:pPr>
      <w:r w:rsidRPr="00915DE0">
        <w:rPr>
          <w:b/>
          <w:bCs/>
        </w:rPr>
        <w:t>Tools:</w:t>
      </w:r>
    </w:p>
    <w:p w14:paraId="728F6905" w14:textId="63BA1527" w:rsidR="00A22DD5" w:rsidRPr="002F0CEB" w:rsidRDefault="00A22DD5" w:rsidP="00386483">
      <w:pPr>
        <w:pStyle w:val="ListParagraph"/>
        <w:numPr>
          <w:ilvl w:val="0"/>
          <w:numId w:val="32"/>
        </w:numPr>
        <w:rPr>
          <w:rFonts w:asciiTheme="majorBidi" w:hAnsiTheme="majorBidi" w:cstheme="majorBidi"/>
          <w:b/>
          <w:bCs/>
          <w:color w:val="202122"/>
          <w:sz w:val="21"/>
          <w:szCs w:val="21"/>
          <w:shd w:val="clear" w:color="auto" w:fill="FFFFFF"/>
        </w:rPr>
      </w:pPr>
      <w:r w:rsidRPr="002F0CEB">
        <w:rPr>
          <w:rFonts w:asciiTheme="majorBidi" w:hAnsiTheme="majorBidi" w:cstheme="majorBidi"/>
          <w:b/>
          <w:bCs/>
          <w:color w:val="202122"/>
          <w:sz w:val="21"/>
          <w:szCs w:val="21"/>
          <w:shd w:val="clear" w:color="auto" w:fill="FFFFFF"/>
        </w:rPr>
        <w:t>Visual Studio Code</w:t>
      </w:r>
    </w:p>
    <w:p w14:paraId="74CA6A62" w14:textId="20A81978" w:rsidR="00A22DD5" w:rsidRPr="002A7AE2" w:rsidRDefault="00A22DD5" w:rsidP="00B95AFE">
      <w:pPr>
        <w:ind w:firstLine="360"/>
        <w:rPr>
          <w:lang w:eastAsia="en-US"/>
        </w:rPr>
      </w:pPr>
      <w:r w:rsidRPr="00915DE0">
        <w:t xml:space="preserve">This </w:t>
      </w:r>
      <w:r w:rsidR="00602103" w:rsidRPr="00915DE0">
        <w:t xml:space="preserve">is an IDE (Integrated Development Environment) own by Microsoft for Linux, Windows, and </w:t>
      </w:r>
      <w:proofErr w:type="spellStart"/>
      <w:r w:rsidR="00602103" w:rsidRPr="00915DE0">
        <w:t>MacOs</w:t>
      </w:r>
      <w:proofErr w:type="spellEnd"/>
      <w:r w:rsidR="00602103" w:rsidRPr="00915DE0">
        <w:t>. Visual code consists of following features</w:t>
      </w:r>
      <w:r w:rsidR="00602103" w:rsidRPr="002A7AE2">
        <w:rPr>
          <w:lang w:eastAsia="en-US"/>
        </w:rPr>
        <w:t>:</w:t>
      </w:r>
    </w:p>
    <w:p w14:paraId="39F98F09" w14:textId="7D83B18C" w:rsidR="00602103" w:rsidRPr="006A4D40" w:rsidRDefault="00602103" w:rsidP="00370ED2">
      <w:pPr>
        <w:pStyle w:val="ListParagraph"/>
        <w:numPr>
          <w:ilvl w:val="0"/>
          <w:numId w:val="30"/>
        </w:numPr>
      </w:pPr>
      <w:r w:rsidRPr="006A4D40">
        <w:t xml:space="preserve">Debugging </w:t>
      </w:r>
    </w:p>
    <w:p w14:paraId="403F45F7" w14:textId="14286F4E" w:rsidR="00602103" w:rsidRPr="006A4D40" w:rsidRDefault="00602103" w:rsidP="00370ED2">
      <w:pPr>
        <w:pStyle w:val="ListParagraph"/>
        <w:numPr>
          <w:ilvl w:val="0"/>
          <w:numId w:val="30"/>
        </w:numPr>
      </w:pPr>
      <w:r w:rsidRPr="006A4D40">
        <w:t>Syntax highlighting</w:t>
      </w:r>
    </w:p>
    <w:p w14:paraId="6E42CFE9" w14:textId="45C88D27" w:rsidR="00602103" w:rsidRPr="006A4D40" w:rsidRDefault="00602103" w:rsidP="00370ED2">
      <w:pPr>
        <w:pStyle w:val="ListParagraph"/>
        <w:numPr>
          <w:ilvl w:val="0"/>
          <w:numId w:val="30"/>
        </w:numPr>
      </w:pPr>
      <w:r w:rsidRPr="006A4D40">
        <w:t>Intelligent code completion</w:t>
      </w:r>
    </w:p>
    <w:p w14:paraId="39DBD92D" w14:textId="38B2B449" w:rsidR="00602103" w:rsidRPr="006A4D40" w:rsidRDefault="00602103" w:rsidP="00370ED2">
      <w:pPr>
        <w:pStyle w:val="ListParagraph"/>
        <w:numPr>
          <w:ilvl w:val="0"/>
          <w:numId w:val="30"/>
        </w:numPr>
      </w:pPr>
      <w:r w:rsidRPr="006A4D40">
        <w:t>Snippets</w:t>
      </w:r>
    </w:p>
    <w:p w14:paraId="388C9357" w14:textId="63CA3E2F" w:rsidR="0005431A" w:rsidRPr="0006174A" w:rsidRDefault="00602103" w:rsidP="0006174A">
      <w:pPr>
        <w:pStyle w:val="ListParagraph"/>
        <w:numPr>
          <w:ilvl w:val="0"/>
          <w:numId w:val="30"/>
        </w:numPr>
      </w:pPr>
      <w:r w:rsidRPr="006A4D40">
        <w:t>Code refactoring and embedded Git</w:t>
      </w:r>
    </w:p>
    <w:p w14:paraId="23F38303" w14:textId="1EAEA269" w:rsidR="0005431A" w:rsidRPr="00386483" w:rsidRDefault="00781C65" w:rsidP="00386483">
      <w:pPr>
        <w:pStyle w:val="ListParagraph"/>
        <w:numPr>
          <w:ilvl w:val="0"/>
          <w:numId w:val="32"/>
        </w:numPr>
        <w:ind w:left="180" w:hanging="270"/>
        <w:rPr>
          <w:b/>
          <w:bCs/>
        </w:rPr>
      </w:pPr>
      <w:r w:rsidRPr="00386483">
        <w:rPr>
          <w:b/>
          <w:bCs/>
        </w:rPr>
        <w:t>Server</w:t>
      </w:r>
    </w:p>
    <w:p w14:paraId="47504A95" w14:textId="77777777" w:rsidR="00781C65" w:rsidRPr="002F0CEB" w:rsidRDefault="00781C65" w:rsidP="00386483">
      <w:pPr>
        <w:pStyle w:val="ListParagraph"/>
        <w:numPr>
          <w:ilvl w:val="0"/>
          <w:numId w:val="32"/>
        </w:numPr>
        <w:rPr>
          <w:rFonts w:asciiTheme="majorBidi" w:hAnsiTheme="majorBidi" w:cstheme="majorBidi"/>
          <w:b/>
          <w:bCs/>
          <w:color w:val="202122"/>
          <w:sz w:val="21"/>
          <w:szCs w:val="21"/>
          <w:shd w:val="clear" w:color="auto" w:fill="FFFFFF"/>
        </w:rPr>
      </w:pPr>
      <w:r w:rsidRPr="002F0CEB">
        <w:rPr>
          <w:rFonts w:asciiTheme="majorBidi" w:hAnsiTheme="majorBidi" w:cstheme="majorBidi"/>
          <w:b/>
          <w:bCs/>
          <w:color w:val="202122"/>
          <w:sz w:val="21"/>
          <w:szCs w:val="21"/>
          <w:shd w:val="clear" w:color="auto" w:fill="FFFFFF"/>
        </w:rPr>
        <w:t>Nodejs</w:t>
      </w:r>
    </w:p>
    <w:p w14:paraId="5A38E822" w14:textId="49C305B2" w:rsidR="00D6619C" w:rsidRPr="006A4D40" w:rsidRDefault="00EE776A" w:rsidP="00B95AFE">
      <w:pPr>
        <w:ind w:firstLine="720"/>
      </w:pPr>
      <w:r w:rsidRPr="006A4D40">
        <w:t xml:space="preserve">Node-Js </w:t>
      </w:r>
      <w:r w:rsidR="00781C65" w:rsidRPr="006A4D40">
        <w:t xml:space="preserve">is </w:t>
      </w:r>
      <w:r w:rsidRPr="006A4D40">
        <w:t>a</w:t>
      </w:r>
      <w:r w:rsidR="00781C65" w:rsidRPr="006A4D40">
        <w:t xml:space="preserve"> cross-platform and open-source JavaScript runtime environment</w:t>
      </w:r>
      <w:r w:rsidRPr="006A4D40">
        <w:t xml:space="preserve"> for developing server-side and networking projects</w:t>
      </w:r>
      <w:r w:rsidR="00781C65" w:rsidRPr="006A4D40">
        <w:t xml:space="preserve">. Node.js is a </w:t>
      </w:r>
      <w:r w:rsidR="00D6619C" w:rsidRPr="006A4D40">
        <w:t>widely used</w:t>
      </w:r>
      <w:r w:rsidR="00781C65" w:rsidRPr="006A4D40">
        <w:t xml:space="preserve"> tool for almost any </w:t>
      </w:r>
      <w:r w:rsidR="00D6619C" w:rsidRPr="006A4D40">
        <w:t>type</w:t>
      </w:r>
      <w:r w:rsidR="00781C65" w:rsidRPr="006A4D40">
        <w:t xml:space="preserve"> of project</w:t>
      </w:r>
      <w:r w:rsidR="00D6619C" w:rsidRPr="006A4D40">
        <w:t xml:space="preserve">. </w:t>
      </w:r>
      <w:r w:rsidR="00781C65" w:rsidRPr="006A4D40">
        <w:t>Node.js runs the</w:t>
      </w:r>
      <w:r w:rsidR="00D6619C" w:rsidRPr="006A4D40">
        <w:t xml:space="preserve"> core of Google chrome,</w:t>
      </w:r>
      <w:r w:rsidR="00781C65" w:rsidRPr="006A4D40">
        <w:t xml:space="preserve"> V8 JavaScript engine</w:t>
      </w:r>
      <w:r w:rsidR="00D6619C" w:rsidRPr="006A4D40">
        <w:t>. Node.js create single process instead of creating new threads for each request. It comes with set of asynchronous I/O primitives in its standard library the permits requests without blocking.</w:t>
      </w:r>
    </w:p>
    <w:p w14:paraId="76E85FBC" w14:textId="5836BD71" w:rsidR="00EE776A" w:rsidRPr="006A4D40" w:rsidRDefault="00EE776A" w:rsidP="00D519F1">
      <w:pPr>
        <w:ind w:firstLine="720"/>
      </w:pPr>
      <w:r w:rsidRPr="006A4D40">
        <w:t>it also offers a valuable library of different JavaScript modules which shortens the development of web applications using Node-Js.</w:t>
      </w:r>
    </w:p>
    <w:p w14:paraId="470E8033" w14:textId="6D090FF2" w:rsidR="00EE776A" w:rsidRPr="002A7AE2" w:rsidRDefault="00EE776A" w:rsidP="006A4D40">
      <w:r w:rsidRPr="006A4D40">
        <w:t>The following are the features of Node-</w:t>
      </w:r>
      <w:r w:rsidRPr="002A7AE2">
        <w:t>Js</w:t>
      </w:r>
    </w:p>
    <w:p w14:paraId="7A9EC49B" w14:textId="6E015929" w:rsidR="00EE776A" w:rsidRPr="002A7AE2" w:rsidRDefault="00EE776A" w:rsidP="00370ED2">
      <w:pPr>
        <w:pStyle w:val="ListParagraph"/>
        <w:numPr>
          <w:ilvl w:val="0"/>
          <w:numId w:val="19"/>
        </w:numPr>
        <w:rPr>
          <w:rFonts w:asciiTheme="majorBidi" w:hAnsiTheme="majorBidi" w:cstheme="majorBidi"/>
        </w:rPr>
      </w:pPr>
      <w:r w:rsidRPr="002A7AE2">
        <w:rPr>
          <w:rFonts w:asciiTheme="majorBidi" w:hAnsiTheme="majorBidi" w:cstheme="majorBidi"/>
        </w:rPr>
        <w:t>Asynchronous and Event Driven</w:t>
      </w:r>
    </w:p>
    <w:p w14:paraId="44C67082" w14:textId="69E58D59" w:rsidR="00EE776A" w:rsidRPr="002A7AE2" w:rsidRDefault="00EE776A" w:rsidP="00370ED2">
      <w:pPr>
        <w:pStyle w:val="ListParagraph"/>
        <w:numPr>
          <w:ilvl w:val="0"/>
          <w:numId w:val="19"/>
        </w:numPr>
        <w:rPr>
          <w:rFonts w:asciiTheme="majorBidi" w:hAnsiTheme="majorBidi" w:cstheme="majorBidi"/>
        </w:rPr>
      </w:pPr>
      <w:r w:rsidRPr="002A7AE2">
        <w:rPr>
          <w:rFonts w:asciiTheme="majorBidi" w:hAnsiTheme="majorBidi" w:cstheme="majorBidi"/>
        </w:rPr>
        <w:lastRenderedPageBreak/>
        <w:t>Very Fast</w:t>
      </w:r>
    </w:p>
    <w:p w14:paraId="266C8EA3" w14:textId="4C60233B" w:rsidR="00EE776A" w:rsidRPr="002A7AE2" w:rsidRDefault="00EE776A" w:rsidP="00370ED2">
      <w:pPr>
        <w:pStyle w:val="ListParagraph"/>
        <w:numPr>
          <w:ilvl w:val="0"/>
          <w:numId w:val="19"/>
        </w:numPr>
        <w:rPr>
          <w:rFonts w:asciiTheme="majorBidi" w:hAnsiTheme="majorBidi" w:cstheme="majorBidi"/>
        </w:rPr>
      </w:pPr>
      <w:r w:rsidRPr="002A7AE2">
        <w:rPr>
          <w:rFonts w:asciiTheme="majorBidi" w:hAnsiTheme="majorBidi" w:cstheme="majorBidi"/>
        </w:rPr>
        <w:t>Single Threaded but Highly Scalable</w:t>
      </w:r>
    </w:p>
    <w:p w14:paraId="1F346068" w14:textId="2848B86D" w:rsidR="00EE776A" w:rsidRPr="002A7AE2" w:rsidRDefault="00EE776A" w:rsidP="00370ED2">
      <w:pPr>
        <w:pStyle w:val="ListParagraph"/>
        <w:numPr>
          <w:ilvl w:val="0"/>
          <w:numId w:val="19"/>
        </w:numPr>
        <w:rPr>
          <w:rFonts w:asciiTheme="majorBidi" w:hAnsiTheme="majorBidi" w:cstheme="majorBidi"/>
        </w:rPr>
      </w:pPr>
      <w:r w:rsidRPr="002A7AE2">
        <w:rPr>
          <w:rFonts w:asciiTheme="majorBidi" w:hAnsiTheme="majorBidi" w:cstheme="majorBidi"/>
        </w:rPr>
        <w:t>No Buffering</w:t>
      </w:r>
    </w:p>
    <w:p w14:paraId="3B7DCE1F" w14:textId="3B5FAAE8" w:rsidR="00B11B5A" w:rsidRPr="002F0CEB" w:rsidRDefault="00B11B5A" w:rsidP="00386483">
      <w:pPr>
        <w:pStyle w:val="ListParagraph"/>
        <w:numPr>
          <w:ilvl w:val="0"/>
          <w:numId w:val="32"/>
        </w:numPr>
        <w:rPr>
          <w:rFonts w:asciiTheme="majorBidi" w:hAnsiTheme="majorBidi" w:cstheme="majorBidi"/>
          <w:b/>
          <w:bCs/>
          <w:color w:val="202122"/>
          <w:sz w:val="21"/>
          <w:szCs w:val="21"/>
          <w:shd w:val="clear" w:color="auto" w:fill="FFFFFF"/>
        </w:rPr>
      </w:pPr>
      <w:r w:rsidRPr="002F0CEB">
        <w:rPr>
          <w:rFonts w:asciiTheme="majorBidi" w:hAnsiTheme="majorBidi" w:cstheme="majorBidi"/>
          <w:b/>
          <w:bCs/>
          <w:color w:val="202122"/>
          <w:sz w:val="21"/>
          <w:szCs w:val="21"/>
          <w:shd w:val="clear" w:color="auto" w:fill="FFFFFF"/>
        </w:rPr>
        <w:t>ECMAScript 6</w:t>
      </w:r>
    </w:p>
    <w:p w14:paraId="6603D135" w14:textId="6B573D75" w:rsidR="00B11B5A" w:rsidRPr="006A4D40" w:rsidRDefault="00B11B5A" w:rsidP="0006174A">
      <w:pPr>
        <w:ind w:firstLine="720"/>
      </w:pPr>
      <w:r w:rsidRPr="006A4D40">
        <w:t>ECMA Script also known as ES6 programming language. ES6 is the new standardized name of JavaScript and 6 shows its version. the last version ES5 was released in 2011. It was major improvement in JavaScript and included many more features to make large scale software development. ES6 was released in 2015. It was renamed to ECMAScript.</w:t>
      </w:r>
    </w:p>
    <w:p w14:paraId="0CDDB24F" w14:textId="7053CC45" w:rsidR="00B11B5A" w:rsidRPr="006A4D40" w:rsidRDefault="00B11B5A" w:rsidP="00386483">
      <w:pPr>
        <w:pStyle w:val="ListParagraph"/>
        <w:numPr>
          <w:ilvl w:val="0"/>
          <w:numId w:val="32"/>
        </w:numPr>
        <w:ind w:left="180" w:hanging="270"/>
        <w:rPr>
          <w:b/>
          <w:bCs/>
        </w:rPr>
      </w:pPr>
      <w:r w:rsidRPr="006A4D40">
        <w:rPr>
          <w:b/>
          <w:bCs/>
        </w:rPr>
        <w:t>Packages and Libraries:</w:t>
      </w:r>
    </w:p>
    <w:p w14:paraId="59D078E3" w14:textId="1D6DA3E7" w:rsidR="00B11B5A" w:rsidRPr="002F0CEB" w:rsidRDefault="00B11B5A" w:rsidP="00386483">
      <w:pPr>
        <w:pStyle w:val="ListParagraph"/>
        <w:numPr>
          <w:ilvl w:val="0"/>
          <w:numId w:val="32"/>
        </w:numPr>
        <w:rPr>
          <w:rFonts w:asciiTheme="majorBidi" w:hAnsiTheme="majorBidi" w:cstheme="majorBidi"/>
          <w:b/>
          <w:bCs/>
          <w:color w:val="202122"/>
          <w:sz w:val="21"/>
          <w:szCs w:val="21"/>
          <w:shd w:val="clear" w:color="auto" w:fill="FFFFFF"/>
        </w:rPr>
      </w:pPr>
      <w:proofErr w:type="spellStart"/>
      <w:r w:rsidRPr="002F0CEB">
        <w:rPr>
          <w:rFonts w:asciiTheme="majorBidi" w:hAnsiTheme="majorBidi" w:cstheme="majorBidi"/>
          <w:b/>
          <w:bCs/>
          <w:color w:val="202122"/>
          <w:sz w:val="21"/>
          <w:szCs w:val="21"/>
          <w:shd w:val="clear" w:color="auto" w:fill="FFFFFF"/>
        </w:rPr>
        <w:t>Sequelize</w:t>
      </w:r>
      <w:proofErr w:type="spellEnd"/>
      <w:r w:rsidRPr="002F0CEB">
        <w:rPr>
          <w:rFonts w:asciiTheme="majorBidi" w:hAnsiTheme="majorBidi" w:cstheme="majorBidi"/>
          <w:b/>
          <w:bCs/>
          <w:color w:val="202122"/>
          <w:sz w:val="21"/>
          <w:szCs w:val="21"/>
          <w:shd w:val="clear" w:color="auto" w:fill="FFFFFF"/>
        </w:rPr>
        <w:t>:</w:t>
      </w:r>
    </w:p>
    <w:p w14:paraId="31E42DE9" w14:textId="45741F36" w:rsidR="00B11B5A" w:rsidRPr="002A7AE2" w:rsidRDefault="00B11B5A" w:rsidP="0006174A">
      <w:pPr>
        <w:shd w:val="clear" w:color="auto" w:fill="FFFFFF"/>
        <w:spacing w:before="100" w:beforeAutospacing="1" w:after="100" w:afterAutospacing="1" w:line="240" w:lineRule="auto"/>
        <w:ind w:firstLine="720"/>
        <w:jc w:val="left"/>
        <w:rPr>
          <w:rFonts w:asciiTheme="majorBidi" w:hAnsiTheme="majorBidi" w:cstheme="majorBidi"/>
        </w:rPr>
      </w:pPr>
      <w:r w:rsidRPr="006A4D40">
        <w:t>It is</w:t>
      </w:r>
      <w:r w:rsidR="00D875C3">
        <w:t xml:space="preserve"> based on</w:t>
      </w:r>
      <w:r w:rsidRPr="006A4D40">
        <w:t xml:space="preserve"> promise</w:t>
      </w:r>
      <w:r w:rsidR="00D875C3">
        <w:t>s of</w:t>
      </w:r>
      <w:r w:rsidRPr="006A4D40">
        <w:t xml:space="preserve"> Node-Js ORM (object relational mapping) tool for </w:t>
      </w:r>
      <w:r w:rsidR="00D875C3" w:rsidRPr="006A4D40">
        <w:t>MySQL</w:t>
      </w:r>
      <w:r w:rsidRPr="006A4D40">
        <w:t xml:space="preserve">, </w:t>
      </w:r>
      <w:proofErr w:type="gramStart"/>
      <w:r w:rsidRPr="006A4D40">
        <w:t>MongoDB</w:t>
      </w:r>
      <w:proofErr w:type="gramEnd"/>
      <w:r w:rsidRPr="006A4D40">
        <w:t xml:space="preserve"> and SQLite</w:t>
      </w:r>
      <w:r w:rsidR="00057AAA">
        <w:t>, etc</w:t>
      </w:r>
      <w:r w:rsidRPr="006A4D40">
        <w:t>. It provides features like solid transaction support, eager. Relations</w:t>
      </w:r>
      <w:r w:rsidR="00EE776A" w:rsidRPr="006A4D40">
        <w:t>.</w:t>
      </w:r>
      <w:r w:rsidRPr="006A4D40">
        <w:t xml:space="preserve"> lazy loading</w:t>
      </w:r>
      <w:r w:rsidR="00EE776A" w:rsidRPr="006A4D40">
        <w:t xml:space="preserve"> and read replication</w:t>
      </w:r>
      <w:r w:rsidR="00EE776A" w:rsidRPr="002A7AE2">
        <w:rPr>
          <w:rFonts w:asciiTheme="majorBidi" w:hAnsiTheme="majorBidi" w:cstheme="majorBidi"/>
        </w:rPr>
        <w:t xml:space="preserve">. </w:t>
      </w:r>
    </w:p>
    <w:p w14:paraId="77801267" w14:textId="1E4F996B" w:rsidR="00EE776A" w:rsidRPr="009727E7" w:rsidRDefault="00EE776A" w:rsidP="00386483">
      <w:pPr>
        <w:pStyle w:val="ListParagraph"/>
        <w:numPr>
          <w:ilvl w:val="0"/>
          <w:numId w:val="32"/>
        </w:numPr>
        <w:ind w:left="180" w:hanging="270"/>
        <w:rPr>
          <w:b/>
          <w:bCs/>
        </w:rPr>
      </w:pPr>
      <w:r w:rsidRPr="009727E7">
        <w:rPr>
          <w:b/>
          <w:bCs/>
        </w:rPr>
        <w:t>Database</w:t>
      </w:r>
    </w:p>
    <w:p w14:paraId="4481414E" w14:textId="6C11F528" w:rsidR="00781C65" w:rsidRPr="002F0CEB" w:rsidRDefault="00AE3D13" w:rsidP="00386483">
      <w:pPr>
        <w:pStyle w:val="ListParagraph"/>
        <w:numPr>
          <w:ilvl w:val="0"/>
          <w:numId w:val="32"/>
        </w:numPr>
        <w:rPr>
          <w:rFonts w:asciiTheme="majorBidi" w:hAnsiTheme="majorBidi" w:cstheme="majorBidi"/>
          <w:b/>
          <w:bCs/>
          <w:color w:val="202122"/>
          <w:sz w:val="21"/>
          <w:szCs w:val="21"/>
          <w:shd w:val="clear" w:color="auto" w:fill="FFFFFF"/>
        </w:rPr>
      </w:pPr>
      <w:r w:rsidRPr="002F0CEB">
        <w:rPr>
          <w:rFonts w:asciiTheme="majorBidi" w:hAnsiTheme="majorBidi" w:cstheme="majorBidi"/>
          <w:b/>
          <w:bCs/>
          <w:color w:val="202122"/>
          <w:sz w:val="21"/>
          <w:szCs w:val="21"/>
          <w:shd w:val="clear" w:color="auto" w:fill="FFFFFF"/>
        </w:rPr>
        <w:t>MySQL</w:t>
      </w:r>
    </w:p>
    <w:p w14:paraId="15F547D6" w14:textId="43C7B9E5" w:rsidR="00BA3C8E" w:rsidRPr="002A7AE2" w:rsidRDefault="00BA3C8E" w:rsidP="0006174A">
      <w:pPr>
        <w:ind w:firstLine="720"/>
        <w:rPr>
          <w:rFonts w:asciiTheme="majorBidi" w:hAnsiTheme="majorBidi" w:cstheme="majorBidi"/>
        </w:rPr>
      </w:pPr>
      <w:r w:rsidRPr="002A7AE2">
        <w:rPr>
          <w:rFonts w:asciiTheme="majorBidi" w:hAnsiTheme="majorBidi" w:cstheme="majorBidi"/>
        </w:rPr>
        <w:t>MySQL is developed by Oracle. It is a relational database management system (RDBMS) that base</w:t>
      </w:r>
      <w:r w:rsidR="005A1D7D">
        <w:rPr>
          <w:rFonts w:asciiTheme="majorBidi" w:hAnsiTheme="majorBidi" w:cstheme="majorBidi"/>
        </w:rPr>
        <w:t>s</w:t>
      </w:r>
      <w:r w:rsidRPr="002A7AE2">
        <w:rPr>
          <w:rFonts w:asciiTheme="majorBidi" w:hAnsiTheme="majorBidi" w:cstheme="majorBidi"/>
        </w:rPr>
        <w:t xml:space="preserve"> on structured query language (SQL).</w:t>
      </w:r>
    </w:p>
    <w:p w14:paraId="5DD3C467" w14:textId="6C7F73E4" w:rsidR="00810197" w:rsidRPr="002A7AE2" w:rsidRDefault="003C727F" w:rsidP="00370ED2">
      <w:pPr>
        <w:pStyle w:val="ListParagraph"/>
        <w:keepNext/>
        <w:numPr>
          <w:ilvl w:val="1"/>
          <w:numId w:val="28"/>
        </w:numPr>
        <w:spacing w:before="240" w:after="60" w:line="360" w:lineRule="auto"/>
        <w:outlineLvl w:val="1"/>
        <w:rPr>
          <w:rFonts w:eastAsia="Times New Roman"/>
          <w:b/>
          <w:bCs/>
          <w:lang w:eastAsia="en-US"/>
        </w:rPr>
      </w:pPr>
      <w:bookmarkStart w:id="149" w:name="_Toc90118391"/>
      <w:r w:rsidRPr="002A7AE2">
        <w:rPr>
          <w:rFonts w:eastAsia="Times New Roman"/>
          <w:b/>
          <w:bCs/>
          <w:lang w:eastAsia="en-US"/>
        </w:rPr>
        <w:t>Testing</w:t>
      </w:r>
      <w:bookmarkEnd w:id="149"/>
    </w:p>
    <w:p w14:paraId="49B618CA" w14:textId="378E8836" w:rsidR="00DF5A15" w:rsidRPr="002A7AE2" w:rsidRDefault="001E312C" w:rsidP="0006174A">
      <w:pPr>
        <w:spacing w:line="360" w:lineRule="auto"/>
        <w:ind w:firstLine="360"/>
        <w:rPr>
          <w:rFonts w:asciiTheme="majorBidi" w:hAnsiTheme="majorBidi" w:cstheme="majorBidi"/>
        </w:rPr>
      </w:pPr>
      <w:r>
        <w:rPr>
          <w:rFonts w:asciiTheme="majorBidi" w:hAnsiTheme="majorBidi" w:cstheme="majorBidi"/>
        </w:rPr>
        <w:t>After</w:t>
      </w:r>
      <w:r w:rsidR="003C727F" w:rsidRPr="002A7AE2">
        <w:rPr>
          <w:rFonts w:asciiTheme="majorBidi" w:hAnsiTheme="majorBidi" w:cstheme="majorBidi"/>
        </w:rPr>
        <w:t xml:space="preserve"> the FYP management system </w:t>
      </w:r>
      <w:r w:rsidR="00732855">
        <w:rPr>
          <w:rFonts w:asciiTheme="majorBidi" w:hAnsiTheme="majorBidi" w:cstheme="majorBidi"/>
        </w:rPr>
        <w:t>is implemented</w:t>
      </w:r>
      <w:r w:rsidR="003C727F" w:rsidRPr="002A7AE2">
        <w:rPr>
          <w:rFonts w:asciiTheme="majorBidi" w:hAnsiTheme="majorBidi" w:cstheme="majorBidi"/>
        </w:rPr>
        <w:t xml:space="preserve">, to </w:t>
      </w:r>
      <w:r w:rsidR="00CF6E43">
        <w:rPr>
          <w:rFonts w:asciiTheme="majorBidi" w:hAnsiTheme="majorBidi" w:cstheme="majorBidi"/>
        </w:rPr>
        <w:t xml:space="preserve">make </w:t>
      </w:r>
      <w:r w:rsidR="003C727F" w:rsidRPr="002A7AE2">
        <w:rPr>
          <w:rFonts w:asciiTheme="majorBidi" w:hAnsiTheme="majorBidi" w:cstheme="majorBidi"/>
        </w:rPr>
        <w:t>ensure that the system</w:t>
      </w:r>
      <w:r w:rsidR="00D4251C">
        <w:rPr>
          <w:rFonts w:asciiTheme="majorBidi" w:hAnsiTheme="majorBidi" w:cstheme="majorBidi"/>
        </w:rPr>
        <w:t xml:space="preserve"> is</w:t>
      </w:r>
      <w:r w:rsidR="003C727F" w:rsidRPr="002A7AE2">
        <w:rPr>
          <w:rFonts w:asciiTheme="majorBidi" w:hAnsiTheme="majorBidi" w:cstheme="majorBidi"/>
        </w:rPr>
        <w:t xml:space="preserve"> working as </w:t>
      </w:r>
      <w:r w:rsidR="00D4251C">
        <w:rPr>
          <w:rFonts w:asciiTheme="majorBidi" w:hAnsiTheme="majorBidi" w:cstheme="majorBidi"/>
        </w:rPr>
        <w:t>expected</w:t>
      </w:r>
      <w:r w:rsidR="003C727F" w:rsidRPr="002A7AE2">
        <w:rPr>
          <w:rFonts w:asciiTheme="majorBidi" w:hAnsiTheme="majorBidi" w:cstheme="majorBidi"/>
        </w:rPr>
        <w:t xml:space="preserve">, testing </w:t>
      </w:r>
      <w:proofErr w:type="gramStart"/>
      <w:r w:rsidR="003C727F" w:rsidRPr="002A7AE2">
        <w:rPr>
          <w:rFonts w:asciiTheme="majorBidi" w:hAnsiTheme="majorBidi" w:cstheme="majorBidi"/>
        </w:rPr>
        <w:t>has to</w:t>
      </w:r>
      <w:proofErr w:type="gramEnd"/>
      <w:r w:rsidR="003C727F" w:rsidRPr="002A7AE2">
        <w:rPr>
          <w:rFonts w:asciiTheme="majorBidi" w:hAnsiTheme="majorBidi" w:cstheme="majorBidi"/>
        </w:rPr>
        <w:t xml:space="preserve"> be performed. </w:t>
      </w:r>
      <w:proofErr w:type="gramStart"/>
      <w:r w:rsidR="00893E83">
        <w:rPr>
          <w:rFonts w:asciiTheme="majorBidi" w:hAnsiTheme="majorBidi" w:cstheme="majorBidi"/>
        </w:rPr>
        <w:t>A</w:t>
      </w:r>
      <w:r w:rsidR="003C727F" w:rsidRPr="002A7AE2">
        <w:rPr>
          <w:rFonts w:asciiTheme="majorBidi" w:hAnsiTheme="majorBidi" w:cstheme="majorBidi"/>
        </w:rPr>
        <w:t>lso</w:t>
      </w:r>
      <w:proofErr w:type="gramEnd"/>
      <w:r w:rsidR="003C727F" w:rsidRPr="002A7AE2">
        <w:rPr>
          <w:rFonts w:asciiTheme="majorBidi" w:hAnsiTheme="majorBidi" w:cstheme="majorBidi"/>
        </w:rPr>
        <w:t xml:space="preserve"> to ensure that the system </w:t>
      </w:r>
      <w:r w:rsidR="00A27A71">
        <w:rPr>
          <w:rFonts w:asciiTheme="majorBidi" w:hAnsiTheme="majorBidi" w:cstheme="majorBidi"/>
        </w:rPr>
        <w:t>matches</w:t>
      </w:r>
      <w:r w:rsidR="003C727F" w:rsidRPr="002A7AE2">
        <w:rPr>
          <w:rFonts w:asciiTheme="majorBidi" w:hAnsiTheme="majorBidi" w:cstheme="majorBidi"/>
        </w:rPr>
        <w:t xml:space="preserve"> the requirement</w:t>
      </w:r>
      <w:r w:rsidR="00A27A71">
        <w:rPr>
          <w:rFonts w:asciiTheme="majorBidi" w:hAnsiTheme="majorBidi" w:cstheme="majorBidi"/>
        </w:rPr>
        <w:t>s</w:t>
      </w:r>
      <w:r w:rsidR="003C727F" w:rsidRPr="002A7AE2">
        <w:rPr>
          <w:rFonts w:asciiTheme="majorBidi" w:hAnsiTheme="majorBidi" w:cstheme="majorBidi"/>
        </w:rPr>
        <w:t xml:space="preserve">. Moreover, system test will support </w:t>
      </w:r>
      <w:r w:rsidR="008C0C2D">
        <w:rPr>
          <w:rFonts w:asciiTheme="majorBidi" w:hAnsiTheme="majorBidi" w:cstheme="majorBidi"/>
        </w:rPr>
        <w:t>to find</w:t>
      </w:r>
      <w:r w:rsidR="003C727F" w:rsidRPr="002A7AE2">
        <w:rPr>
          <w:rFonts w:asciiTheme="majorBidi" w:hAnsiTheme="majorBidi" w:cstheme="majorBidi"/>
        </w:rPr>
        <w:t xml:space="preserve"> exceptions that</w:t>
      </w:r>
      <w:r w:rsidR="00C70C9C">
        <w:rPr>
          <w:rFonts w:asciiTheme="majorBidi" w:hAnsiTheme="majorBidi" w:cstheme="majorBidi"/>
        </w:rPr>
        <w:t xml:space="preserve"> are</w:t>
      </w:r>
      <w:r w:rsidR="003C727F" w:rsidRPr="002A7AE2">
        <w:rPr>
          <w:rFonts w:asciiTheme="majorBidi" w:hAnsiTheme="majorBidi" w:cstheme="majorBidi"/>
        </w:rPr>
        <w:t xml:space="preserve"> concealed </w:t>
      </w:r>
      <w:r w:rsidR="00B174A7">
        <w:rPr>
          <w:rFonts w:asciiTheme="majorBidi" w:hAnsiTheme="majorBidi" w:cstheme="majorBidi"/>
        </w:rPr>
        <w:t>to</w:t>
      </w:r>
      <w:r w:rsidR="003C727F" w:rsidRPr="002A7AE2">
        <w:rPr>
          <w:rFonts w:asciiTheme="majorBidi" w:hAnsiTheme="majorBidi" w:cstheme="majorBidi"/>
        </w:rPr>
        <w:t xml:space="preserve"> the user. There are some </w:t>
      </w:r>
      <w:r w:rsidR="00616502">
        <w:rPr>
          <w:rFonts w:asciiTheme="majorBidi" w:hAnsiTheme="majorBidi" w:cstheme="majorBidi"/>
        </w:rPr>
        <w:t>testing types that</w:t>
      </w:r>
      <w:r w:rsidR="003C727F" w:rsidRPr="002A7AE2">
        <w:rPr>
          <w:rFonts w:asciiTheme="majorBidi" w:hAnsiTheme="majorBidi" w:cstheme="majorBidi"/>
        </w:rPr>
        <w:t xml:space="preserve"> consist of unit testing, functional </w:t>
      </w:r>
      <w:r w:rsidR="00F70B1D" w:rsidRPr="002A7AE2">
        <w:rPr>
          <w:rFonts w:asciiTheme="majorBidi" w:hAnsiTheme="majorBidi" w:cstheme="majorBidi"/>
        </w:rPr>
        <w:t>testing,</w:t>
      </w:r>
      <w:r w:rsidR="003C727F" w:rsidRPr="002A7AE2">
        <w:rPr>
          <w:rFonts w:asciiTheme="majorBidi" w:hAnsiTheme="majorBidi" w:cstheme="majorBidi"/>
        </w:rPr>
        <w:t xml:space="preserve"> and integration testing. T</w:t>
      </w:r>
      <w:r w:rsidR="00CE3942">
        <w:rPr>
          <w:rFonts w:asciiTheme="majorBidi" w:hAnsiTheme="majorBidi" w:cstheme="majorBidi"/>
        </w:rPr>
        <w:t>hese t</w:t>
      </w:r>
      <w:r w:rsidR="003C727F" w:rsidRPr="002A7AE2">
        <w:rPr>
          <w:rFonts w:asciiTheme="majorBidi" w:hAnsiTheme="majorBidi" w:cstheme="majorBidi"/>
        </w:rPr>
        <w:t>esting should be done before system deployment.</w:t>
      </w:r>
    </w:p>
    <w:p w14:paraId="5D95942A" w14:textId="2782A7F0" w:rsidR="003C727F" w:rsidRPr="002A7AE2" w:rsidRDefault="00CB327F" w:rsidP="00370ED2">
      <w:pPr>
        <w:pStyle w:val="ListParagraph"/>
        <w:numPr>
          <w:ilvl w:val="2"/>
          <w:numId w:val="20"/>
        </w:numPr>
        <w:spacing w:line="360" w:lineRule="auto"/>
        <w:rPr>
          <w:rFonts w:asciiTheme="majorBidi" w:hAnsiTheme="majorBidi" w:cstheme="majorBidi"/>
          <w:b/>
          <w:bCs/>
        </w:rPr>
      </w:pPr>
      <w:r>
        <w:rPr>
          <w:rFonts w:asciiTheme="majorBidi" w:hAnsiTheme="majorBidi" w:cstheme="majorBidi"/>
          <w:b/>
          <w:bCs/>
        </w:rPr>
        <w:t xml:space="preserve"> </w:t>
      </w:r>
      <w:r w:rsidR="003C727F" w:rsidRPr="002A7AE2">
        <w:rPr>
          <w:rFonts w:asciiTheme="majorBidi" w:hAnsiTheme="majorBidi" w:cstheme="majorBidi"/>
          <w:b/>
          <w:bCs/>
        </w:rPr>
        <w:t>Unit testing</w:t>
      </w:r>
    </w:p>
    <w:p w14:paraId="36E9B934" w14:textId="19D07BD6" w:rsidR="003C727F" w:rsidRPr="002A7AE2" w:rsidRDefault="003C727F" w:rsidP="0006174A">
      <w:pPr>
        <w:spacing w:line="360" w:lineRule="auto"/>
        <w:ind w:firstLine="720"/>
        <w:rPr>
          <w:rFonts w:asciiTheme="majorBidi" w:hAnsiTheme="majorBidi" w:cstheme="majorBidi"/>
        </w:rPr>
      </w:pPr>
      <w:r w:rsidRPr="002A7AE2">
        <w:rPr>
          <w:rFonts w:asciiTheme="majorBidi" w:hAnsiTheme="majorBidi" w:cstheme="majorBidi"/>
        </w:rPr>
        <w:t xml:space="preserve">In </w:t>
      </w:r>
      <w:r w:rsidR="00A325EC">
        <w:rPr>
          <w:rFonts w:asciiTheme="majorBidi" w:hAnsiTheme="majorBidi" w:cstheme="majorBidi"/>
        </w:rPr>
        <w:t>u</w:t>
      </w:r>
      <w:r w:rsidRPr="002A7AE2">
        <w:rPr>
          <w:rFonts w:asciiTheme="majorBidi" w:hAnsiTheme="majorBidi" w:cstheme="majorBidi"/>
        </w:rPr>
        <w:t>nit testing</w:t>
      </w:r>
      <w:r w:rsidR="00A325EC">
        <w:rPr>
          <w:rFonts w:asciiTheme="majorBidi" w:hAnsiTheme="majorBidi" w:cstheme="majorBidi"/>
        </w:rPr>
        <w:t>,</w:t>
      </w:r>
      <w:r w:rsidRPr="002A7AE2">
        <w:rPr>
          <w:rFonts w:asciiTheme="majorBidi" w:hAnsiTheme="majorBidi" w:cstheme="majorBidi"/>
        </w:rPr>
        <w:t xml:space="preserve"> each </w:t>
      </w:r>
      <w:r w:rsidR="00A42ACB">
        <w:rPr>
          <w:rFonts w:asciiTheme="majorBidi" w:hAnsiTheme="majorBidi" w:cstheme="majorBidi"/>
        </w:rPr>
        <w:t>system component</w:t>
      </w:r>
      <w:r w:rsidRPr="002A7AE2">
        <w:rPr>
          <w:rFonts w:asciiTheme="majorBidi" w:hAnsiTheme="majorBidi" w:cstheme="majorBidi"/>
        </w:rPr>
        <w:t xml:space="preserve"> is tested. The test of components </w:t>
      </w:r>
      <w:proofErr w:type="gramStart"/>
      <w:r w:rsidR="00874122">
        <w:rPr>
          <w:rFonts w:asciiTheme="majorBidi" w:hAnsiTheme="majorBidi" w:cstheme="majorBidi"/>
        </w:rPr>
        <w:t>contain</w:t>
      </w:r>
      <w:proofErr w:type="gramEnd"/>
      <w:r w:rsidRPr="002A7AE2">
        <w:rPr>
          <w:rFonts w:asciiTheme="majorBidi" w:hAnsiTheme="majorBidi" w:cstheme="majorBidi"/>
        </w:rPr>
        <w:t xml:space="preserve">, tables, forms, notifications in each module. This kind of test is done to ensure </w:t>
      </w:r>
      <w:r w:rsidR="00C40893" w:rsidRPr="002A7AE2">
        <w:rPr>
          <w:rFonts w:asciiTheme="majorBidi" w:hAnsiTheme="majorBidi" w:cstheme="majorBidi"/>
        </w:rPr>
        <w:t xml:space="preserve">that errors do not occur during usage of system. If the error of bug </w:t>
      </w:r>
      <w:r w:rsidR="00774064" w:rsidRPr="002A7AE2">
        <w:rPr>
          <w:rFonts w:asciiTheme="majorBidi" w:hAnsiTheme="majorBidi" w:cstheme="majorBidi"/>
        </w:rPr>
        <w:t>occurs</w:t>
      </w:r>
      <w:r w:rsidR="00C40893" w:rsidRPr="002A7AE2">
        <w:rPr>
          <w:rFonts w:asciiTheme="majorBidi" w:hAnsiTheme="majorBidi" w:cstheme="majorBidi"/>
        </w:rPr>
        <w:t xml:space="preserve">, they must be fixed immediately. It will minimize the number of </w:t>
      </w:r>
      <w:r w:rsidR="00774064" w:rsidRPr="002A7AE2">
        <w:rPr>
          <w:rFonts w:asciiTheme="majorBidi" w:hAnsiTheme="majorBidi" w:cstheme="majorBidi"/>
        </w:rPr>
        <w:t>failures</w:t>
      </w:r>
      <w:r w:rsidR="00C40893" w:rsidRPr="002A7AE2">
        <w:rPr>
          <w:rFonts w:asciiTheme="majorBidi" w:hAnsiTheme="majorBidi" w:cstheme="majorBidi"/>
        </w:rPr>
        <w:t xml:space="preserve"> in system. This test can be used to make sure the user </w:t>
      </w:r>
      <w:proofErr w:type="gramStart"/>
      <w:r w:rsidR="00C40893" w:rsidRPr="002A7AE2">
        <w:rPr>
          <w:rFonts w:asciiTheme="majorBidi" w:hAnsiTheme="majorBidi" w:cstheme="majorBidi"/>
        </w:rPr>
        <w:t>have</w:t>
      </w:r>
      <w:proofErr w:type="gramEnd"/>
      <w:r w:rsidR="00C40893" w:rsidRPr="002A7AE2">
        <w:rPr>
          <w:rFonts w:asciiTheme="majorBidi" w:hAnsiTheme="majorBidi" w:cstheme="majorBidi"/>
        </w:rPr>
        <w:t xml:space="preserve"> given input in correct format.</w:t>
      </w:r>
    </w:p>
    <w:p w14:paraId="69E1C6E3" w14:textId="4C3D53AE" w:rsidR="00DF5A15" w:rsidRPr="002A7AE2" w:rsidRDefault="009515FB" w:rsidP="00A616F3">
      <w:pPr>
        <w:spacing w:line="360" w:lineRule="auto"/>
        <w:rPr>
          <w:rFonts w:asciiTheme="majorBidi" w:hAnsiTheme="majorBidi" w:cstheme="majorBidi"/>
        </w:rPr>
      </w:pPr>
      <w:r w:rsidRPr="002A7AE2">
        <w:rPr>
          <w:rFonts w:asciiTheme="majorBidi" w:hAnsiTheme="majorBidi" w:cstheme="majorBidi"/>
        </w:rPr>
        <w:lastRenderedPageBreak/>
        <w:t xml:space="preserve">Test No 1: </w:t>
      </w:r>
      <w:r w:rsidR="00C40893" w:rsidRPr="002A7AE2">
        <w:rPr>
          <w:rFonts w:asciiTheme="majorBidi" w:hAnsiTheme="majorBidi" w:cstheme="majorBidi"/>
        </w:rPr>
        <w:t>Login Unit Testing</w:t>
      </w:r>
    </w:p>
    <w:p w14:paraId="67C01F70" w14:textId="42B50EE8" w:rsidR="009515FB" w:rsidRPr="002A7AE2" w:rsidRDefault="009515FB" w:rsidP="00A616F3">
      <w:pPr>
        <w:spacing w:line="360" w:lineRule="auto"/>
        <w:rPr>
          <w:rFonts w:asciiTheme="majorBidi" w:hAnsiTheme="majorBidi" w:cstheme="majorBidi"/>
        </w:rPr>
      </w:pPr>
      <w:r w:rsidRPr="002A7AE2">
        <w:rPr>
          <w:rFonts w:asciiTheme="majorBidi" w:hAnsiTheme="majorBidi" w:cstheme="majorBidi"/>
        </w:rPr>
        <w:t>Object: to make sure login form work correctly</w:t>
      </w:r>
    </w:p>
    <w:p w14:paraId="3D90DC8D" w14:textId="36F1C99B" w:rsidR="00221449" w:rsidRDefault="00221449" w:rsidP="00221449">
      <w:pPr>
        <w:pStyle w:val="Caption"/>
      </w:pPr>
      <w:bookmarkStart w:id="150" w:name="_Toc85820709"/>
      <w:r>
        <w:t xml:space="preserve">Table </w:t>
      </w:r>
      <w:r w:rsidR="0021480D">
        <w:fldChar w:fldCharType="begin"/>
      </w:r>
      <w:r w:rsidR="0021480D">
        <w:instrText xml:space="preserve"> SEQ Table \* ARABIC </w:instrText>
      </w:r>
      <w:r w:rsidR="0021480D">
        <w:fldChar w:fldCharType="separate"/>
      </w:r>
      <w:r w:rsidR="000A2B36">
        <w:rPr>
          <w:noProof/>
        </w:rPr>
        <w:t>2</w:t>
      </w:r>
      <w:r w:rsidR="0021480D">
        <w:rPr>
          <w:noProof/>
        </w:rPr>
        <w:fldChar w:fldCharType="end"/>
      </w:r>
      <w:r>
        <w:t>: Login Unit Test</w:t>
      </w:r>
      <w:bookmarkEnd w:id="150"/>
    </w:p>
    <w:tbl>
      <w:tblPr>
        <w:tblStyle w:val="TableGrid"/>
        <w:tblW w:w="8635" w:type="dxa"/>
        <w:tblLook w:val="04A0" w:firstRow="1" w:lastRow="0" w:firstColumn="1" w:lastColumn="0" w:noHBand="0" w:noVBand="1"/>
      </w:tblPr>
      <w:tblGrid>
        <w:gridCol w:w="576"/>
        <w:gridCol w:w="2822"/>
        <w:gridCol w:w="2524"/>
        <w:gridCol w:w="1883"/>
        <w:gridCol w:w="830"/>
      </w:tblGrid>
      <w:tr w:rsidR="005F2251" w:rsidRPr="002A7AE2" w14:paraId="47A5567B" w14:textId="77777777" w:rsidTr="005F2251">
        <w:tc>
          <w:tcPr>
            <w:tcW w:w="576" w:type="dxa"/>
          </w:tcPr>
          <w:p w14:paraId="52C66445" w14:textId="783EBC93"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20019DC9" w14:textId="157521E4"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790EDF04" w14:textId="3F60228C"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4A8E82BB" w14:textId="14E84800"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583A1786" w14:textId="6452A83A"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5F2251" w:rsidRPr="002A7AE2" w14:paraId="51D220F4" w14:textId="77777777" w:rsidTr="005F2251">
        <w:tc>
          <w:tcPr>
            <w:tcW w:w="576" w:type="dxa"/>
          </w:tcPr>
          <w:p w14:paraId="2CF38E9E" w14:textId="520CB467"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16B30663" w14:textId="59C8252D"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Check user </w:t>
            </w:r>
            <w:r w:rsidR="008E438B">
              <w:rPr>
                <w:rFonts w:asciiTheme="majorBidi" w:hAnsiTheme="majorBidi" w:cstheme="majorBidi"/>
              </w:rPr>
              <w:t>sign in</w:t>
            </w:r>
            <w:r w:rsidRPr="002A7AE2">
              <w:rPr>
                <w:rFonts w:asciiTheme="majorBidi" w:hAnsiTheme="majorBidi" w:cstheme="majorBidi"/>
              </w:rPr>
              <w:t xml:space="preserve"> </w:t>
            </w:r>
            <w:r w:rsidR="0013262D">
              <w:rPr>
                <w:rFonts w:asciiTheme="majorBidi" w:hAnsiTheme="majorBidi" w:cstheme="majorBidi"/>
              </w:rPr>
              <w:t>when</w:t>
            </w:r>
            <w:r w:rsidRPr="002A7AE2">
              <w:rPr>
                <w:rFonts w:asciiTheme="majorBidi" w:hAnsiTheme="majorBidi" w:cstheme="majorBidi"/>
              </w:rPr>
              <w:t xml:space="preserve"> </w:t>
            </w:r>
            <w:r w:rsidR="00A51EBE">
              <w:rPr>
                <w:rFonts w:asciiTheme="majorBidi" w:hAnsiTheme="majorBidi" w:cstheme="majorBidi"/>
              </w:rPr>
              <w:t>user clicks</w:t>
            </w:r>
            <w:r w:rsidRPr="002A7AE2">
              <w:rPr>
                <w:rFonts w:asciiTheme="majorBidi" w:hAnsiTheme="majorBidi" w:cstheme="majorBidi"/>
              </w:rPr>
              <w:t xml:space="preserve"> on the ‘Login’ button with correct input data</w:t>
            </w:r>
          </w:p>
        </w:tc>
        <w:tc>
          <w:tcPr>
            <w:tcW w:w="2524" w:type="dxa"/>
          </w:tcPr>
          <w:p w14:paraId="71D6D430" w14:textId="6468C2F7" w:rsidR="00C40893" w:rsidRPr="002A7AE2" w:rsidRDefault="00812234" w:rsidP="00A616F3">
            <w:pPr>
              <w:spacing w:line="360" w:lineRule="auto"/>
              <w:rPr>
                <w:rFonts w:asciiTheme="majorBidi" w:eastAsia="Times New Roman" w:hAnsiTheme="majorBidi" w:cstheme="majorBidi"/>
                <w:lang w:eastAsia="en-US"/>
              </w:rPr>
            </w:pPr>
            <w:r>
              <w:rPr>
                <w:rFonts w:asciiTheme="majorBidi" w:eastAsia="Times New Roman" w:hAnsiTheme="majorBidi" w:cstheme="majorBidi"/>
                <w:lang w:eastAsia="en-US"/>
              </w:rPr>
              <w:t>username</w:t>
            </w:r>
            <w:r w:rsidR="00C40893" w:rsidRPr="002A7AE2">
              <w:rPr>
                <w:rFonts w:asciiTheme="majorBidi" w:eastAsia="Times New Roman" w:hAnsiTheme="majorBidi" w:cstheme="majorBidi"/>
                <w:lang w:eastAsia="en-US"/>
              </w:rPr>
              <w:t xml:space="preserve">: </w:t>
            </w:r>
            <w:hyperlink r:id="rId43" w:history="1">
              <w:r w:rsidR="00C40893" w:rsidRPr="002A7AE2">
                <w:rPr>
                  <w:rStyle w:val="Hyperlink"/>
                  <w:rFonts w:asciiTheme="majorBidi" w:eastAsia="Times New Roman" w:hAnsiTheme="majorBidi" w:cstheme="majorBidi"/>
                  <w:lang w:eastAsia="en-US"/>
                </w:rPr>
                <w:t>suhailahmed.se17@iba-suk.edu.pk</w:t>
              </w:r>
            </w:hyperlink>
          </w:p>
          <w:p w14:paraId="6D08C646" w14:textId="7E5CDC44"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Password: 12345</w:t>
            </w:r>
          </w:p>
        </w:tc>
        <w:tc>
          <w:tcPr>
            <w:tcW w:w="1883" w:type="dxa"/>
          </w:tcPr>
          <w:p w14:paraId="04AB621F" w14:textId="02FE58CD"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hAnsiTheme="majorBidi" w:cstheme="majorBidi"/>
              </w:rPr>
              <w:t>Successfully logged</w:t>
            </w:r>
            <w:r w:rsidR="00B97F64">
              <w:rPr>
                <w:rFonts w:asciiTheme="majorBidi" w:hAnsiTheme="majorBidi" w:cstheme="majorBidi"/>
              </w:rPr>
              <w:t xml:space="preserve"> </w:t>
            </w:r>
            <w:r w:rsidRPr="002A7AE2">
              <w:rPr>
                <w:rFonts w:asciiTheme="majorBidi" w:hAnsiTheme="majorBidi" w:cstheme="majorBidi"/>
              </w:rPr>
              <w:t xml:space="preserve">the dashboard page of the </w:t>
            </w:r>
            <w:r w:rsidR="00C2558F">
              <w:rPr>
                <w:rFonts w:asciiTheme="majorBidi" w:hAnsiTheme="majorBidi" w:cstheme="majorBidi"/>
              </w:rPr>
              <w:t>app</w:t>
            </w:r>
          </w:p>
        </w:tc>
        <w:tc>
          <w:tcPr>
            <w:tcW w:w="830" w:type="dxa"/>
          </w:tcPr>
          <w:p w14:paraId="3DDFE7F3" w14:textId="30DFC3BE" w:rsidR="00C40893" w:rsidRPr="002A7AE2" w:rsidRDefault="00C40893"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A51EBE" w:rsidRPr="002A7AE2" w14:paraId="73EBE4B9" w14:textId="77777777" w:rsidTr="005F2251">
        <w:tc>
          <w:tcPr>
            <w:tcW w:w="576" w:type="dxa"/>
          </w:tcPr>
          <w:p w14:paraId="05471C04" w14:textId="13651423" w:rsidR="00A51EBE" w:rsidRPr="002A7AE2" w:rsidRDefault="00A51EBE" w:rsidP="00A51EBE">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2</w:t>
            </w:r>
          </w:p>
        </w:tc>
        <w:tc>
          <w:tcPr>
            <w:tcW w:w="2822" w:type="dxa"/>
          </w:tcPr>
          <w:p w14:paraId="140A8419" w14:textId="3E395A2F" w:rsidR="00A51EBE" w:rsidRPr="002A7AE2" w:rsidRDefault="00A51EBE" w:rsidP="00A51EBE">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Check user </w:t>
            </w:r>
            <w:r>
              <w:rPr>
                <w:rFonts w:asciiTheme="majorBidi" w:hAnsiTheme="majorBidi" w:cstheme="majorBidi"/>
              </w:rPr>
              <w:t>sign in</w:t>
            </w:r>
            <w:r w:rsidRPr="002A7AE2">
              <w:rPr>
                <w:rFonts w:asciiTheme="majorBidi" w:hAnsiTheme="majorBidi" w:cstheme="majorBidi"/>
              </w:rPr>
              <w:t xml:space="preserve"> </w:t>
            </w:r>
            <w:r>
              <w:rPr>
                <w:rFonts w:asciiTheme="majorBidi" w:hAnsiTheme="majorBidi" w:cstheme="majorBidi"/>
              </w:rPr>
              <w:t>when</w:t>
            </w:r>
            <w:r w:rsidRPr="002A7AE2">
              <w:rPr>
                <w:rFonts w:asciiTheme="majorBidi" w:hAnsiTheme="majorBidi" w:cstheme="majorBidi"/>
              </w:rPr>
              <w:t xml:space="preserve"> </w:t>
            </w:r>
            <w:r>
              <w:rPr>
                <w:rFonts w:asciiTheme="majorBidi" w:hAnsiTheme="majorBidi" w:cstheme="majorBidi"/>
              </w:rPr>
              <w:t>user clicks</w:t>
            </w:r>
            <w:r w:rsidRPr="002A7AE2">
              <w:rPr>
                <w:rFonts w:asciiTheme="majorBidi" w:hAnsiTheme="majorBidi" w:cstheme="majorBidi"/>
              </w:rPr>
              <w:t xml:space="preserve"> on the ‘Login’ button with</w:t>
            </w:r>
            <w:r>
              <w:rPr>
                <w:rFonts w:asciiTheme="majorBidi" w:hAnsiTheme="majorBidi" w:cstheme="majorBidi"/>
              </w:rPr>
              <w:t>out any input</w:t>
            </w:r>
          </w:p>
        </w:tc>
        <w:tc>
          <w:tcPr>
            <w:tcW w:w="2524" w:type="dxa"/>
          </w:tcPr>
          <w:p w14:paraId="6C5385FA" w14:textId="5CE53C4C" w:rsidR="00A51EBE" w:rsidRPr="002A7AE2" w:rsidRDefault="00812234" w:rsidP="00A51EBE">
            <w:pPr>
              <w:spacing w:line="360" w:lineRule="auto"/>
              <w:rPr>
                <w:rFonts w:asciiTheme="majorBidi" w:eastAsia="Times New Roman" w:hAnsiTheme="majorBidi" w:cstheme="majorBidi"/>
                <w:lang w:eastAsia="en-US"/>
              </w:rPr>
            </w:pPr>
            <w:r>
              <w:rPr>
                <w:rFonts w:asciiTheme="majorBidi" w:eastAsia="Times New Roman" w:hAnsiTheme="majorBidi" w:cstheme="majorBidi"/>
                <w:lang w:eastAsia="en-US"/>
              </w:rPr>
              <w:t>username</w:t>
            </w:r>
            <w:r w:rsidR="00A51EBE" w:rsidRPr="002A7AE2">
              <w:rPr>
                <w:rFonts w:asciiTheme="majorBidi" w:eastAsia="Times New Roman" w:hAnsiTheme="majorBidi" w:cstheme="majorBidi"/>
                <w:lang w:eastAsia="en-US"/>
              </w:rPr>
              <w:t>: null</w:t>
            </w:r>
          </w:p>
          <w:p w14:paraId="727A60DC" w14:textId="1F6CCF14" w:rsidR="00A51EBE" w:rsidRPr="002A7AE2" w:rsidRDefault="00A51EBE" w:rsidP="00A51EBE">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Password: null</w:t>
            </w:r>
          </w:p>
        </w:tc>
        <w:tc>
          <w:tcPr>
            <w:tcW w:w="1883" w:type="dxa"/>
          </w:tcPr>
          <w:p w14:paraId="5BE2D773" w14:textId="6D5649F3" w:rsidR="00A51EBE" w:rsidRPr="002A7AE2" w:rsidRDefault="00A51EBE" w:rsidP="00A51EBE">
            <w:pPr>
              <w:spacing w:line="360" w:lineRule="auto"/>
              <w:rPr>
                <w:rFonts w:asciiTheme="majorBidi" w:eastAsia="Times New Roman" w:hAnsiTheme="majorBidi" w:cstheme="majorBidi"/>
                <w:lang w:eastAsia="en-US"/>
              </w:rPr>
            </w:pPr>
            <w:r>
              <w:rPr>
                <w:rFonts w:asciiTheme="majorBidi" w:hAnsiTheme="majorBidi" w:cstheme="majorBidi"/>
              </w:rPr>
              <w:t>Sign in</w:t>
            </w:r>
            <w:r w:rsidRPr="002A7AE2">
              <w:rPr>
                <w:rFonts w:asciiTheme="majorBidi" w:hAnsiTheme="majorBidi" w:cstheme="majorBidi"/>
              </w:rPr>
              <w:t xml:space="preserve"> failed, error </w:t>
            </w:r>
            <w:r w:rsidR="00C2558F">
              <w:rPr>
                <w:rFonts w:asciiTheme="majorBidi" w:hAnsiTheme="majorBidi" w:cstheme="majorBidi"/>
              </w:rPr>
              <w:t>information</w:t>
            </w:r>
            <w:r w:rsidRPr="002A7AE2">
              <w:rPr>
                <w:rFonts w:asciiTheme="majorBidi" w:hAnsiTheme="majorBidi" w:cstheme="majorBidi"/>
              </w:rPr>
              <w:t xml:space="preserve"> display and request user </w:t>
            </w:r>
            <w:proofErr w:type="gramStart"/>
            <w:r w:rsidRPr="002A7AE2">
              <w:rPr>
                <w:rFonts w:asciiTheme="majorBidi" w:hAnsiTheme="majorBidi" w:cstheme="majorBidi"/>
              </w:rPr>
              <w:t>to  input</w:t>
            </w:r>
            <w:proofErr w:type="gramEnd"/>
            <w:r w:rsidRPr="002A7AE2">
              <w:rPr>
                <w:rFonts w:asciiTheme="majorBidi" w:hAnsiTheme="majorBidi" w:cstheme="majorBidi"/>
              </w:rPr>
              <w:t xml:space="preserve"> username and password.</w:t>
            </w:r>
          </w:p>
        </w:tc>
        <w:tc>
          <w:tcPr>
            <w:tcW w:w="830" w:type="dxa"/>
          </w:tcPr>
          <w:p w14:paraId="2870369D" w14:textId="73E4990C" w:rsidR="00A51EBE" w:rsidRPr="002A7AE2" w:rsidRDefault="00A51EBE" w:rsidP="00A51EBE">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A51EBE" w:rsidRPr="002A7AE2" w14:paraId="62ABCD95" w14:textId="77777777" w:rsidTr="005F2251">
        <w:tc>
          <w:tcPr>
            <w:tcW w:w="576" w:type="dxa"/>
          </w:tcPr>
          <w:p w14:paraId="3BB2762F" w14:textId="77777777" w:rsidR="00A51EBE" w:rsidRPr="002A7AE2" w:rsidRDefault="00A51EBE" w:rsidP="00A51EBE">
            <w:pPr>
              <w:spacing w:line="360" w:lineRule="auto"/>
              <w:rPr>
                <w:rFonts w:asciiTheme="majorBidi" w:eastAsia="Times New Roman" w:hAnsiTheme="majorBidi" w:cstheme="majorBidi"/>
                <w:lang w:eastAsia="en-US"/>
              </w:rPr>
            </w:pPr>
          </w:p>
        </w:tc>
        <w:tc>
          <w:tcPr>
            <w:tcW w:w="2822" w:type="dxa"/>
          </w:tcPr>
          <w:p w14:paraId="486CAEFB" w14:textId="40118CCF" w:rsidR="00A51EBE" w:rsidRPr="002A7AE2" w:rsidRDefault="00A51EBE" w:rsidP="00A51EBE">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Check user </w:t>
            </w:r>
            <w:r>
              <w:rPr>
                <w:rFonts w:asciiTheme="majorBidi" w:hAnsiTheme="majorBidi" w:cstheme="majorBidi"/>
              </w:rPr>
              <w:t>sign in</w:t>
            </w:r>
            <w:r w:rsidRPr="002A7AE2">
              <w:rPr>
                <w:rFonts w:asciiTheme="majorBidi" w:hAnsiTheme="majorBidi" w:cstheme="majorBidi"/>
              </w:rPr>
              <w:t xml:space="preserve"> </w:t>
            </w:r>
            <w:r>
              <w:rPr>
                <w:rFonts w:asciiTheme="majorBidi" w:hAnsiTheme="majorBidi" w:cstheme="majorBidi"/>
              </w:rPr>
              <w:t>when</w:t>
            </w:r>
            <w:r w:rsidRPr="002A7AE2">
              <w:rPr>
                <w:rFonts w:asciiTheme="majorBidi" w:hAnsiTheme="majorBidi" w:cstheme="majorBidi"/>
              </w:rPr>
              <w:t xml:space="preserve"> </w:t>
            </w:r>
            <w:r>
              <w:rPr>
                <w:rFonts w:asciiTheme="majorBidi" w:hAnsiTheme="majorBidi" w:cstheme="majorBidi"/>
              </w:rPr>
              <w:t>user clicks</w:t>
            </w:r>
            <w:r w:rsidRPr="002A7AE2">
              <w:rPr>
                <w:rFonts w:asciiTheme="majorBidi" w:hAnsiTheme="majorBidi" w:cstheme="majorBidi"/>
              </w:rPr>
              <w:t xml:space="preserve"> on the ‘Login’ button with </w:t>
            </w:r>
            <w:r>
              <w:rPr>
                <w:rFonts w:asciiTheme="majorBidi" w:hAnsiTheme="majorBidi" w:cstheme="majorBidi"/>
              </w:rPr>
              <w:t>incorrect</w:t>
            </w:r>
            <w:r w:rsidRPr="002A7AE2">
              <w:rPr>
                <w:rFonts w:asciiTheme="majorBidi" w:hAnsiTheme="majorBidi" w:cstheme="majorBidi"/>
              </w:rPr>
              <w:t xml:space="preserve"> input data</w:t>
            </w:r>
          </w:p>
        </w:tc>
        <w:tc>
          <w:tcPr>
            <w:tcW w:w="2524" w:type="dxa"/>
          </w:tcPr>
          <w:p w14:paraId="7B7CD9BF" w14:textId="4FA21BB1" w:rsidR="00A51EBE" w:rsidRPr="002A7AE2" w:rsidRDefault="00812234" w:rsidP="00A51EBE">
            <w:pPr>
              <w:spacing w:line="360" w:lineRule="auto"/>
              <w:rPr>
                <w:rFonts w:asciiTheme="majorBidi" w:eastAsia="Times New Roman" w:hAnsiTheme="majorBidi" w:cstheme="majorBidi"/>
                <w:lang w:eastAsia="en-US"/>
              </w:rPr>
            </w:pPr>
            <w:r>
              <w:rPr>
                <w:rFonts w:asciiTheme="majorBidi" w:eastAsia="Times New Roman" w:hAnsiTheme="majorBidi" w:cstheme="majorBidi"/>
                <w:lang w:eastAsia="en-US"/>
              </w:rPr>
              <w:t>username</w:t>
            </w:r>
            <w:r w:rsidR="00A51EBE" w:rsidRPr="002A7AE2">
              <w:rPr>
                <w:rFonts w:asciiTheme="majorBidi" w:eastAsia="Times New Roman" w:hAnsiTheme="majorBidi" w:cstheme="majorBidi"/>
                <w:lang w:eastAsia="en-US"/>
              </w:rPr>
              <w:t xml:space="preserve">: </w:t>
            </w:r>
            <w:hyperlink r:id="rId44" w:history="1">
              <w:r w:rsidR="00A51EBE" w:rsidRPr="002A7AE2">
                <w:rPr>
                  <w:rStyle w:val="Hyperlink"/>
                  <w:rFonts w:asciiTheme="majorBidi" w:eastAsia="Times New Roman" w:hAnsiTheme="majorBidi" w:cstheme="majorBidi"/>
                  <w:lang w:eastAsia="en-US"/>
                </w:rPr>
                <w:t>suhailahmed.se17@iba-suk.edu.pk</w:t>
              </w:r>
            </w:hyperlink>
          </w:p>
          <w:p w14:paraId="0C81BF15" w14:textId="7FBA7BC7" w:rsidR="00A51EBE" w:rsidRPr="002A7AE2" w:rsidRDefault="00A51EBE" w:rsidP="00A51EBE">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Password: 12345</w:t>
            </w:r>
          </w:p>
        </w:tc>
        <w:tc>
          <w:tcPr>
            <w:tcW w:w="1883" w:type="dxa"/>
          </w:tcPr>
          <w:p w14:paraId="688C51AF" w14:textId="3729DAB7" w:rsidR="00A51EBE" w:rsidRPr="002A7AE2" w:rsidRDefault="00A51EBE" w:rsidP="00A51EBE">
            <w:pPr>
              <w:spacing w:line="360" w:lineRule="auto"/>
              <w:rPr>
                <w:rFonts w:asciiTheme="majorBidi" w:eastAsia="Times New Roman" w:hAnsiTheme="majorBidi" w:cstheme="majorBidi"/>
                <w:lang w:eastAsia="en-US"/>
              </w:rPr>
            </w:pPr>
            <w:r>
              <w:rPr>
                <w:rFonts w:asciiTheme="majorBidi" w:hAnsiTheme="majorBidi" w:cstheme="majorBidi"/>
              </w:rPr>
              <w:t>Sign in</w:t>
            </w:r>
            <w:r>
              <w:rPr>
                <w:rFonts w:asciiTheme="majorBidi" w:hAnsiTheme="majorBidi" w:cstheme="majorBidi"/>
              </w:rPr>
              <w:tab/>
            </w:r>
            <w:r w:rsidRPr="002A7AE2">
              <w:rPr>
                <w:rFonts w:asciiTheme="majorBidi" w:hAnsiTheme="majorBidi" w:cstheme="majorBidi"/>
              </w:rPr>
              <w:t xml:space="preserve"> failed, error </w:t>
            </w:r>
            <w:r w:rsidR="00C2558F">
              <w:rPr>
                <w:rFonts w:asciiTheme="majorBidi" w:hAnsiTheme="majorBidi" w:cstheme="majorBidi"/>
              </w:rPr>
              <w:t>information</w:t>
            </w:r>
            <w:r w:rsidRPr="002A7AE2">
              <w:rPr>
                <w:rFonts w:asciiTheme="majorBidi" w:hAnsiTheme="majorBidi" w:cstheme="majorBidi"/>
              </w:rPr>
              <w:t xml:space="preserve"> display and request user </w:t>
            </w:r>
            <w:proofErr w:type="gramStart"/>
            <w:r w:rsidRPr="002A7AE2">
              <w:rPr>
                <w:rFonts w:asciiTheme="majorBidi" w:hAnsiTheme="majorBidi" w:cstheme="majorBidi"/>
              </w:rPr>
              <w:t>to  input</w:t>
            </w:r>
            <w:proofErr w:type="gramEnd"/>
            <w:r w:rsidRPr="002A7AE2">
              <w:rPr>
                <w:rFonts w:asciiTheme="majorBidi" w:hAnsiTheme="majorBidi" w:cstheme="majorBidi"/>
              </w:rPr>
              <w:t xml:space="preserve"> username and password.</w:t>
            </w:r>
          </w:p>
        </w:tc>
        <w:tc>
          <w:tcPr>
            <w:tcW w:w="830" w:type="dxa"/>
          </w:tcPr>
          <w:p w14:paraId="6A26843B" w14:textId="42123279" w:rsidR="00A51EBE" w:rsidRPr="002A7AE2" w:rsidRDefault="00A51EBE" w:rsidP="00A51EBE">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bl>
    <w:p w14:paraId="7AA1D544" w14:textId="3D699D98" w:rsidR="00C40893" w:rsidRPr="002A7AE2" w:rsidRDefault="00C40893" w:rsidP="00A616F3">
      <w:pPr>
        <w:spacing w:line="360" w:lineRule="auto"/>
        <w:rPr>
          <w:rFonts w:asciiTheme="majorBidi" w:eastAsia="Times New Roman" w:hAnsiTheme="majorBidi" w:cstheme="majorBidi"/>
          <w:lang w:eastAsia="en-US"/>
        </w:rPr>
      </w:pPr>
    </w:p>
    <w:p w14:paraId="17CFA364" w14:textId="705633CF" w:rsidR="005F2251" w:rsidRPr="002A7AE2" w:rsidRDefault="009515FB"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Test No 2: </w:t>
      </w:r>
      <w:r w:rsidR="005F2251" w:rsidRPr="002A7AE2">
        <w:rPr>
          <w:rFonts w:asciiTheme="majorBidi" w:eastAsia="Times New Roman" w:hAnsiTheme="majorBidi" w:cstheme="majorBidi"/>
          <w:lang w:eastAsia="en-US"/>
        </w:rPr>
        <w:t xml:space="preserve">Edit Profile </w:t>
      </w:r>
      <w:proofErr w:type="gramStart"/>
      <w:r w:rsidR="005F2251" w:rsidRPr="002A7AE2">
        <w:rPr>
          <w:rFonts w:asciiTheme="majorBidi" w:eastAsia="Times New Roman" w:hAnsiTheme="majorBidi" w:cstheme="majorBidi"/>
          <w:lang w:eastAsia="en-US"/>
        </w:rPr>
        <w:t>Or</w:t>
      </w:r>
      <w:proofErr w:type="gramEnd"/>
      <w:r w:rsidR="005F2251" w:rsidRPr="002A7AE2">
        <w:rPr>
          <w:rFonts w:asciiTheme="majorBidi" w:eastAsia="Times New Roman" w:hAnsiTheme="majorBidi" w:cstheme="majorBidi"/>
          <w:lang w:eastAsia="en-US"/>
        </w:rPr>
        <w:t xml:space="preserve"> User testing</w:t>
      </w:r>
    </w:p>
    <w:p w14:paraId="360E74A6" w14:textId="6A8FB98C" w:rsidR="009515FB" w:rsidRPr="002A7AE2" w:rsidRDefault="009515FB"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Object: to ensure edit form work correctly</w:t>
      </w:r>
    </w:p>
    <w:p w14:paraId="33C77258" w14:textId="5807DC67" w:rsidR="00221449" w:rsidRDefault="00221449" w:rsidP="00221449">
      <w:pPr>
        <w:pStyle w:val="Caption"/>
      </w:pPr>
      <w:bookmarkStart w:id="151" w:name="_Toc85820710"/>
      <w:r>
        <w:lastRenderedPageBreak/>
        <w:t xml:space="preserve">Table </w:t>
      </w:r>
      <w:r w:rsidR="0021480D">
        <w:fldChar w:fldCharType="begin"/>
      </w:r>
      <w:r w:rsidR="0021480D">
        <w:instrText xml:space="preserve"> SEQ Table \* ARABIC </w:instrText>
      </w:r>
      <w:r w:rsidR="0021480D">
        <w:fldChar w:fldCharType="separate"/>
      </w:r>
      <w:r w:rsidR="000A2B36">
        <w:rPr>
          <w:noProof/>
        </w:rPr>
        <w:t>3</w:t>
      </w:r>
      <w:r w:rsidR="0021480D">
        <w:rPr>
          <w:noProof/>
        </w:rPr>
        <w:fldChar w:fldCharType="end"/>
      </w:r>
      <w:r>
        <w:t xml:space="preserve">: </w:t>
      </w:r>
      <w:r w:rsidRPr="00F33A8A">
        <w:t xml:space="preserve">Edit Profile </w:t>
      </w:r>
      <w:proofErr w:type="gramStart"/>
      <w:r w:rsidRPr="00F33A8A">
        <w:t>Or</w:t>
      </w:r>
      <w:proofErr w:type="gramEnd"/>
      <w:r w:rsidRPr="00F33A8A">
        <w:t xml:space="preserve"> User testing</w:t>
      </w:r>
      <w:bookmarkEnd w:id="151"/>
    </w:p>
    <w:tbl>
      <w:tblPr>
        <w:tblStyle w:val="TableGrid"/>
        <w:tblW w:w="8635" w:type="dxa"/>
        <w:tblLook w:val="04A0" w:firstRow="1" w:lastRow="0" w:firstColumn="1" w:lastColumn="0" w:noHBand="0" w:noVBand="1"/>
      </w:tblPr>
      <w:tblGrid>
        <w:gridCol w:w="576"/>
        <w:gridCol w:w="2822"/>
        <w:gridCol w:w="2524"/>
        <w:gridCol w:w="1883"/>
        <w:gridCol w:w="830"/>
      </w:tblGrid>
      <w:tr w:rsidR="005F2251" w:rsidRPr="002A7AE2" w14:paraId="7D3C1629" w14:textId="77777777" w:rsidTr="008E1A24">
        <w:tc>
          <w:tcPr>
            <w:tcW w:w="576" w:type="dxa"/>
          </w:tcPr>
          <w:p w14:paraId="384997C3" w14:textId="77777777"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7A4FDF5D" w14:textId="77777777"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6538F695" w14:textId="77777777"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55589F73" w14:textId="77777777"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43E9D924" w14:textId="77777777"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5F2251" w:rsidRPr="002A7AE2" w14:paraId="0E599861" w14:textId="77777777" w:rsidTr="008E1A24">
        <w:tc>
          <w:tcPr>
            <w:tcW w:w="576" w:type="dxa"/>
          </w:tcPr>
          <w:p w14:paraId="052B2C2B" w14:textId="77777777"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644A181B" w14:textId="4EB1A7FD"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Check user Edit profile after </w:t>
            </w:r>
            <w:r w:rsidR="00223BFF">
              <w:rPr>
                <w:rFonts w:asciiTheme="majorBidi" w:hAnsiTheme="majorBidi" w:cstheme="majorBidi"/>
              </w:rPr>
              <w:t>user clicks</w:t>
            </w:r>
            <w:r w:rsidRPr="002A7AE2">
              <w:rPr>
                <w:rFonts w:asciiTheme="majorBidi" w:hAnsiTheme="majorBidi" w:cstheme="majorBidi"/>
              </w:rPr>
              <w:t xml:space="preserve"> on the ‘submit’ button on Edit page with correct </w:t>
            </w:r>
            <w:r w:rsidR="00223BFF">
              <w:rPr>
                <w:rFonts w:asciiTheme="majorBidi" w:hAnsiTheme="majorBidi" w:cstheme="majorBidi"/>
              </w:rPr>
              <w:t>information</w:t>
            </w:r>
          </w:p>
        </w:tc>
        <w:tc>
          <w:tcPr>
            <w:tcW w:w="2524" w:type="dxa"/>
          </w:tcPr>
          <w:p w14:paraId="17C2440F" w14:textId="5FA7EEEA"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Name: Suhail Ahmed</w:t>
            </w:r>
          </w:p>
          <w:p w14:paraId="48857D3F" w14:textId="7808496B"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Batch: Fall-2017</w:t>
            </w:r>
          </w:p>
          <w:p w14:paraId="70F5763E" w14:textId="6EE4FA90"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Department: Computer Science</w:t>
            </w:r>
          </w:p>
          <w:p w14:paraId="098B9D47" w14:textId="6D0FF1F5"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Email: </w:t>
            </w:r>
            <w:hyperlink r:id="rId45" w:history="1">
              <w:r w:rsidRPr="002A7AE2">
                <w:rPr>
                  <w:rStyle w:val="Hyperlink"/>
                  <w:rFonts w:asciiTheme="majorBidi" w:eastAsia="Times New Roman" w:hAnsiTheme="majorBidi" w:cstheme="majorBidi"/>
                  <w:lang w:eastAsia="en-US"/>
                </w:rPr>
                <w:t>suhailahmed.se17@iba-suk.edu.pk</w:t>
              </w:r>
            </w:hyperlink>
          </w:p>
          <w:p w14:paraId="4C1D5B9F" w14:textId="77777777"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Password: 12345</w:t>
            </w:r>
          </w:p>
        </w:tc>
        <w:tc>
          <w:tcPr>
            <w:tcW w:w="1883" w:type="dxa"/>
          </w:tcPr>
          <w:p w14:paraId="1D50D0C2" w14:textId="3DA3A075"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Successfully </w:t>
            </w:r>
          </w:p>
        </w:tc>
        <w:tc>
          <w:tcPr>
            <w:tcW w:w="830" w:type="dxa"/>
          </w:tcPr>
          <w:p w14:paraId="40656ED4" w14:textId="77777777" w:rsidR="005F2251" w:rsidRPr="002A7AE2" w:rsidRDefault="005F225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5F2251" w:rsidRPr="002A7AE2" w14:paraId="7499B7C2" w14:textId="77777777" w:rsidTr="008E1A24">
        <w:tc>
          <w:tcPr>
            <w:tcW w:w="576" w:type="dxa"/>
          </w:tcPr>
          <w:p w14:paraId="1E378128" w14:textId="77777777"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2</w:t>
            </w:r>
          </w:p>
        </w:tc>
        <w:tc>
          <w:tcPr>
            <w:tcW w:w="2822" w:type="dxa"/>
          </w:tcPr>
          <w:p w14:paraId="52628CAF" w14:textId="39221A7F"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hAnsiTheme="majorBidi" w:cstheme="majorBidi"/>
              </w:rPr>
              <w:t>Check user Edit profile after clicking on the ‘submit’ button on Edit page with any missing information input data</w:t>
            </w:r>
          </w:p>
        </w:tc>
        <w:tc>
          <w:tcPr>
            <w:tcW w:w="2524" w:type="dxa"/>
          </w:tcPr>
          <w:p w14:paraId="0887D7EB" w14:textId="77777777"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Name: Suhail Ahmed</w:t>
            </w:r>
          </w:p>
          <w:p w14:paraId="5E73041F" w14:textId="77777777"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Batch: Fall-2017</w:t>
            </w:r>
          </w:p>
          <w:p w14:paraId="7D720A7A" w14:textId="77777777"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Department: Computer Science</w:t>
            </w:r>
          </w:p>
          <w:p w14:paraId="1B08D5C5" w14:textId="33FE8BD5"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Email: </w:t>
            </w:r>
          </w:p>
          <w:p w14:paraId="2AC27CD6" w14:textId="3CFDAC53"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Password: 12345</w:t>
            </w:r>
          </w:p>
        </w:tc>
        <w:tc>
          <w:tcPr>
            <w:tcW w:w="1883" w:type="dxa"/>
          </w:tcPr>
          <w:p w14:paraId="023BE05C" w14:textId="04BC7ECC"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Update failed, error message display and request user </w:t>
            </w:r>
            <w:proofErr w:type="gramStart"/>
            <w:r w:rsidRPr="002A7AE2">
              <w:rPr>
                <w:rFonts w:asciiTheme="majorBidi" w:hAnsiTheme="majorBidi" w:cstheme="majorBidi"/>
              </w:rPr>
              <w:t>to  input</w:t>
            </w:r>
            <w:proofErr w:type="gramEnd"/>
            <w:r w:rsidRPr="002A7AE2">
              <w:rPr>
                <w:rFonts w:asciiTheme="majorBidi" w:hAnsiTheme="majorBidi" w:cstheme="majorBidi"/>
              </w:rPr>
              <w:t xml:space="preserve"> </w:t>
            </w:r>
            <w:r w:rsidR="00F17B65" w:rsidRPr="002A7AE2">
              <w:rPr>
                <w:rFonts w:asciiTheme="majorBidi" w:hAnsiTheme="majorBidi" w:cstheme="majorBidi"/>
              </w:rPr>
              <w:t>complete data</w:t>
            </w:r>
          </w:p>
        </w:tc>
        <w:tc>
          <w:tcPr>
            <w:tcW w:w="830" w:type="dxa"/>
          </w:tcPr>
          <w:p w14:paraId="4E1AC8E4" w14:textId="77777777"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5F2251" w:rsidRPr="002A7AE2" w14:paraId="56ACC760" w14:textId="77777777" w:rsidTr="008E1A24">
        <w:tc>
          <w:tcPr>
            <w:tcW w:w="576" w:type="dxa"/>
          </w:tcPr>
          <w:p w14:paraId="482B71A8" w14:textId="77777777" w:rsidR="005F2251" w:rsidRPr="002A7AE2" w:rsidRDefault="005F2251" w:rsidP="005F2251">
            <w:pPr>
              <w:spacing w:line="360" w:lineRule="auto"/>
              <w:rPr>
                <w:rFonts w:asciiTheme="majorBidi" w:eastAsia="Times New Roman" w:hAnsiTheme="majorBidi" w:cstheme="majorBidi"/>
                <w:lang w:eastAsia="en-US"/>
              </w:rPr>
            </w:pPr>
          </w:p>
        </w:tc>
        <w:tc>
          <w:tcPr>
            <w:tcW w:w="2822" w:type="dxa"/>
          </w:tcPr>
          <w:p w14:paraId="45B40E53" w14:textId="69B36D40" w:rsidR="005F2251" w:rsidRPr="002A7AE2" w:rsidRDefault="00F17B65" w:rsidP="005F2251">
            <w:pPr>
              <w:spacing w:line="360" w:lineRule="auto"/>
              <w:rPr>
                <w:rFonts w:asciiTheme="majorBidi" w:eastAsia="Times New Roman" w:hAnsiTheme="majorBidi" w:cstheme="majorBidi"/>
                <w:lang w:eastAsia="en-US"/>
              </w:rPr>
            </w:pPr>
            <w:r w:rsidRPr="002A7AE2">
              <w:rPr>
                <w:rFonts w:asciiTheme="majorBidi" w:hAnsiTheme="majorBidi" w:cstheme="majorBidi"/>
              </w:rPr>
              <w:t>Check user Edit profile after clicking on the ‘submit’ button on Edit page with Incorrect information of email</w:t>
            </w:r>
          </w:p>
        </w:tc>
        <w:tc>
          <w:tcPr>
            <w:tcW w:w="2524" w:type="dxa"/>
          </w:tcPr>
          <w:p w14:paraId="27966D41" w14:textId="2373169B"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Email: </w:t>
            </w:r>
            <w:hyperlink r:id="rId46" w:history="1">
              <w:r w:rsidRPr="002A7AE2">
                <w:rPr>
                  <w:rStyle w:val="Hyperlink"/>
                  <w:rFonts w:asciiTheme="majorBidi" w:eastAsia="Times New Roman" w:hAnsiTheme="majorBidi" w:cstheme="majorBidi"/>
                  <w:lang w:eastAsia="en-US"/>
                </w:rPr>
                <w:t>suhailahmed.se17</w:t>
              </w:r>
            </w:hyperlink>
          </w:p>
          <w:p w14:paraId="50EA2E0E" w14:textId="77777777"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Password: 12345</w:t>
            </w:r>
          </w:p>
        </w:tc>
        <w:tc>
          <w:tcPr>
            <w:tcW w:w="1883" w:type="dxa"/>
          </w:tcPr>
          <w:p w14:paraId="42F5A7F3" w14:textId="2BFC5D60" w:rsidR="005F2251" w:rsidRPr="002A7AE2" w:rsidRDefault="00F17B65" w:rsidP="005F2251">
            <w:pPr>
              <w:spacing w:line="360" w:lineRule="auto"/>
              <w:rPr>
                <w:rFonts w:asciiTheme="majorBidi" w:eastAsia="Times New Roman" w:hAnsiTheme="majorBidi" w:cstheme="majorBidi"/>
                <w:lang w:eastAsia="en-US"/>
              </w:rPr>
            </w:pPr>
            <w:r w:rsidRPr="002A7AE2">
              <w:rPr>
                <w:rFonts w:asciiTheme="majorBidi" w:hAnsiTheme="majorBidi" w:cstheme="majorBidi"/>
              </w:rPr>
              <w:t>update</w:t>
            </w:r>
            <w:r w:rsidR="005F2251" w:rsidRPr="002A7AE2">
              <w:rPr>
                <w:rFonts w:asciiTheme="majorBidi" w:hAnsiTheme="majorBidi" w:cstheme="majorBidi"/>
              </w:rPr>
              <w:t xml:space="preserve"> failed, error message display and request user </w:t>
            </w:r>
            <w:proofErr w:type="gramStart"/>
            <w:r w:rsidR="005F2251" w:rsidRPr="002A7AE2">
              <w:rPr>
                <w:rFonts w:asciiTheme="majorBidi" w:hAnsiTheme="majorBidi" w:cstheme="majorBidi"/>
              </w:rPr>
              <w:t>to  input</w:t>
            </w:r>
            <w:proofErr w:type="gramEnd"/>
            <w:r w:rsidR="005F2251" w:rsidRPr="002A7AE2">
              <w:rPr>
                <w:rFonts w:asciiTheme="majorBidi" w:hAnsiTheme="majorBidi" w:cstheme="majorBidi"/>
              </w:rPr>
              <w:t xml:space="preserve"> </w:t>
            </w:r>
            <w:r w:rsidRPr="002A7AE2">
              <w:rPr>
                <w:rFonts w:asciiTheme="majorBidi" w:hAnsiTheme="majorBidi" w:cstheme="majorBidi"/>
              </w:rPr>
              <w:t>correct email format.</w:t>
            </w:r>
          </w:p>
        </w:tc>
        <w:tc>
          <w:tcPr>
            <w:tcW w:w="830" w:type="dxa"/>
          </w:tcPr>
          <w:p w14:paraId="6538FF73" w14:textId="77777777" w:rsidR="005F2251" w:rsidRPr="002A7AE2" w:rsidRDefault="005F2251" w:rsidP="005F225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bl>
    <w:p w14:paraId="18135250" w14:textId="77777777" w:rsidR="005F2251" w:rsidRPr="002A7AE2" w:rsidRDefault="005F2251" w:rsidP="00A616F3">
      <w:pPr>
        <w:spacing w:line="360" w:lineRule="auto"/>
        <w:rPr>
          <w:rFonts w:asciiTheme="majorBidi" w:eastAsia="Times New Roman" w:hAnsiTheme="majorBidi" w:cstheme="majorBidi"/>
          <w:lang w:eastAsia="en-US"/>
        </w:rPr>
      </w:pPr>
    </w:p>
    <w:p w14:paraId="1597D393" w14:textId="77777777" w:rsidR="00DF5A15" w:rsidRPr="002A7AE2" w:rsidRDefault="00DF5A15" w:rsidP="00A616F3">
      <w:pPr>
        <w:spacing w:line="360" w:lineRule="auto"/>
        <w:rPr>
          <w:rFonts w:asciiTheme="majorBidi" w:eastAsia="Times New Roman" w:hAnsiTheme="majorBidi" w:cstheme="majorBidi"/>
          <w:lang w:eastAsia="en-US"/>
        </w:rPr>
      </w:pPr>
    </w:p>
    <w:p w14:paraId="7C9C7176" w14:textId="6E1079F5" w:rsidR="00DF5A15" w:rsidRPr="002A7AE2" w:rsidRDefault="00DF5A15" w:rsidP="00A616F3">
      <w:pPr>
        <w:spacing w:line="360" w:lineRule="auto"/>
        <w:rPr>
          <w:rFonts w:asciiTheme="majorBidi" w:eastAsia="Times New Roman" w:hAnsiTheme="majorBidi" w:cstheme="majorBidi"/>
          <w:lang w:eastAsia="en-US"/>
        </w:rPr>
      </w:pPr>
    </w:p>
    <w:p w14:paraId="09238F96" w14:textId="7BFB32E5" w:rsidR="00F17B65" w:rsidRPr="002A7AE2" w:rsidRDefault="009515FB"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Test No 3: </w:t>
      </w:r>
      <w:r w:rsidR="00F17B65" w:rsidRPr="002A7AE2">
        <w:rPr>
          <w:rFonts w:asciiTheme="majorBidi" w:eastAsia="Times New Roman" w:hAnsiTheme="majorBidi" w:cstheme="majorBidi"/>
          <w:lang w:eastAsia="en-US"/>
        </w:rPr>
        <w:t>Document Submission Form</w:t>
      </w:r>
    </w:p>
    <w:p w14:paraId="6EDC8714" w14:textId="1DCA606A" w:rsidR="009515FB" w:rsidRPr="002A7AE2" w:rsidRDefault="009515FB"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Object: to make sure document submission work correctly</w:t>
      </w:r>
    </w:p>
    <w:p w14:paraId="23ED2000" w14:textId="3ECDD9F7" w:rsidR="00221449" w:rsidRDefault="00221449" w:rsidP="00221449">
      <w:pPr>
        <w:pStyle w:val="Caption"/>
      </w:pPr>
      <w:bookmarkStart w:id="152" w:name="_Toc85820711"/>
      <w:r>
        <w:t xml:space="preserve">Table </w:t>
      </w:r>
      <w:r w:rsidR="0021480D">
        <w:fldChar w:fldCharType="begin"/>
      </w:r>
      <w:r w:rsidR="0021480D">
        <w:instrText xml:space="preserve"> SEQ Table \* ARABIC </w:instrText>
      </w:r>
      <w:r w:rsidR="0021480D">
        <w:fldChar w:fldCharType="separate"/>
      </w:r>
      <w:r w:rsidR="000A2B36">
        <w:rPr>
          <w:noProof/>
        </w:rPr>
        <w:t>4</w:t>
      </w:r>
      <w:r w:rsidR="0021480D">
        <w:rPr>
          <w:noProof/>
        </w:rPr>
        <w:fldChar w:fldCharType="end"/>
      </w:r>
      <w:r>
        <w:t xml:space="preserve">: </w:t>
      </w:r>
      <w:r w:rsidRPr="00902327">
        <w:t>Document Submission Form</w:t>
      </w:r>
      <w:r>
        <w:t xml:space="preserve"> testing</w:t>
      </w:r>
      <w:bookmarkEnd w:id="152"/>
    </w:p>
    <w:tbl>
      <w:tblPr>
        <w:tblStyle w:val="TableGrid"/>
        <w:tblW w:w="8635" w:type="dxa"/>
        <w:tblLook w:val="04A0" w:firstRow="1" w:lastRow="0" w:firstColumn="1" w:lastColumn="0" w:noHBand="0" w:noVBand="1"/>
      </w:tblPr>
      <w:tblGrid>
        <w:gridCol w:w="576"/>
        <w:gridCol w:w="2822"/>
        <w:gridCol w:w="2524"/>
        <w:gridCol w:w="1883"/>
        <w:gridCol w:w="830"/>
      </w:tblGrid>
      <w:tr w:rsidR="00F17B65" w:rsidRPr="002A7AE2" w14:paraId="4A03EDA1" w14:textId="77777777" w:rsidTr="008E1A24">
        <w:tc>
          <w:tcPr>
            <w:tcW w:w="576" w:type="dxa"/>
          </w:tcPr>
          <w:p w14:paraId="05D474EF"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4296AA8C"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29199FC4"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5712F30D"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0D031331"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F17B65" w:rsidRPr="002A7AE2" w14:paraId="17459086" w14:textId="77777777" w:rsidTr="008E1A24">
        <w:tc>
          <w:tcPr>
            <w:tcW w:w="576" w:type="dxa"/>
          </w:tcPr>
          <w:p w14:paraId="13C0277C"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4DB78C66" w14:textId="16DA1C29" w:rsidR="00F17B65" w:rsidRPr="002A7AE2" w:rsidRDefault="005E6328" w:rsidP="008E1A24">
            <w:pPr>
              <w:spacing w:line="360" w:lineRule="auto"/>
              <w:rPr>
                <w:rFonts w:asciiTheme="majorBidi" w:eastAsia="Times New Roman" w:hAnsiTheme="majorBidi" w:cstheme="majorBidi"/>
                <w:lang w:eastAsia="en-US"/>
              </w:rPr>
            </w:pPr>
            <w:r>
              <w:rPr>
                <w:rFonts w:asciiTheme="majorBidi" w:hAnsiTheme="majorBidi" w:cstheme="majorBidi"/>
              </w:rPr>
              <w:t>check</w:t>
            </w:r>
            <w:r w:rsidR="00F17B65" w:rsidRPr="002A7AE2">
              <w:rPr>
                <w:rFonts w:asciiTheme="majorBidi" w:hAnsiTheme="majorBidi" w:cstheme="majorBidi"/>
              </w:rPr>
              <w:t xml:space="preserve"> submission form after </w:t>
            </w:r>
            <w:r>
              <w:rPr>
                <w:rFonts w:asciiTheme="majorBidi" w:hAnsiTheme="majorBidi" w:cstheme="majorBidi"/>
              </w:rPr>
              <w:t>user clicks</w:t>
            </w:r>
            <w:r w:rsidR="00F17B65" w:rsidRPr="002A7AE2">
              <w:rPr>
                <w:rFonts w:asciiTheme="majorBidi" w:hAnsiTheme="majorBidi" w:cstheme="majorBidi"/>
              </w:rPr>
              <w:t xml:space="preserve"> on the ‘submit’ button with correct format file and with required size</w:t>
            </w:r>
          </w:p>
        </w:tc>
        <w:tc>
          <w:tcPr>
            <w:tcW w:w="2524" w:type="dxa"/>
          </w:tcPr>
          <w:p w14:paraId="5AAE8EE0"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File: .pdf, .docx, .doc, .pptx, .ppt</w:t>
            </w:r>
          </w:p>
          <w:p w14:paraId="78BB1512" w14:textId="08BBF235"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Size: as required</w:t>
            </w:r>
          </w:p>
        </w:tc>
        <w:tc>
          <w:tcPr>
            <w:tcW w:w="1883" w:type="dxa"/>
          </w:tcPr>
          <w:p w14:paraId="3C24437C"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Successfully </w:t>
            </w:r>
          </w:p>
        </w:tc>
        <w:tc>
          <w:tcPr>
            <w:tcW w:w="830" w:type="dxa"/>
          </w:tcPr>
          <w:p w14:paraId="563DADE8"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F17B65" w:rsidRPr="002A7AE2" w14:paraId="12E0DA87" w14:textId="77777777" w:rsidTr="008E1A24">
        <w:tc>
          <w:tcPr>
            <w:tcW w:w="576" w:type="dxa"/>
          </w:tcPr>
          <w:p w14:paraId="62C62617"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2</w:t>
            </w:r>
          </w:p>
        </w:tc>
        <w:tc>
          <w:tcPr>
            <w:tcW w:w="2822" w:type="dxa"/>
          </w:tcPr>
          <w:p w14:paraId="66B03025" w14:textId="118E7B6D"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Verify submission form after clicking on the ‘submit’ button with missing file</w:t>
            </w:r>
          </w:p>
        </w:tc>
        <w:tc>
          <w:tcPr>
            <w:tcW w:w="2524" w:type="dxa"/>
          </w:tcPr>
          <w:p w14:paraId="1EA780E2" w14:textId="3A184C28"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File: null</w:t>
            </w:r>
          </w:p>
        </w:tc>
        <w:tc>
          <w:tcPr>
            <w:tcW w:w="1883" w:type="dxa"/>
          </w:tcPr>
          <w:p w14:paraId="1B082476" w14:textId="394854B1"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upload failed, error message display and request user to add file</w:t>
            </w:r>
          </w:p>
        </w:tc>
        <w:tc>
          <w:tcPr>
            <w:tcW w:w="830" w:type="dxa"/>
          </w:tcPr>
          <w:p w14:paraId="226B8BD9" w14:textId="77777777" w:rsidR="00F17B65" w:rsidRPr="002A7AE2" w:rsidRDefault="00F17B65"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F17B65" w:rsidRPr="002A7AE2" w14:paraId="5C3811D2" w14:textId="77777777" w:rsidTr="008E1A24">
        <w:tc>
          <w:tcPr>
            <w:tcW w:w="576" w:type="dxa"/>
          </w:tcPr>
          <w:p w14:paraId="572C2696" w14:textId="7A95852D" w:rsidR="00F17B65" w:rsidRPr="002A7AE2" w:rsidRDefault="00F17B65" w:rsidP="00F17B65">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3</w:t>
            </w:r>
          </w:p>
        </w:tc>
        <w:tc>
          <w:tcPr>
            <w:tcW w:w="2822" w:type="dxa"/>
          </w:tcPr>
          <w:p w14:paraId="53D13583" w14:textId="089CACC2" w:rsidR="00F17B65" w:rsidRPr="002A7AE2" w:rsidRDefault="00F17B65" w:rsidP="00F17B65">
            <w:pPr>
              <w:spacing w:line="360" w:lineRule="auto"/>
              <w:rPr>
                <w:rFonts w:asciiTheme="majorBidi" w:eastAsia="Times New Roman" w:hAnsiTheme="majorBidi" w:cstheme="majorBidi"/>
                <w:lang w:eastAsia="en-US"/>
              </w:rPr>
            </w:pPr>
            <w:r w:rsidRPr="002A7AE2">
              <w:rPr>
                <w:rFonts w:asciiTheme="majorBidi" w:hAnsiTheme="majorBidi" w:cstheme="majorBidi"/>
              </w:rPr>
              <w:t>Verify submission form after clicking on the ‘submit’ button with wrong extension file</w:t>
            </w:r>
          </w:p>
        </w:tc>
        <w:tc>
          <w:tcPr>
            <w:tcW w:w="2524" w:type="dxa"/>
          </w:tcPr>
          <w:p w14:paraId="031F64D1" w14:textId="77777777" w:rsidR="00F17B65" w:rsidRPr="002A7AE2" w:rsidRDefault="00F17B65" w:rsidP="00F17B65">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File: any other than required</w:t>
            </w:r>
          </w:p>
          <w:p w14:paraId="183626A0" w14:textId="46615090" w:rsidR="00D52234" w:rsidRPr="002A7AE2" w:rsidRDefault="00D52234" w:rsidP="00F17B65">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Size: as required</w:t>
            </w:r>
          </w:p>
        </w:tc>
        <w:tc>
          <w:tcPr>
            <w:tcW w:w="1883" w:type="dxa"/>
          </w:tcPr>
          <w:p w14:paraId="7074832A" w14:textId="7F09E2A2" w:rsidR="00F17B65" w:rsidRPr="002A7AE2" w:rsidRDefault="00F17B65" w:rsidP="00F17B65">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upload failed, error message display and request user </w:t>
            </w:r>
            <w:proofErr w:type="gramStart"/>
            <w:r w:rsidRPr="002A7AE2">
              <w:rPr>
                <w:rFonts w:asciiTheme="majorBidi" w:hAnsiTheme="majorBidi" w:cstheme="majorBidi"/>
              </w:rPr>
              <w:t>to  input</w:t>
            </w:r>
            <w:proofErr w:type="gramEnd"/>
            <w:r w:rsidRPr="002A7AE2">
              <w:rPr>
                <w:rFonts w:asciiTheme="majorBidi" w:hAnsiTheme="majorBidi" w:cstheme="majorBidi"/>
              </w:rPr>
              <w:t xml:space="preserve"> file with correct extension.</w:t>
            </w:r>
          </w:p>
        </w:tc>
        <w:tc>
          <w:tcPr>
            <w:tcW w:w="830" w:type="dxa"/>
          </w:tcPr>
          <w:p w14:paraId="40D8E78E" w14:textId="77777777" w:rsidR="00F17B65" w:rsidRPr="002A7AE2" w:rsidRDefault="00F17B65" w:rsidP="00F17B65">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F17B65" w:rsidRPr="002A7AE2" w14:paraId="30A9BBC7" w14:textId="77777777" w:rsidTr="008E1A24">
        <w:tc>
          <w:tcPr>
            <w:tcW w:w="576" w:type="dxa"/>
          </w:tcPr>
          <w:p w14:paraId="63728EF0" w14:textId="5522FEEA" w:rsidR="00F17B65" w:rsidRPr="002A7AE2" w:rsidRDefault="00F17B65" w:rsidP="00F17B65">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4</w:t>
            </w:r>
          </w:p>
        </w:tc>
        <w:tc>
          <w:tcPr>
            <w:tcW w:w="2822" w:type="dxa"/>
          </w:tcPr>
          <w:p w14:paraId="3CE281B4" w14:textId="3DD8E961" w:rsidR="00F17B65" w:rsidRPr="002A7AE2" w:rsidRDefault="00F17B65" w:rsidP="00F17B65">
            <w:pPr>
              <w:spacing w:line="360" w:lineRule="auto"/>
              <w:rPr>
                <w:rFonts w:asciiTheme="majorBidi" w:hAnsiTheme="majorBidi" w:cstheme="majorBidi"/>
              </w:rPr>
            </w:pPr>
            <w:r w:rsidRPr="002A7AE2">
              <w:rPr>
                <w:rFonts w:asciiTheme="majorBidi" w:hAnsiTheme="majorBidi" w:cstheme="majorBidi"/>
              </w:rPr>
              <w:t>Verify submission form after clicking on the ‘submit’ button with large size of file</w:t>
            </w:r>
          </w:p>
        </w:tc>
        <w:tc>
          <w:tcPr>
            <w:tcW w:w="2524" w:type="dxa"/>
          </w:tcPr>
          <w:p w14:paraId="0173CB81" w14:textId="4A0FC4CD"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File: .pdf, .docx, .doc, .pptx, .ppt</w:t>
            </w:r>
          </w:p>
          <w:p w14:paraId="58969B2C" w14:textId="1DDEA52F" w:rsidR="00F17B65" w:rsidRPr="002A7AE2" w:rsidRDefault="00F17B65" w:rsidP="00F17B65">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Size: larger than require</w:t>
            </w:r>
          </w:p>
        </w:tc>
        <w:tc>
          <w:tcPr>
            <w:tcW w:w="1883" w:type="dxa"/>
          </w:tcPr>
          <w:p w14:paraId="24CBDD73" w14:textId="32165215" w:rsidR="00F17B65" w:rsidRPr="002A7AE2" w:rsidRDefault="00D52234" w:rsidP="00F17B65">
            <w:pPr>
              <w:spacing w:line="360" w:lineRule="auto"/>
              <w:rPr>
                <w:rFonts w:asciiTheme="majorBidi" w:hAnsiTheme="majorBidi" w:cstheme="majorBidi"/>
              </w:rPr>
            </w:pPr>
            <w:r w:rsidRPr="002A7AE2">
              <w:rPr>
                <w:rFonts w:asciiTheme="majorBidi" w:hAnsiTheme="majorBidi" w:cstheme="majorBidi"/>
              </w:rPr>
              <w:t xml:space="preserve">upload failed, error message display and request user </w:t>
            </w:r>
            <w:proofErr w:type="gramStart"/>
            <w:r w:rsidRPr="002A7AE2">
              <w:rPr>
                <w:rFonts w:asciiTheme="majorBidi" w:hAnsiTheme="majorBidi" w:cstheme="majorBidi"/>
              </w:rPr>
              <w:t xml:space="preserve">to  </w:t>
            </w:r>
            <w:r w:rsidRPr="002A7AE2">
              <w:rPr>
                <w:rFonts w:asciiTheme="majorBidi" w:hAnsiTheme="majorBidi" w:cstheme="majorBidi"/>
              </w:rPr>
              <w:lastRenderedPageBreak/>
              <w:t>input</w:t>
            </w:r>
            <w:proofErr w:type="gramEnd"/>
            <w:r w:rsidRPr="002A7AE2">
              <w:rPr>
                <w:rFonts w:asciiTheme="majorBidi" w:hAnsiTheme="majorBidi" w:cstheme="majorBidi"/>
              </w:rPr>
              <w:t xml:space="preserve"> file with required size</w:t>
            </w:r>
          </w:p>
        </w:tc>
        <w:tc>
          <w:tcPr>
            <w:tcW w:w="830" w:type="dxa"/>
          </w:tcPr>
          <w:p w14:paraId="3BFB3EEC" w14:textId="730B6057" w:rsidR="00F17B65" w:rsidRPr="002A7AE2" w:rsidRDefault="00D52234" w:rsidP="00F17B65">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lastRenderedPageBreak/>
              <w:t>pass</w:t>
            </w:r>
          </w:p>
        </w:tc>
      </w:tr>
    </w:tbl>
    <w:p w14:paraId="18B9AB83" w14:textId="77777777" w:rsidR="00DF5A15" w:rsidRPr="002A7AE2" w:rsidRDefault="00DF5A15" w:rsidP="00A616F3">
      <w:pPr>
        <w:spacing w:line="360" w:lineRule="auto"/>
        <w:rPr>
          <w:rFonts w:asciiTheme="majorBidi" w:eastAsia="Times New Roman" w:hAnsiTheme="majorBidi" w:cstheme="majorBidi"/>
          <w:lang w:eastAsia="en-US"/>
        </w:rPr>
      </w:pPr>
    </w:p>
    <w:p w14:paraId="25F58CF2" w14:textId="77777777" w:rsidR="00DF5A15" w:rsidRPr="002A7AE2" w:rsidRDefault="00DF5A15" w:rsidP="00A616F3">
      <w:pPr>
        <w:spacing w:line="360" w:lineRule="auto"/>
        <w:rPr>
          <w:rFonts w:asciiTheme="majorBidi" w:eastAsia="Times New Roman" w:hAnsiTheme="majorBidi" w:cstheme="majorBidi"/>
          <w:lang w:eastAsia="en-US"/>
        </w:rPr>
      </w:pPr>
    </w:p>
    <w:p w14:paraId="4B3D8EEC" w14:textId="2284DDBB" w:rsidR="00DF5A15" w:rsidRPr="002A7AE2" w:rsidRDefault="00DF5A15" w:rsidP="00A616F3">
      <w:pPr>
        <w:spacing w:line="360" w:lineRule="auto"/>
        <w:rPr>
          <w:rFonts w:asciiTheme="majorBidi" w:eastAsia="Times New Roman" w:hAnsiTheme="majorBidi" w:cstheme="majorBidi"/>
          <w:lang w:eastAsia="en-US"/>
        </w:rPr>
      </w:pPr>
    </w:p>
    <w:p w14:paraId="5E3B1B82" w14:textId="130CC618" w:rsidR="00D52234" w:rsidRPr="002A7AE2" w:rsidRDefault="009515FB"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Test No 4: </w:t>
      </w:r>
      <w:r w:rsidR="00D52234" w:rsidRPr="002A7AE2">
        <w:rPr>
          <w:rFonts w:asciiTheme="majorBidi" w:eastAsia="Times New Roman" w:hAnsiTheme="majorBidi" w:cstheme="majorBidi"/>
          <w:lang w:eastAsia="en-US"/>
        </w:rPr>
        <w:t xml:space="preserve">Search User </w:t>
      </w:r>
    </w:p>
    <w:p w14:paraId="6C184CB3" w14:textId="3DF77F3B" w:rsidR="009515FB" w:rsidRPr="002A7AE2" w:rsidRDefault="009515FB" w:rsidP="00A616F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Object: to make sure search option work correctly</w:t>
      </w:r>
    </w:p>
    <w:p w14:paraId="3786DFE1" w14:textId="0281A915" w:rsidR="00221449" w:rsidRDefault="00221449" w:rsidP="00221449">
      <w:pPr>
        <w:pStyle w:val="Caption"/>
      </w:pPr>
      <w:bookmarkStart w:id="153" w:name="_Toc85820712"/>
      <w:r>
        <w:t xml:space="preserve">Table </w:t>
      </w:r>
      <w:r w:rsidR="0021480D">
        <w:fldChar w:fldCharType="begin"/>
      </w:r>
      <w:r w:rsidR="0021480D">
        <w:instrText xml:space="preserve"> SEQ Table \* ARABIC </w:instrText>
      </w:r>
      <w:r w:rsidR="0021480D">
        <w:fldChar w:fldCharType="separate"/>
      </w:r>
      <w:r w:rsidR="000A2B36">
        <w:rPr>
          <w:noProof/>
        </w:rPr>
        <w:t>5</w:t>
      </w:r>
      <w:r w:rsidR="0021480D">
        <w:rPr>
          <w:noProof/>
        </w:rPr>
        <w:fldChar w:fldCharType="end"/>
      </w:r>
      <w:r>
        <w:t xml:space="preserve">: </w:t>
      </w:r>
      <w:r w:rsidRPr="00C81D0E">
        <w:t xml:space="preserve">Search User </w:t>
      </w:r>
      <w:r>
        <w:t>testing</w:t>
      </w:r>
      <w:bookmarkEnd w:id="153"/>
    </w:p>
    <w:tbl>
      <w:tblPr>
        <w:tblStyle w:val="TableGrid"/>
        <w:tblW w:w="8635" w:type="dxa"/>
        <w:tblLook w:val="04A0" w:firstRow="1" w:lastRow="0" w:firstColumn="1" w:lastColumn="0" w:noHBand="0" w:noVBand="1"/>
      </w:tblPr>
      <w:tblGrid>
        <w:gridCol w:w="576"/>
        <w:gridCol w:w="2822"/>
        <w:gridCol w:w="2524"/>
        <w:gridCol w:w="1883"/>
        <w:gridCol w:w="830"/>
      </w:tblGrid>
      <w:tr w:rsidR="00D52234" w:rsidRPr="002A7AE2" w14:paraId="596432A6" w14:textId="77777777" w:rsidTr="008E1A24">
        <w:tc>
          <w:tcPr>
            <w:tcW w:w="576" w:type="dxa"/>
          </w:tcPr>
          <w:p w14:paraId="0455E25A" w14:textId="77777777" w:rsidR="00D52234" w:rsidRPr="002A7AE2" w:rsidRDefault="00D52234"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6DD9406E" w14:textId="77777777" w:rsidR="00D52234" w:rsidRPr="002A7AE2" w:rsidRDefault="00D52234"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42899C78" w14:textId="77777777" w:rsidR="00D52234" w:rsidRPr="002A7AE2" w:rsidRDefault="00D52234"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34447FA3" w14:textId="77777777" w:rsidR="00D52234" w:rsidRPr="002A7AE2" w:rsidRDefault="00D52234"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42E1541A" w14:textId="77777777" w:rsidR="00D52234" w:rsidRPr="002A7AE2" w:rsidRDefault="00D52234"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D52234" w:rsidRPr="002A7AE2" w14:paraId="4102EF9E" w14:textId="77777777" w:rsidTr="008E1A24">
        <w:tc>
          <w:tcPr>
            <w:tcW w:w="576" w:type="dxa"/>
          </w:tcPr>
          <w:p w14:paraId="73F7F5E6" w14:textId="77777777"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0AA17277" w14:textId="76716D83" w:rsidR="00D52234" w:rsidRPr="002A7AE2" w:rsidRDefault="00D52234" w:rsidP="00D52234">
            <w:pPr>
              <w:spacing w:line="360" w:lineRule="auto"/>
              <w:rPr>
                <w:rFonts w:asciiTheme="majorBidi" w:eastAsia="Times New Roman" w:hAnsiTheme="majorBidi" w:cstheme="majorBidi"/>
                <w:lang w:eastAsia="en-US"/>
              </w:rPr>
            </w:pPr>
            <w:proofErr w:type="gramStart"/>
            <w:r w:rsidRPr="002A7AE2">
              <w:rPr>
                <w:rFonts w:asciiTheme="majorBidi" w:hAnsiTheme="majorBidi" w:cstheme="majorBidi"/>
              </w:rPr>
              <w:t>Check  user</w:t>
            </w:r>
            <w:proofErr w:type="gramEnd"/>
            <w:r w:rsidRPr="002A7AE2">
              <w:rPr>
                <w:rFonts w:asciiTheme="majorBidi" w:hAnsiTheme="majorBidi" w:cstheme="majorBidi"/>
              </w:rPr>
              <w:t xml:space="preserve"> after </w:t>
            </w:r>
            <w:r w:rsidR="007230B2">
              <w:rPr>
                <w:rFonts w:asciiTheme="majorBidi" w:hAnsiTheme="majorBidi" w:cstheme="majorBidi"/>
              </w:rPr>
              <w:t>user clicks</w:t>
            </w:r>
            <w:r w:rsidRPr="002A7AE2">
              <w:rPr>
                <w:rFonts w:asciiTheme="majorBidi" w:hAnsiTheme="majorBidi" w:cstheme="majorBidi"/>
              </w:rPr>
              <w:t xml:space="preserve"> on the ‘Search’ button with correct </w:t>
            </w:r>
            <w:r w:rsidR="007230B2">
              <w:rPr>
                <w:rFonts w:asciiTheme="majorBidi" w:hAnsiTheme="majorBidi" w:cstheme="majorBidi"/>
              </w:rPr>
              <w:t>information</w:t>
            </w:r>
            <w:r w:rsidRPr="002A7AE2">
              <w:rPr>
                <w:rFonts w:asciiTheme="majorBidi" w:hAnsiTheme="majorBidi" w:cstheme="majorBidi"/>
              </w:rPr>
              <w:t xml:space="preserve"> </w:t>
            </w:r>
          </w:p>
        </w:tc>
        <w:tc>
          <w:tcPr>
            <w:tcW w:w="2524" w:type="dxa"/>
          </w:tcPr>
          <w:p w14:paraId="1869B840" w14:textId="606190D8"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Name/Id: 053-17-0013</w:t>
            </w:r>
          </w:p>
        </w:tc>
        <w:tc>
          <w:tcPr>
            <w:tcW w:w="1883" w:type="dxa"/>
          </w:tcPr>
          <w:p w14:paraId="577A9C68" w14:textId="77777777" w:rsidR="00D52234" w:rsidRPr="002A7AE2" w:rsidRDefault="00D52234" w:rsidP="00D52234">
            <w:pPr>
              <w:spacing w:line="360" w:lineRule="auto"/>
              <w:rPr>
                <w:rFonts w:asciiTheme="majorBidi" w:hAnsiTheme="majorBidi" w:cstheme="majorBidi"/>
              </w:rPr>
            </w:pPr>
            <w:r w:rsidRPr="002A7AE2">
              <w:rPr>
                <w:rFonts w:asciiTheme="majorBidi" w:hAnsiTheme="majorBidi" w:cstheme="majorBidi"/>
              </w:rPr>
              <w:t xml:space="preserve">Successfully </w:t>
            </w:r>
          </w:p>
          <w:p w14:paraId="2ACE4066" w14:textId="08BB97A2"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hAnsiTheme="majorBidi" w:cstheme="majorBidi"/>
              </w:rPr>
              <w:t>Show record</w:t>
            </w:r>
          </w:p>
        </w:tc>
        <w:tc>
          <w:tcPr>
            <w:tcW w:w="830" w:type="dxa"/>
          </w:tcPr>
          <w:p w14:paraId="45895807" w14:textId="77777777"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D52234" w:rsidRPr="002A7AE2" w14:paraId="0F590358" w14:textId="77777777" w:rsidTr="008E1A24">
        <w:tc>
          <w:tcPr>
            <w:tcW w:w="576" w:type="dxa"/>
          </w:tcPr>
          <w:p w14:paraId="28AF4988" w14:textId="77777777"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2</w:t>
            </w:r>
          </w:p>
        </w:tc>
        <w:tc>
          <w:tcPr>
            <w:tcW w:w="2822" w:type="dxa"/>
          </w:tcPr>
          <w:p w14:paraId="67A4A4AB" w14:textId="6C297FCA"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Check search user after clicking on the ‘Search’ </w:t>
            </w:r>
            <w:proofErr w:type="gramStart"/>
            <w:r w:rsidRPr="002A7AE2">
              <w:rPr>
                <w:rFonts w:asciiTheme="majorBidi" w:hAnsiTheme="majorBidi" w:cstheme="majorBidi"/>
              </w:rPr>
              <w:t>button  with</w:t>
            </w:r>
            <w:proofErr w:type="gramEnd"/>
            <w:r w:rsidRPr="002A7AE2">
              <w:rPr>
                <w:rFonts w:asciiTheme="majorBidi" w:hAnsiTheme="majorBidi" w:cstheme="majorBidi"/>
              </w:rPr>
              <w:t xml:space="preserve"> no data</w:t>
            </w:r>
          </w:p>
        </w:tc>
        <w:tc>
          <w:tcPr>
            <w:tcW w:w="2524" w:type="dxa"/>
          </w:tcPr>
          <w:p w14:paraId="324E3227" w14:textId="5395907D"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Name/Id: null</w:t>
            </w:r>
          </w:p>
        </w:tc>
        <w:tc>
          <w:tcPr>
            <w:tcW w:w="1883" w:type="dxa"/>
          </w:tcPr>
          <w:p w14:paraId="7CE6C992" w14:textId="06EE49DB" w:rsidR="00D52234" w:rsidRPr="002A7AE2" w:rsidRDefault="006C3DF5" w:rsidP="00D52234">
            <w:pPr>
              <w:spacing w:line="360" w:lineRule="auto"/>
              <w:rPr>
                <w:rFonts w:asciiTheme="majorBidi" w:eastAsia="Times New Roman" w:hAnsiTheme="majorBidi" w:cstheme="majorBidi"/>
                <w:lang w:eastAsia="en-US"/>
              </w:rPr>
            </w:pPr>
            <w:r w:rsidRPr="002A7AE2">
              <w:rPr>
                <w:rFonts w:asciiTheme="majorBidi" w:hAnsiTheme="majorBidi" w:cstheme="majorBidi"/>
              </w:rPr>
              <w:t>Error message displayed with value must be entered</w:t>
            </w:r>
          </w:p>
        </w:tc>
        <w:tc>
          <w:tcPr>
            <w:tcW w:w="830" w:type="dxa"/>
          </w:tcPr>
          <w:p w14:paraId="3CCFEA37" w14:textId="55E328C8" w:rsidR="00D52234" w:rsidRPr="002A7AE2" w:rsidRDefault="006C3DF5"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D52234" w:rsidRPr="002A7AE2" w14:paraId="334AED00" w14:textId="77777777" w:rsidTr="008E1A24">
        <w:tc>
          <w:tcPr>
            <w:tcW w:w="576" w:type="dxa"/>
          </w:tcPr>
          <w:p w14:paraId="64E205C2" w14:textId="77777777"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3</w:t>
            </w:r>
          </w:p>
        </w:tc>
        <w:tc>
          <w:tcPr>
            <w:tcW w:w="2822" w:type="dxa"/>
          </w:tcPr>
          <w:p w14:paraId="4E03C58F" w14:textId="0A584C50" w:rsidR="00D52234" w:rsidRPr="002A7AE2" w:rsidRDefault="006C3DF5" w:rsidP="00D52234">
            <w:pPr>
              <w:spacing w:line="360" w:lineRule="auto"/>
              <w:rPr>
                <w:rFonts w:asciiTheme="majorBidi" w:eastAsia="Times New Roman" w:hAnsiTheme="majorBidi" w:cstheme="majorBidi"/>
                <w:lang w:eastAsia="en-US"/>
              </w:rPr>
            </w:pPr>
            <w:r w:rsidRPr="002A7AE2">
              <w:rPr>
                <w:rFonts w:asciiTheme="majorBidi" w:hAnsiTheme="majorBidi" w:cstheme="majorBidi"/>
              </w:rPr>
              <w:t>Check search user after clicking on the ‘Search’ button with wrong id</w:t>
            </w:r>
          </w:p>
        </w:tc>
        <w:tc>
          <w:tcPr>
            <w:tcW w:w="2524" w:type="dxa"/>
          </w:tcPr>
          <w:p w14:paraId="01BECFE0" w14:textId="17AE073C" w:rsidR="006C3DF5" w:rsidRPr="002A7AE2" w:rsidRDefault="006C3DF5" w:rsidP="006C3DF5">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Name/Id: 053-23-434</w:t>
            </w:r>
          </w:p>
          <w:p w14:paraId="10397E73" w14:textId="19550E47" w:rsidR="00D52234" w:rsidRPr="002A7AE2" w:rsidRDefault="00D52234" w:rsidP="00D52234">
            <w:pPr>
              <w:spacing w:line="360" w:lineRule="auto"/>
              <w:rPr>
                <w:rFonts w:asciiTheme="majorBidi" w:eastAsia="Times New Roman" w:hAnsiTheme="majorBidi" w:cstheme="majorBidi"/>
                <w:lang w:eastAsia="en-US"/>
              </w:rPr>
            </w:pPr>
          </w:p>
        </w:tc>
        <w:tc>
          <w:tcPr>
            <w:tcW w:w="1883" w:type="dxa"/>
          </w:tcPr>
          <w:p w14:paraId="08B4AC7E" w14:textId="1DAC1B43" w:rsidR="00D52234" w:rsidRPr="002A7AE2" w:rsidRDefault="006C3DF5" w:rsidP="00D52234">
            <w:pPr>
              <w:spacing w:line="360" w:lineRule="auto"/>
              <w:rPr>
                <w:rFonts w:asciiTheme="majorBidi" w:eastAsia="Times New Roman" w:hAnsiTheme="majorBidi" w:cstheme="majorBidi"/>
                <w:lang w:eastAsia="en-US"/>
              </w:rPr>
            </w:pPr>
            <w:r w:rsidRPr="002A7AE2">
              <w:rPr>
                <w:rFonts w:asciiTheme="majorBidi" w:hAnsiTheme="majorBidi" w:cstheme="majorBidi"/>
              </w:rPr>
              <w:t>Information displayed that there is no user with this Id</w:t>
            </w:r>
          </w:p>
        </w:tc>
        <w:tc>
          <w:tcPr>
            <w:tcW w:w="830" w:type="dxa"/>
          </w:tcPr>
          <w:p w14:paraId="164A166C" w14:textId="77777777" w:rsidR="00D52234" w:rsidRPr="002A7AE2" w:rsidRDefault="00D52234" w:rsidP="00D5223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bl>
    <w:p w14:paraId="2BB4114A" w14:textId="77777777" w:rsidR="00D52234" w:rsidRPr="002A7AE2" w:rsidRDefault="00D52234" w:rsidP="00A616F3">
      <w:pPr>
        <w:spacing w:line="360" w:lineRule="auto"/>
        <w:rPr>
          <w:rFonts w:asciiTheme="majorBidi" w:eastAsia="Times New Roman" w:hAnsiTheme="majorBidi" w:cstheme="majorBidi"/>
          <w:lang w:eastAsia="en-US"/>
        </w:rPr>
      </w:pPr>
    </w:p>
    <w:p w14:paraId="13A0CB41" w14:textId="77777777" w:rsidR="00DF5A15" w:rsidRPr="002A7AE2" w:rsidRDefault="00DF5A15" w:rsidP="00A616F3">
      <w:pPr>
        <w:spacing w:line="360" w:lineRule="auto"/>
        <w:rPr>
          <w:rFonts w:asciiTheme="majorBidi" w:eastAsia="Times New Roman" w:hAnsiTheme="majorBidi" w:cstheme="majorBidi"/>
          <w:lang w:eastAsia="en-US"/>
        </w:rPr>
      </w:pPr>
    </w:p>
    <w:p w14:paraId="1AA23616" w14:textId="19DD82EC" w:rsidR="00DF5A15" w:rsidRPr="002A7AE2" w:rsidRDefault="006C3DF5" w:rsidP="00370ED2">
      <w:pPr>
        <w:pStyle w:val="ListParagraph"/>
        <w:numPr>
          <w:ilvl w:val="2"/>
          <w:numId w:val="20"/>
        </w:numPr>
        <w:spacing w:line="360" w:lineRule="auto"/>
        <w:rPr>
          <w:rFonts w:asciiTheme="majorBidi" w:eastAsia="Times New Roman" w:hAnsiTheme="majorBidi" w:cstheme="majorBidi"/>
          <w:b/>
          <w:bCs/>
          <w:lang w:eastAsia="en-US"/>
        </w:rPr>
      </w:pPr>
      <w:r w:rsidRPr="002A7AE2">
        <w:rPr>
          <w:rFonts w:asciiTheme="majorBidi" w:eastAsia="Times New Roman" w:hAnsiTheme="majorBidi" w:cstheme="majorBidi"/>
          <w:b/>
          <w:bCs/>
          <w:lang w:eastAsia="en-US"/>
        </w:rPr>
        <w:t>Functional Testing</w:t>
      </w:r>
    </w:p>
    <w:p w14:paraId="58C3D1CE" w14:textId="4A9E1E72" w:rsidR="006C3DF5" w:rsidRPr="002A7AE2" w:rsidRDefault="007230B2" w:rsidP="00870E13">
      <w:pPr>
        <w:spacing w:line="360" w:lineRule="auto"/>
        <w:ind w:firstLine="720"/>
        <w:rPr>
          <w:rFonts w:asciiTheme="majorBidi" w:eastAsia="Times New Roman" w:hAnsiTheme="majorBidi" w:cstheme="majorBidi"/>
          <w:lang w:eastAsia="en-US"/>
        </w:rPr>
      </w:pPr>
      <w:r>
        <w:rPr>
          <w:rFonts w:asciiTheme="majorBidi" w:eastAsia="Times New Roman" w:hAnsiTheme="majorBidi" w:cstheme="majorBidi"/>
          <w:lang w:eastAsia="en-US"/>
        </w:rPr>
        <w:lastRenderedPageBreak/>
        <w:t>After unit testing,</w:t>
      </w:r>
      <w:r w:rsidR="006C3DF5" w:rsidRPr="002A7AE2">
        <w:rPr>
          <w:rFonts w:asciiTheme="majorBidi" w:eastAsia="Times New Roman" w:hAnsiTheme="majorBidi" w:cstheme="majorBidi"/>
          <w:lang w:eastAsia="en-US"/>
        </w:rPr>
        <w:t xml:space="preserve"> functional testing </w:t>
      </w:r>
      <w:r>
        <w:rPr>
          <w:rFonts w:asciiTheme="majorBidi" w:eastAsia="Times New Roman" w:hAnsiTheme="majorBidi" w:cstheme="majorBidi"/>
          <w:lang w:eastAsia="en-US"/>
        </w:rPr>
        <w:t xml:space="preserve">phase </w:t>
      </w:r>
      <w:r w:rsidR="006C3DF5" w:rsidRPr="002A7AE2">
        <w:rPr>
          <w:rFonts w:asciiTheme="majorBidi" w:eastAsia="Times New Roman" w:hAnsiTheme="majorBidi" w:cstheme="majorBidi"/>
          <w:lang w:eastAsia="en-US"/>
        </w:rPr>
        <w:t>will</w:t>
      </w:r>
      <w:r>
        <w:rPr>
          <w:rFonts w:asciiTheme="majorBidi" w:eastAsia="Times New Roman" w:hAnsiTheme="majorBidi" w:cstheme="majorBidi"/>
          <w:lang w:eastAsia="en-US"/>
        </w:rPr>
        <w:t xml:space="preserve"> start</w:t>
      </w:r>
      <w:r w:rsidR="006C3DF5" w:rsidRPr="002A7AE2">
        <w:rPr>
          <w:rFonts w:asciiTheme="majorBidi" w:eastAsia="Times New Roman" w:hAnsiTheme="majorBidi" w:cstheme="majorBidi"/>
          <w:lang w:eastAsia="en-US"/>
        </w:rPr>
        <w:t xml:space="preserve">. In this the functionality of each individual </w:t>
      </w:r>
      <w:r>
        <w:rPr>
          <w:rFonts w:asciiTheme="majorBidi" w:eastAsia="Times New Roman" w:hAnsiTheme="majorBidi" w:cstheme="majorBidi"/>
          <w:lang w:eastAsia="en-US"/>
        </w:rPr>
        <w:t>component</w:t>
      </w:r>
      <w:r w:rsidR="006C3DF5" w:rsidRPr="002A7AE2">
        <w:rPr>
          <w:rFonts w:asciiTheme="majorBidi" w:eastAsia="Times New Roman" w:hAnsiTheme="majorBidi" w:cstheme="majorBidi"/>
          <w:lang w:eastAsia="en-US"/>
        </w:rPr>
        <w:t xml:space="preserve"> is tested. This is to make sure that system </w:t>
      </w:r>
      <w:r>
        <w:rPr>
          <w:rFonts w:asciiTheme="majorBidi" w:eastAsia="Times New Roman" w:hAnsiTheme="majorBidi" w:cstheme="majorBidi"/>
          <w:lang w:eastAsia="en-US"/>
        </w:rPr>
        <w:t>matches</w:t>
      </w:r>
      <w:r w:rsidR="006C3DF5" w:rsidRPr="002A7AE2">
        <w:rPr>
          <w:rFonts w:asciiTheme="majorBidi" w:eastAsia="Times New Roman" w:hAnsiTheme="majorBidi" w:cstheme="majorBidi"/>
          <w:lang w:eastAsia="en-US"/>
        </w:rPr>
        <w:t xml:space="preserve"> with given requirements. If all Error will be handled in</w:t>
      </w:r>
      <w:r>
        <w:rPr>
          <w:rFonts w:asciiTheme="majorBidi" w:eastAsia="Times New Roman" w:hAnsiTheme="majorBidi" w:cstheme="majorBidi"/>
          <w:lang w:eastAsia="en-US"/>
        </w:rPr>
        <w:t xml:space="preserve"> phase of</w:t>
      </w:r>
      <w:r w:rsidR="006C3DF5" w:rsidRPr="002A7AE2">
        <w:rPr>
          <w:rFonts w:asciiTheme="majorBidi" w:eastAsia="Times New Roman" w:hAnsiTheme="majorBidi" w:cstheme="majorBidi"/>
          <w:lang w:eastAsia="en-US"/>
        </w:rPr>
        <w:t xml:space="preserve"> functional </w:t>
      </w:r>
      <w:r w:rsidRPr="002A7AE2">
        <w:rPr>
          <w:rFonts w:asciiTheme="majorBidi" w:eastAsia="Times New Roman" w:hAnsiTheme="majorBidi" w:cstheme="majorBidi"/>
          <w:lang w:eastAsia="en-US"/>
        </w:rPr>
        <w:t>testing,</w:t>
      </w:r>
      <w:r w:rsidR="006C3DF5" w:rsidRPr="002A7AE2">
        <w:rPr>
          <w:rFonts w:asciiTheme="majorBidi" w:eastAsia="Times New Roman" w:hAnsiTheme="majorBidi" w:cstheme="majorBidi"/>
          <w:lang w:eastAsia="en-US"/>
        </w:rPr>
        <w:t xml:space="preserve"> then less </w:t>
      </w:r>
      <w:r>
        <w:rPr>
          <w:rFonts w:asciiTheme="majorBidi" w:eastAsia="Times New Roman" w:hAnsiTheme="majorBidi" w:cstheme="majorBidi"/>
          <w:lang w:eastAsia="en-US"/>
        </w:rPr>
        <w:t>exception</w:t>
      </w:r>
      <w:r w:rsidR="006C3DF5" w:rsidRPr="002A7AE2">
        <w:rPr>
          <w:rFonts w:asciiTheme="majorBidi" w:eastAsia="Times New Roman" w:hAnsiTheme="majorBidi" w:cstheme="majorBidi"/>
          <w:lang w:eastAsia="en-US"/>
        </w:rPr>
        <w:t xml:space="preserve"> will occur during system testing.</w:t>
      </w:r>
      <w:r w:rsidR="003612E1" w:rsidRPr="002A7AE2">
        <w:rPr>
          <w:rFonts w:asciiTheme="majorBidi" w:eastAsia="Times New Roman" w:hAnsiTheme="majorBidi" w:cstheme="majorBidi"/>
          <w:lang w:eastAsia="en-US"/>
        </w:rPr>
        <w:t xml:space="preserve"> This will improve </w:t>
      </w:r>
      <w:r w:rsidRPr="002A7AE2">
        <w:rPr>
          <w:rFonts w:asciiTheme="majorBidi" w:eastAsia="Times New Roman" w:hAnsiTheme="majorBidi" w:cstheme="majorBidi"/>
          <w:lang w:eastAsia="en-US"/>
        </w:rPr>
        <w:t>overall</w:t>
      </w:r>
      <w:r w:rsidR="003612E1" w:rsidRPr="002A7AE2">
        <w:rPr>
          <w:rFonts w:asciiTheme="majorBidi" w:eastAsia="Times New Roman" w:hAnsiTheme="majorBidi" w:cstheme="majorBidi"/>
          <w:lang w:eastAsia="en-US"/>
        </w:rPr>
        <w:t xml:space="preserve"> quality of system.</w:t>
      </w:r>
    </w:p>
    <w:p w14:paraId="5C01A9AE" w14:textId="4B738AB9" w:rsidR="00DF5A15" w:rsidRPr="002A7AE2" w:rsidRDefault="003612E1" w:rsidP="003612E1">
      <w:pPr>
        <w:spacing w:line="360" w:lineRule="auto"/>
        <w:rPr>
          <w:rFonts w:asciiTheme="majorBidi" w:hAnsiTheme="majorBidi" w:cstheme="majorBidi"/>
        </w:rPr>
      </w:pPr>
      <w:r w:rsidRPr="002A7AE2">
        <w:rPr>
          <w:rFonts w:asciiTheme="majorBidi" w:hAnsiTheme="majorBidi" w:cstheme="majorBidi"/>
        </w:rPr>
        <w:t xml:space="preserve">Test No 1: </w:t>
      </w:r>
      <w:proofErr w:type="gramStart"/>
      <w:r w:rsidR="004C04CF">
        <w:rPr>
          <w:rFonts w:asciiTheme="majorBidi" w:hAnsiTheme="majorBidi" w:cstheme="majorBidi"/>
        </w:rPr>
        <w:t>Sign  in</w:t>
      </w:r>
      <w:proofErr w:type="gramEnd"/>
      <w:r w:rsidR="004C04CF">
        <w:rPr>
          <w:rFonts w:asciiTheme="majorBidi" w:hAnsiTheme="majorBidi" w:cstheme="majorBidi"/>
        </w:rPr>
        <w:t xml:space="preserve"> </w:t>
      </w:r>
      <w:proofErr w:type="spellStart"/>
      <w:r w:rsidR="004C04CF">
        <w:rPr>
          <w:rFonts w:asciiTheme="majorBidi" w:hAnsiTheme="majorBidi" w:cstheme="majorBidi"/>
        </w:rPr>
        <w:t>testings</w:t>
      </w:r>
      <w:proofErr w:type="spellEnd"/>
      <w:r w:rsidRPr="002A7AE2">
        <w:rPr>
          <w:rFonts w:asciiTheme="majorBidi" w:hAnsiTheme="majorBidi" w:cstheme="majorBidi"/>
        </w:rPr>
        <w:t xml:space="preserve"> with different roles</w:t>
      </w:r>
    </w:p>
    <w:p w14:paraId="6865B24C" w14:textId="11B73725" w:rsidR="003612E1" w:rsidRPr="002A7AE2" w:rsidRDefault="003612E1" w:rsidP="003612E1">
      <w:pPr>
        <w:spacing w:line="360" w:lineRule="auto"/>
        <w:rPr>
          <w:rFonts w:asciiTheme="majorBidi" w:hAnsiTheme="majorBidi" w:cstheme="majorBidi"/>
        </w:rPr>
      </w:pPr>
      <w:r w:rsidRPr="002A7AE2">
        <w:rPr>
          <w:rFonts w:asciiTheme="majorBidi" w:hAnsiTheme="majorBidi" w:cstheme="majorBidi"/>
        </w:rPr>
        <w:t>Objective to make sure that correct dashboard with correct role is loaded</w:t>
      </w:r>
    </w:p>
    <w:p w14:paraId="53DCCF8D" w14:textId="4BD2B6AE" w:rsidR="00221449" w:rsidRDefault="00221449" w:rsidP="00221449">
      <w:pPr>
        <w:pStyle w:val="Caption"/>
      </w:pPr>
      <w:bookmarkStart w:id="154" w:name="_Toc85820713"/>
      <w:r>
        <w:t xml:space="preserve">Table </w:t>
      </w:r>
      <w:r w:rsidR="0021480D">
        <w:fldChar w:fldCharType="begin"/>
      </w:r>
      <w:r w:rsidR="0021480D">
        <w:instrText xml:space="preserve"> SEQ Table \* ARABIC </w:instrText>
      </w:r>
      <w:r w:rsidR="0021480D">
        <w:fldChar w:fldCharType="separate"/>
      </w:r>
      <w:r w:rsidR="000A2B36">
        <w:rPr>
          <w:noProof/>
        </w:rPr>
        <w:t>6</w:t>
      </w:r>
      <w:r w:rsidR="0021480D">
        <w:rPr>
          <w:noProof/>
        </w:rPr>
        <w:fldChar w:fldCharType="end"/>
      </w:r>
      <w:r>
        <w:t xml:space="preserve">: </w:t>
      </w:r>
      <w:r w:rsidRPr="00955E25">
        <w:t xml:space="preserve">Login </w:t>
      </w:r>
      <w:r w:rsidR="004C04CF">
        <w:t>testing</w:t>
      </w:r>
      <w:r w:rsidR="004C04CF" w:rsidRPr="00955E25">
        <w:t xml:space="preserve"> </w:t>
      </w:r>
      <w:r w:rsidRPr="00955E25">
        <w:t>with different roles</w:t>
      </w:r>
      <w:bookmarkEnd w:id="154"/>
      <w:r>
        <w:t xml:space="preserve"> </w:t>
      </w:r>
    </w:p>
    <w:tbl>
      <w:tblPr>
        <w:tblStyle w:val="TableGrid"/>
        <w:tblW w:w="8635" w:type="dxa"/>
        <w:tblLook w:val="04A0" w:firstRow="1" w:lastRow="0" w:firstColumn="1" w:lastColumn="0" w:noHBand="0" w:noVBand="1"/>
      </w:tblPr>
      <w:tblGrid>
        <w:gridCol w:w="576"/>
        <w:gridCol w:w="2822"/>
        <w:gridCol w:w="2524"/>
        <w:gridCol w:w="1883"/>
        <w:gridCol w:w="830"/>
      </w:tblGrid>
      <w:tr w:rsidR="003612E1" w:rsidRPr="002A7AE2" w14:paraId="55F0FCEE" w14:textId="77777777" w:rsidTr="008E1A24">
        <w:tc>
          <w:tcPr>
            <w:tcW w:w="576" w:type="dxa"/>
          </w:tcPr>
          <w:p w14:paraId="5E765BA4" w14:textId="77777777"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7DA68C4C" w14:textId="77777777"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79614B1F" w14:textId="77777777"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248BECDC" w14:textId="77777777"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270A6C7F" w14:textId="77777777"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3612E1" w:rsidRPr="002A7AE2" w14:paraId="07F6E5D4" w14:textId="77777777" w:rsidTr="008E1A24">
        <w:tc>
          <w:tcPr>
            <w:tcW w:w="576" w:type="dxa"/>
          </w:tcPr>
          <w:p w14:paraId="19242A87" w14:textId="77777777"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1B803E62" w14:textId="24D93AA2"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Login User</w:t>
            </w:r>
          </w:p>
        </w:tc>
        <w:tc>
          <w:tcPr>
            <w:tcW w:w="2524" w:type="dxa"/>
          </w:tcPr>
          <w:p w14:paraId="70B71D1C" w14:textId="77777777" w:rsidR="003612E1" w:rsidRPr="002A7AE2" w:rsidRDefault="003612E1" w:rsidP="003612E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Email: </w:t>
            </w:r>
            <w:hyperlink r:id="rId47" w:history="1">
              <w:r w:rsidRPr="002A7AE2">
                <w:rPr>
                  <w:rStyle w:val="Hyperlink"/>
                  <w:rFonts w:asciiTheme="majorBidi" w:eastAsia="Times New Roman" w:hAnsiTheme="majorBidi" w:cstheme="majorBidi"/>
                  <w:lang w:eastAsia="en-US"/>
                </w:rPr>
                <w:t>suhailahmed.se17@iba-suk.edu.pk</w:t>
              </w:r>
            </w:hyperlink>
          </w:p>
          <w:p w14:paraId="0E6A5C13" w14:textId="3BE4BBAD" w:rsidR="003612E1" w:rsidRPr="002A7AE2" w:rsidRDefault="003612E1" w:rsidP="003612E1">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Password: 12345</w:t>
            </w:r>
          </w:p>
        </w:tc>
        <w:tc>
          <w:tcPr>
            <w:tcW w:w="1883" w:type="dxa"/>
          </w:tcPr>
          <w:p w14:paraId="215B0BB6" w14:textId="7C028ED6"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Main page </w:t>
            </w:r>
            <w:proofErr w:type="gramStart"/>
            <w:r w:rsidRPr="002A7AE2">
              <w:rPr>
                <w:rFonts w:asciiTheme="majorBidi" w:hAnsiTheme="majorBidi" w:cstheme="majorBidi"/>
              </w:rPr>
              <w:t>of  Dashboard</w:t>
            </w:r>
            <w:proofErr w:type="gramEnd"/>
            <w:r w:rsidRPr="002A7AE2">
              <w:rPr>
                <w:rFonts w:asciiTheme="majorBidi" w:hAnsiTheme="majorBidi" w:cstheme="majorBidi"/>
              </w:rPr>
              <w:t xml:space="preserve"> loaded according to role given</w:t>
            </w:r>
          </w:p>
        </w:tc>
        <w:tc>
          <w:tcPr>
            <w:tcW w:w="830" w:type="dxa"/>
          </w:tcPr>
          <w:p w14:paraId="3CDD118B" w14:textId="77777777" w:rsidR="003612E1" w:rsidRPr="002A7AE2" w:rsidRDefault="003612E1"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bl>
    <w:p w14:paraId="3CCB4DD9" w14:textId="77777777" w:rsidR="003612E1" w:rsidRPr="002A7AE2" w:rsidRDefault="003612E1" w:rsidP="003612E1">
      <w:pPr>
        <w:spacing w:line="360" w:lineRule="auto"/>
        <w:rPr>
          <w:rFonts w:asciiTheme="majorBidi" w:hAnsiTheme="majorBidi" w:cstheme="majorBidi"/>
        </w:rPr>
      </w:pPr>
    </w:p>
    <w:p w14:paraId="0FA110E1" w14:textId="1B333753" w:rsidR="003612E1" w:rsidRPr="002A7AE2" w:rsidRDefault="003612E1" w:rsidP="003612E1">
      <w:pPr>
        <w:spacing w:line="360" w:lineRule="auto"/>
        <w:rPr>
          <w:rFonts w:asciiTheme="majorBidi" w:hAnsiTheme="majorBidi" w:cstheme="majorBidi"/>
        </w:rPr>
      </w:pPr>
      <w:r w:rsidRPr="002A7AE2">
        <w:rPr>
          <w:rFonts w:asciiTheme="majorBidi" w:hAnsiTheme="majorBidi" w:cstheme="majorBidi"/>
        </w:rPr>
        <w:t xml:space="preserve">Test No 2: </w:t>
      </w:r>
      <w:r w:rsidR="009515FB" w:rsidRPr="002A7AE2">
        <w:rPr>
          <w:rFonts w:asciiTheme="majorBidi" w:hAnsiTheme="majorBidi" w:cstheme="majorBidi"/>
        </w:rPr>
        <w:t>Manage User</w:t>
      </w:r>
    </w:p>
    <w:p w14:paraId="0BC9BCFA" w14:textId="406D8FD4" w:rsidR="009515FB" w:rsidRPr="002A7AE2" w:rsidRDefault="003612E1" w:rsidP="009515FB">
      <w:pPr>
        <w:spacing w:line="360" w:lineRule="auto"/>
        <w:rPr>
          <w:rFonts w:asciiTheme="majorBidi" w:hAnsiTheme="majorBidi" w:cstheme="majorBidi"/>
        </w:rPr>
      </w:pPr>
      <w:r w:rsidRPr="002A7AE2">
        <w:rPr>
          <w:rFonts w:asciiTheme="majorBidi" w:hAnsiTheme="majorBidi" w:cstheme="majorBidi"/>
        </w:rPr>
        <w:t xml:space="preserve">Objective to make sure </w:t>
      </w:r>
      <w:r w:rsidR="009515FB" w:rsidRPr="002A7AE2">
        <w:rPr>
          <w:rFonts w:asciiTheme="majorBidi" w:hAnsiTheme="majorBidi" w:cstheme="majorBidi"/>
        </w:rPr>
        <w:t xml:space="preserve">correct user’s data is loaded and edited </w:t>
      </w:r>
    </w:p>
    <w:p w14:paraId="5D1186CD" w14:textId="011C6E7D" w:rsidR="00221449" w:rsidRDefault="00221449" w:rsidP="00221449">
      <w:pPr>
        <w:pStyle w:val="Caption"/>
      </w:pPr>
      <w:bookmarkStart w:id="155" w:name="_Toc85820714"/>
      <w:r>
        <w:t xml:space="preserve">Table </w:t>
      </w:r>
      <w:r w:rsidR="0021480D">
        <w:fldChar w:fldCharType="begin"/>
      </w:r>
      <w:r w:rsidR="0021480D">
        <w:instrText xml:space="preserve"> SEQ Table \* ARABIC </w:instrText>
      </w:r>
      <w:r w:rsidR="0021480D">
        <w:fldChar w:fldCharType="separate"/>
      </w:r>
      <w:r w:rsidR="000A2B36">
        <w:rPr>
          <w:noProof/>
        </w:rPr>
        <w:t>7</w:t>
      </w:r>
      <w:r w:rsidR="0021480D">
        <w:rPr>
          <w:noProof/>
        </w:rPr>
        <w:fldChar w:fldCharType="end"/>
      </w:r>
      <w:r>
        <w:t>: Manage User testing</w:t>
      </w:r>
      <w:bookmarkEnd w:id="155"/>
    </w:p>
    <w:tbl>
      <w:tblPr>
        <w:tblStyle w:val="TableGrid"/>
        <w:tblW w:w="8635" w:type="dxa"/>
        <w:tblLook w:val="04A0" w:firstRow="1" w:lastRow="0" w:firstColumn="1" w:lastColumn="0" w:noHBand="0" w:noVBand="1"/>
      </w:tblPr>
      <w:tblGrid>
        <w:gridCol w:w="576"/>
        <w:gridCol w:w="2822"/>
        <w:gridCol w:w="2524"/>
        <w:gridCol w:w="1883"/>
        <w:gridCol w:w="830"/>
      </w:tblGrid>
      <w:tr w:rsidR="009515FB" w:rsidRPr="002A7AE2" w14:paraId="64D132FB" w14:textId="77777777" w:rsidTr="008E1A24">
        <w:tc>
          <w:tcPr>
            <w:tcW w:w="576" w:type="dxa"/>
          </w:tcPr>
          <w:p w14:paraId="6E518FC1"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4A04BE92"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330FD0C4"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00C8ADFF"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2DC7CB5B"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9515FB" w:rsidRPr="002A7AE2" w14:paraId="09E380E3" w14:textId="77777777" w:rsidTr="008E1A24">
        <w:tc>
          <w:tcPr>
            <w:tcW w:w="576" w:type="dxa"/>
          </w:tcPr>
          <w:p w14:paraId="489DB31E"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64ED65A8" w14:textId="66D5EEDF"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Click manage users </w:t>
            </w:r>
          </w:p>
        </w:tc>
        <w:tc>
          <w:tcPr>
            <w:tcW w:w="2524" w:type="dxa"/>
          </w:tcPr>
          <w:p w14:paraId="7AA0EEA1" w14:textId="502A8C6C"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w:t>
            </w:r>
          </w:p>
        </w:tc>
        <w:tc>
          <w:tcPr>
            <w:tcW w:w="1883" w:type="dxa"/>
          </w:tcPr>
          <w:p w14:paraId="0AEF8251" w14:textId="58D7C219"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Navigate to user manage page and load all users </w:t>
            </w:r>
          </w:p>
        </w:tc>
        <w:tc>
          <w:tcPr>
            <w:tcW w:w="830" w:type="dxa"/>
          </w:tcPr>
          <w:p w14:paraId="21671028"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9515FB" w:rsidRPr="002A7AE2" w14:paraId="5CB23D40" w14:textId="77777777" w:rsidTr="008E1A24">
        <w:tc>
          <w:tcPr>
            <w:tcW w:w="576" w:type="dxa"/>
          </w:tcPr>
          <w:p w14:paraId="255276D8" w14:textId="3CE4A0AF"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2</w:t>
            </w:r>
          </w:p>
        </w:tc>
        <w:tc>
          <w:tcPr>
            <w:tcW w:w="2822" w:type="dxa"/>
          </w:tcPr>
          <w:p w14:paraId="67A6091E" w14:textId="771B1A8B" w:rsidR="009515FB" w:rsidRPr="002A7AE2" w:rsidRDefault="009515FB" w:rsidP="008E1A24">
            <w:pPr>
              <w:spacing w:line="360" w:lineRule="auto"/>
              <w:rPr>
                <w:rFonts w:asciiTheme="majorBidi" w:hAnsiTheme="majorBidi" w:cstheme="majorBidi"/>
              </w:rPr>
            </w:pPr>
            <w:r w:rsidRPr="002A7AE2">
              <w:rPr>
                <w:rFonts w:asciiTheme="majorBidi" w:hAnsiTheme="majorBidi" w:cstheme="majorBidi"/>
              </w:rPr>
              <w:t>Click on any user for edit</w:t>
            </w:r>
          </w:p>
        </w:tc>
        <w:tc>
          <w:tcPr>
            <w:tcW w:w="2524" w:type="dxa"/>
          </w:tcPr>
          <w:p w14:paraId="67B8BD21" w14:textId="07314CF5"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w:t>
            </w:r>
          </w:p>
        </w:tc>
        <w:tc>
          <w:tcPr>
            <w:tcW w:w="1883" w:type="dxa"/>
          </w:tcPr>
          <w:p w14:paraId="353C9725" w14:textId="2FA38B1B" w:rsidR="009515FB" w:rsidRPr="002A7AE2" w:rsidRDefault="009515FB" w:rsidP="008E1A24">
            <w:pPr>
              <w:spacing w:line="360" w:lineRule="auto"/>
              <w:rPr>
                <w:rFonts w:asciiTheme="majorBidi" w:hAnsiTheme="majorBidi" w:cstheme="majorBidi"/>
              </w:rPr>
            </w:pPr>
            <w:r w:rsidRPr="002A7AE2">
              <w:rPr>
                <w:rFonts w:asciiTheme="majorBidi" w:hAnsiTheme="majorBidi" w:cstheme="majorBidi"/>
              </w:rPr>
              <w:t>All data is correctly loaded on given fields</w:t>
            </w:r>
          </w:p>
        </w:tc>
        <w:tc>
          <w:tcPr>
            <w:tcW w:w="830" w:type="dxa"/>
          </w:tcPr>
          <w:p w14:paraId="707F3F74" w14:textId="5ECF8ACD"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9515FB" w:rsidRPr="002A7AE2" w14:paraId="36B30BCD" w14:textId="77777777" w:rsidTr="008E1A24">
        <w:tc>
          <w:tcPr>
            <w:tcW w:w="576" w:type="dxa"/>
          </w:tcPr>
          <w:p w14:paraId="721A5761" w14:textId="0DD87C09" w:rsidR="009515FB" w:rsidRPr="002A7AE2" w:rsidRDefault="009515FB" w:rsidP="009515FB">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lastRenderedPageBreak/>
              <w:t>3</w:t>
            </w:r>
          </w:p>
        </w:tc>
        <w:tc>
          <w:tcPr>
            <w:tcW w:w="2822" w:type="dxa"/>
          </w:tcPr>
          <w:p w14:paraId="779726D6" w14:textId="292F76B6" w:rsidR="009515FB" w:rsidRPr="002A7AE2" w:rsidRDefault="009515FB" w:rsidP="009515FB">
            <w:pPr>
              <w:spacing w:line="360" w:lineRule="auto"/>
              <w:rPr>
                <w:rFonts w:asciiTheme="majorBidi" w:hAnsiTheme="majorBidi" w:cstheme="majorBidi"/>
              </w:rPr>
            </w:pPr>
            <w:r w:rsidRPr="002A7AE2">
              <w:rPr>
                <w:rFonts w:asciiTheme="majorBidi" w:hAnsiTheme="majorBidi" w:cstheme="majorBidi"/>
              </w:rPr>
              <w:t>Click on save changes with all fill data</w:t>
            </w:r>
          </w:p>
        </w:tc>
        <w:tc>
          <w:tcPr>
            <w:tcW w:w="2524" w:type="dxa"/>
          </w:tcPr>
          <w:p w14:paraId="438357AA" w14:textId="77777777" w:rsidR="009515FB" w:rsidRPr="002A7AE2" w:rsidRDefault="009515FB" w:rsidP="009515FB">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Name: Suhail Ahmed</w:t>
            </w:r>
          </w:p>
          <w:p w14:paraId="20C6F425" w14:textId="77777777" w:rsidR="009515FB" w:rsidRPr="002A7AE2" w:rsidRDefault="009515FB" w:rsidP="009515FB">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Batch: Fall-2017</w:t>
            </w:r>
          </w:p>
          <w:p w14:paraId="0B90EBB0" w14:textId="77777777" w:rsidR="009515FB" w:rsidRPr="002A7AE2" w:rsidRDefault="009515FB" w:rsidP="009515FB">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Department: Computer Science</w:t>
            </w:r>
          </w:p>
          <w:p w14:paraId="51AE73E9" w14:textId="77777777" w:rsidR="009515FB" w:rsidRPr="002A7AE2" w:rsidRDefault="009515FB" w:rsidP="009515FB">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 xml:space="preserve">Email: </w:t>
            </w:r>
            <w:hyperlink r:id="rId48" w:history="1">
              <w:r w:rsidRPr="002A7AE2">
                <w:rPr>
                  <w:rStyle w:val="Hyperlink"/>
                  <w:rFonts w:asciiTheme="majorBidi" w:eastAsia="Times New Roman" w:hAnsiTheme="majorBidi" w:cstheme="majorBidi"/>
                  <w:lang w:eastAsia="en-US"/>
                </w:rPr>
                <w:t>suhailahmed.se17@iba-suk.edu.pk</w:t>
              </w:r>
            </w:hyperlink>
          </w:p>
          <w:p w14:paraId="7CB9D0A8" w14:textId="2CA19B98" w:rsidR="009515FB" w:rsidRPr="002A7AE2" w:rsidRDefault="009515FB" w:rsidP="009515FB">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Password: 12345</w:t>
            </w:r>
          </w:p>
        </w:tc>
        <w:tc>
          <w:tcPr>
            <w:tcW w:w="1883" w:type="dxa"/>
          </w:tcPr>
          <w:p w14:paraId="7F86B30A" w14:textId="628A6AB5" w:rsidR="009515FB" w:rsidRPr="002A7AE2" w:rsidRDefault="009515FB" w:rsidP="009515FB">
            <w:pPr>
              <w:spacing w:line="360" w:lineRule="auto"/>
              <w:rPr>
                <w:rFonts w:asciiTheme="majorBidi" w:hAnsiTheme="majorBidi" w:cstheme="majorBidi"/>
              </w:rPr>
            </w:pPr>
            <w:r w:rsidRPr="002A7AE2">
              <w:rPr>
                <w:rFonts w:asciiTheme="majorBidi" w:hAnsiTheme="majorBidi" w:cstheme="majorBidi"/>
              </w:rPr>
              <w:t xml:space="preserve">All data successfully updated in database as well as on </w:t>
            </w:r>
            <w:proofErr w:type="gramStart"/>
            <w:r w:rsidRPr="002A7AE2">
              <w:rPr>
                <w:rFonts w:asciiTheme="majorBidi" w:hAnsiTheme="majorBidi" w:cstheme="majorBidi"/>
              </w:rPr>
              <w:t>users</w:t>
            </w:r>
            <w:proofErr w:type="gramEnd"/>
            <w:r w:rsidRPr="002A7AE2">
              <w:rPr>
                <w:rFonts w:asciiTheme="majorBidi" w:hAnsiTheme="majorBidi" w:cstheme="majorBidi"/>
              </w:rPr>
              <w:t xml:space="preserve"> page</w:t>
            </w:r>
          </w:p>
        </w:tc>
        <w:tc>
          <w:tcPr>
            <w:tcW w:w="830" w:type="dxa"/>
          </w:tcPr>
          <w:p w14:paraId="6D8F8A21" w14:textId="49F21EA4" w:rsidR="009515FB" w:rsidRPr="002A7AE2" w:rsidRDefault="009515FB" w:rsidP="009515FB">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bl>
    <w:p w14:paraId="71C0041A" w14:textId="62FA47AB" w:rsidR="003612E1" w:rsidRPr="002A7AE2" w:rsidRDefault="003612E1" w:rsidP="003612E1">
      <w:pPr>
        <w:spacing w:line="360" w:lineRule="auto"/>
        <w:rPr>
          <w:rFonts w:asciiTheme="majorBidi" w:hAnsiTheme="majorBidi" w:cstheme="majorBidi"/>
        </w:rPr>
      </w:pPr>
    </w:p>
    <w:p w14:paraId="2689A676" w14:textId="52B64AD5" w:rsidR="009515FB" w:rsidRPr="002A7AE2" w:rsidRDefault="009515FB" w:rsidP="009515FB">
      <w:pPr>
        <w:spacing w:line="360" w:lineRule="auto"/>
        <w:rPr>
          <w:rFonts w:asciiTheme="majorBidi" w:hAnsiTheme="majorBidi" w:cstheme="majorBidi"/>
        </w:rPr>
      </w:pPr>
      <w:r w:rsidRPr="002A7AE2">
        <w:rPr>
          <w:rFonts w:asciiTheme="majorBidi" w:hAnsiTheme="majorBidi" w:cstheme="majorBidi"/>
        </w:rPr>
        <w:t xml:space="preserve">Test No 3: Make announcement </w:t>
      </w:r>
    </w:p>
    <w:p w14:paraId="09C3B9DD" w14:textId="382A05F8" w:rsidR="009515FB" w:rsidRPr="002A7AE2" w:rsidRDefault="009515FB" w:rsidP="009515FB">
      <w:pPr>
        <w:spacing w:line="360" w:lineRule="auto"/>
        <w:rPr>
          <w:rFonts w:asciiTheme="majorBidi" w:hAnsiTheme="majorBidi" w:cstheme="majorBidi"/>
        </w:rPr>
      </w:pPr>
      <w:r w:rsidRPr="002A7AE2">
        <w:rPr>
          <w:rFonts w:asciiTheme="majorBidi" w:hAnsiTheme="majorBidi" w:cstheme="majorBidi"/>
        </w:rPr>
        <w:t>Objective to make sure Announcement correctly sent</w:t>
      </w:r>
    </w:p>
    <w:p w14:paraId="3BF903D1" w14:textId="408CD361" w:rsidR="000A2B36" w:rsidRDefault="000A2B36" w:rsidP="000A2B36">
      <w:pPr>
        <w:pStyle w:val="Caption"/>
      </w:pPr>
      <w:bookmarkStart w:id="156" w:name="_Toc85820715"/>
      <w:r>
        <w:t xml:space="preserve">Table </w:t>
      </w:r>
      <w:r w:rsidR="0021480D">
        <w:fldChar w:fldCharType="begin"/>
      </w:r>
      <w:r w:rsidR="0021480D">
        <w:instrText xml:space="preserve"> SEQ Table \* ARABIC </w:instrText>
      </w:r>
      <w:r w:rsidR="0021480D">
        <w:fldChar w:fldCharType="separate"/>
      </w:r>
      <w:r>
        <w:rPr>
          <w:noProof/>
        </w:rPr>
        <w:t>8</w:t>
      </w:r>
      <w:r w:rsidR="0021480D">
        <w:rPr>
          <w:noProof/>
        </w:rPr>
        <w:fldChar w:fldCharType="end"/>
      </w:r>
      <w:r>
        <w:rPr>
          <w:noProof/>
        </w:rPr>
        <w:t xml:space="preserve">: </w:t>
      </w:r>
      <w:r w:rsidRPr="00892335">
        <w:rPr>
          <w:noProof/>
        </w:rPr>
        <w:t xml:space="preserve">Make announcement </w:t>
      </w:r>
      <w:r>
        <w:rPr>
          <w:noProof/>
        </w:rPr>
        <w:t xml:space="preserve"> testing</w:t>
      </w:r>
      <w:bookmarkEnd w:id="156"/>
    </w:p>
    <w:tbl>
      <w:tblPr>
        <w:tblStyle w:val="TableGrid"/>
        <w:tblW w:w="8635" w:type="dxa"/>
        <w:tblLook w:val="04A0" w:firstRow="1" w:lastRow="0" w:firstColumn="1" w:lastColumn="0" w:noHBand="0" w:noVBand="1"/>
      </w:tblPr>
      <w:tblGrid>
        <w:gridCol w:w="576"/>
        <w:gridCol w:w="2822"/>
        <w:gridCol w:w="2524"/>
        <w:gridCol w:w="1883"/>
        <w:gridCol w:w="830"/>
      </w:tblGrid>
      <w:tr w:rsidR="009515FB" w:rsidRPr="002A7AE2" w14:paraId="74BDB32D" w14:textId="77777777" w:rsidTr="008E1A24">
        <w:tc>
          <w:tcPr>
            <w:tcW w:w="576" w:type="dxa"/>
          </w:tcPr>
          <w:p w14:paraId="2F124CA9"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6C13AA49"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4978A9E1"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351A0437"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422085E6"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9515FB" w:rsidRPr="002A7AE2" w14:paraId="109F7F48" w14:textId="77777777" w:rsidTr="008E1A24">
        <w:tc>
          <w:tcPr>
            <w:tcW w:w="576" w:type="dxa"/>
          </w:tcPr>
          <w:p w14:paraId="2C8FB165"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1F9546D6" w14:textId="33EA3215" w:rsidR="009515FB" w:rsidRPr="002A7AE2" w:rsidRDefault="006B2193"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Click on ‘Send’ after given complete information</w:t>
            </w:r>
          </w:p>
        </w:tc>
        <w:tc>
          <w:tcPr>
            <w:tcW w:w="2524" w:type="dxa"/>
          </w:tcPr>
          <w:p w14:paraId="68BA7F2D" w14:textId="77777777" w:rsidR="009515FB" w:rsidRPr="002A7AE2" w:rsidRDefault="006B2193" w:rsidP="006B219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Title: report submission deadline</w:t>
            </w:r>
          </w:p>
          <w:p w14:paraId="3CBC844E" w14:textId="77777777" w:rsidR="006B2193" w:rsidRPr="002A7AE2" w:rsidRDefault="006B2193" w:rsidP="006B219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Message: please submit your reports before 9/Nov/2022</w:t>
            </w:r>
          </w:p>
          <w:p w14:paraId="5BE5CC97" w14:textId="295D8862" w:rsidR="006B2193" w:rsidRPr="002A7AE2" w:rsidRDefault="006B2193" w:rsidP="006B2193">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Batch: 2018</w:t>
            </w:r>
          </w:p>
        </w:tc>
        <w:tc>
          <w:tcPr>
            <w:tcW w:w="1883" w:type="dxa"/>
          </w:tcPr>
          <w:p w14:paraId="19E6A3F6" w14:textId="6D361ECC" w:rsidR="009515FB" w:rsidRPr="002A7AE2" w:rsidRDefault="006B2193"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Message displayed successfully announced and send to specified batch</w:t>
            </w:r>
          </w:p>
        </w:tc>
        <w:tc>
          <w:tcPr>
            <w:tcW w:w="830" w:type="dxa"/>
          </w:tcPr>
          <w:p w14:paraId="402CC572" w14:textId="77777777" w:rsidR="009515FB" w:rsidRPr="002A7AE2" w:rsidRDefault="009515FB"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bl>
    <w:p w14:paraId="3F33DA2E" w14:textId="0E739E5A" w:rsidR="009515FB" w:rsidRPr="002A7AE2" w:rsidRDefault="009515FB" w:rsidP="009515FB">
      <w:pPr>
        <w:spacing w:line="360" w:lineRule="auto"/>
        <w:rPr>
          <w:rFonts w:asciiTheme="majorBidi" w:hAnsiTheme="majorBidi" w:cstheme="majorBidi"/>
        </w:rPr>
      </w:pPr>
    </w:p>
    <w:p w14:paraId="6EB6558C" w14:textId="4C303296" w:rsidR="006B2193" w:rsidRPr="002A7AE2" w:rsidRDefault="006B2193" w:rsidP="006B2193">
      <w:pPr>
        <w:spacing w:line="360" w:lineRule="auto"/>
        <w:rPr>
          <w:rFonts w:asciiTheme="majorBidi" w:hAnsiTheme="majorBidi" w:cstheme="majorBidi"/>
        </w:rPr>
      </w:pPr>
      <w:r w:rsidRPr="002A7AE2">
        <w:rPr>
          <w:rFonts w:asciiTheme="majorBidi" w:hAnsiTheme="majorBidi" w:cstheme="majorBidi"/>
        </w:rPr>
        <w:t xml:space="preserve">Test No 4: Report submission </w:t>
      </w:r>
    </w:p>
    <w:p w14:paraId="63FCDA1D" w14:textId="23A2F414" w:rsidR="006B2193" w:rsidRPr="002A7AE2" w:rsidRDefault="006B2193" w:rsidP="006B2193">
      <w:pPr>
        <w:spacing w:line="360" w:lineRule="auto"/>
        <w:rPr>
          <w:rFonts w:asciiTheme="majorBidi" w:hAnsiTheme="majorBidi" w:cstheme="majorBidi"/>
        </w:rPr>
      </w:pPr>
      <w:r w:rsidRPr="002A7AE2">
        <w:rPr>
          <w:rFonts w:asciiTheme="majorBidi" w:hAnsiTheme="majorBidi" w:cstheme="majorBidi"/>
        </w:rPr>
        <w:t xml:space="preserve">Objective to make sure reports are successfully submitted and showed in report management </w:t>
      </w:r>
    </w:p>
    <w:p w14:paraId="71ED1114" w14:textId="3C96276E" w:rsidR="000A2B36" w:rsidRDefault="000A2B36" w:rsidP="000A2B36">
      <w:pPr>
        <w:pStyle w:val="Caption"/>
      </w:pPr>
      <w:bookmarkStart w:id="157" w:name="_Toc85820716"/>
      <w:r>
        <w:lastRenderedPageBreak/>
        <w:t xml:space="preserve">Table </w:t>
      </w:r>
      <w:r w:rsidR="0021480D">
        <w:fldChar w:fldCharType="begin"/>
      </w:r>
      <w:r w:rsidR="0021480D">
        <w:instrText xml:space="preserve"> </w:instrText>
      </w:r>
      <w:r w:rsidR="0021480D">
        <w:instrText xml:space="preserve">SEQ Table \* ARABIC </w:instrText>
      </w:r>
      <w:r w:rsidR="0021480D">
        <w:fldChar w:fldCharType="separate"/>
      </w:r>
      <w:r>
        <w:rPr>
          <w:noProof/>
        </w:rPr>
        <w:t>9</w:t>
      </w:r>
      <w:r w:rsidR="0021480D">
        <w:rPr>
          <w:noProof/>
        </w:rPr>
        <w:fldChar w:fldCharType="end"/>
      </w:r>
      <w:r>
        <w:t xml:space="preserve">: </w:t>
      </w:r>
      <w:r w:rsidRPr="002D2352">
        <w:t xml:space="preserve">Report submission </w:t>
      </w:r>
      <w:r>
        <w:t>testing</w:t>
      </w:r>
      <w:bookmarkEnd w:id="157"/>
    </w:p>
    <w:tbl>
      <w:tblPr>
        <w:tblStyle w:val="TableGrid"/>
        <w:tblW w:w="8635" w:type="dxa"/>
        <w:tblLook w:val="04A0" w:firstRow="1" w:lastRow="0" w:firstColumn="1" w:lastColumn="0" w:noHBand="0" w:noVBand="1"/>
      </w:tblPr>
      <w:tblGrid>
        <w:gridCol w:w="576"/>
        <w:gridCol w:w="2822"/>
        <w:gridCol w:w="2524"/>
        <w:gridCol w:w="1883"/>
        <w:gridCol w:w="830"/>
      </w:tblGrid>
      <w:tr w:rsidR="006B2193" w:rsidRPr="002A7AE2" w14:paraId="1ED8CCF7" w14:textId="77777777" w:rsidTr="008E1A24">
        <w:tc>
          <w:tcPr>
            <w:tcW w:w="576" w:type="dxa"/>
          </w:tcPr>
          <w:p w14:paraId="4F2ED82A"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5327B333"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3512939B"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24B56040"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5D3A40E7"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6B2193" w:rsidRPr="002A7AE2" w14:paraId="051EAEA1" w14:textId="77777777" w:rsidTr="008E1A24">
        <w:tc>
          <w:tcPr>
            <w:tcW w:w="576" w:type="dxa"/>
          </w:tcPr>
          <w:p w14:paraId="7E3BDA8C"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593C1D40" w14:textId="60C5E898"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Click on ‘Submit’ </w:t>
            </w:r>
            <w:r w:rsidR="00AD6E63">
              <w:rPr>
                <w:rFonts w:asciiTheme="majorBidi" w:hAnsiTheme="majorBidi" w:cstheme="majorBidi"/>
              </w:rPr>
              <w:t>when</w:t>
            </w:r>
            <w:r w:rsidRPr="002A7AE2">
              <w:rPr>
                <w:rFonts w:asciiTheme="majorBidi" w:hAnsiTheme="majorBidi" w:cstheme="majorBidi"/>
              </w:rPr>
              <w:t xml:space="preserve"> adding files</w:t>
            </w:r>
          </w:p>
        </w:tc>
        <w:tc>
          <w:tcPr>
            <w:tcW w:w="2524" w:type="dxa"/>
          </w:tcPr>
          <w:p w14:paraId="43D88247" w14:textId="5054A7FB"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file</w:t>
            </w:r>
          </w:p>
        </w:tc>
        <w:tc>
          <w:tcPr>
            <w:tcW w:w="1883" w:type="dxa"/>
          </w:tcPr>
          <w:p w14:paraId="640AC5A4" w14:textId="249964F9"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Report added in view report information </w:t>
            </w:r>
            <w:proofErr w:type="gramStart"/>
            <w:r w:rsidRPr="002A7AE2">
              <w:rPr>
                <w:rFonts w:asciiTheme="majorBidi" w:hAnsiTheme="majorBidi" w:cstheme="majorBidi"/>
              </w:rPr>
              <w:t>and also</w:t>
            </w:r>
            <w:proofErr w:type="gramEnd"/>
            <w:r w:rsidRPr="002A7AE2">
              <w:rPr>
                <w:rFonts w:asciiTheme="majorBidi" w:hAnsiTheme="majorBidi" w:cstheme="majorBidi"/>
              </w:rPr>
              <w:t xml:space="preserve"> added in data base</w:t>
            </w:r>
          </w:p>
        </w:tc>
        <w:tc>
          <w:tcPr>
            <w:tcW w:w="830" w:type="dxa"/>
          </w:tcPr>
          <w:p w14:paraId="0C4D1B58"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bl>
    <w:p w14:paraId="3D7A7397" w14:textId="77777777" w:rsidR="006B2193" w:rsidRPr="002A7AE2" w:rsidRDefault="006B2193" w:rsidP="006B2193">
      <w:pPr>
        <w:spacing w:line="360" w:lineRule="auto"/>
        <w:rPr>
          <w:rFonts w:asciiTheme="majorBidi" w:hAnsiTheme="majorBidi" w:cstheme="majorBidi"/>
        </w:rPr>
      </w:pPr>
    </w:p>
    <w:p w14:paraId="048EA0AA" w14:textId="77777777" w:rsidR="006B2193" w:rsidRPr="002A7AE2" w:rsidRDefault="006B2193" w:rsidP="009515FB">
      <w:pPr>
        <w:spacing w:line="360" w:lineRule="auto"/>
        <w:rPr>
          <w:rFonts w:asciiTheme="majorBidi" w:hAnsiTheme="majorBidi" w:cstheme="majorBidi"/>
        </w:rPr>
      </w:pPr>
    </w:p>
    <w:p w14:paraId="1C2D18DB" w14:textId="768B441D" w:rsidR="006B2193" w:rsidRPr="002A7AE2" w:rsidRDefault="006B2193" w:rsidP="006B2193">
      <w:pPr>
        <w:spacing w:line="360" w:lineRule="auto"/>
        <w:rPr>
          <w:rFonts w:asciiTheme="majorBidi" w:hAnsiTheme="majorBidi" w:cstheme="majorBidi"/>
        </w:rPr>
      </w:pPr>
      <w:r w:rsidRPr="002A7AE2">
        <w:rPr>
          <w:rFonts w:asciiTheme="majorBidi" w:hAnsiTheme="majorBidi" w:cstheme="majorBidi"/>
        </w:rPr>
        <w:t xml:space="preserve">Test No 5: Committee Evaluation  </w:t>
      </w:r>
    </w:p>
    <w:p w14:paraId="091F51CB" w14:textId="0F2A81EB" w:rsidR="006B2193" w:rsidRPr="002A7AE2" w:rsidRDefault="006B2193" w:rsidP="006B2193">
      <w:pPr>
        <w:spacing w:line="360" w:lineRule="auto"/>
        <w:rPr>
          <w:rFonts w:asciiTheme="majorBidi" w:hAnsiTheme="majorBidi" w:cstheme="majorBidi"/>
        </w:rPr>
      </w:pPr>
      <w:r w:rsidRPr="002A7AE2">
        <w:rPr>
          <w:rFonts w:asciiTheme="majorBidi" w:hAnsiTheme="majorBidi" w:cstheme="majorBidi"/>
        </w:rPr>
        <w:t>Objective to make sure Evaluation page is loaded correctly with all information</w:t>
      </w:r>
    </w:p>
    <w:p w14:paraId="39F653A5" w14:textId="6E4EE930" w:rsidR="000A2B36" w:rsidRDefault="000A2B36" w:rsidP="000A2B36">
      <w:pPr>
        <w:pStyle w:val="Caption"/>
      </w:pPr>
      <w:bookmarkStart w:id="158" w:name="_Toc85820717"/>
      <w:r>
        <w:t xml:space="preserve">Table </w:t>
      </w:r>
      <w:r w:rsidR="0021480D">
        <w:fldChar w:fldCharType="begin"/>
      </w:r>
      <w:r w:rsidR="0021480D">
        <w:instrText xml:space="preserve"> SEQ Table \* ARABIC </w:instrText>
      </w:r>
      <w:r w:rsidR="0021480D">
        <w:fldChar w:fldCharType="separate"/>
      </w:r>
      <w:r>
        <w:rPr>
          <w:noProof/>
        </w:rPr>
        <w:t>10</w:t>
      </w:r>
      <w:r w:rsidR="0021480D">
        <w:rPr>
          <w:noProof/>
        </w:rPr>
        <w:fldChar w:fldCharType="end"/>
      </w:r>
      <w:r>
        <w:t xml:space="preserve">: </w:t>
      </w:r>
      <w:r w:rsidRPr="001459EB">
        <w:t xml:space="preserve">Committee Evaluation </w:t>
      </w:r>
      <w:r>
        <w:t>testing</w:t>
      </w:r>
      <w:bookmarkEnd w:id="158"/>
    </w:p>
    <w:tbl>
      <w:tblPr>
        <w:tblStyle w:val="TableGrid"/>
        <w:tblW w:w="8635" w:type="dxa"/>
        <w:tblLook w:val="04A0" w:firstRow="1" w:lastRow="0" w:firstColumn="1" w:lastColumn="0" w:noHBand="0" w:noVBand="1"/>
      </w:tblPr>
      <w:tblGrid>
        <w:gridCol w:w="576"/>
        <w:gridCol w:w="2822"/>
        <w:gridCol w:w="2524"/>
        <w:gridCol w:w="1883"/>
        <w:gridCol w:w="830"/>
      </w:tblGrid>
      <w:tr w:rsidR="006B2193" w:rsidRPr="002A7AE2" w14:paraId="009838EA" w14:textId="77777777" w:rsidTr="008E1A24">
        <w:tc>
          <w:tcPr>
            <w:tcW w:w="576" w:type="dxa"/>
          </w:tcPr>
          <w:p w14:paraId="1191901F"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No:</w:t>
            </w:r>
          </w:p>
        </w:tc>
        <w:tc>
          <w:tcPr>
            <w:tcW w:w="2822" w:type="dxa"/>
          </w:tcPr>
          <w:p w14:paraId="1852B1A8"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Test case:</w:t>
            </w:r>
          </w:p>
        </w:tc>
        <w:tc>
          <w:tcPr>
            <w:tcW w:w="2524" w:type="dxa"/>
          </w:tcPr>
          <w:p w14:paraId="37763CF1"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Attribute and value</w:t>
            </w:r>
          </w:p>
        </w:tc>
        <w:tc>
          <w:tcPr>
            <w:tcW w:w="1883" w:type="dxa"/>
          </w:tcPr>
          <w:p w14:paraId="4E0CCB42"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Expected result</w:t>
            </w:r>
          </w:p>
        </w:tc>
        <w:tc>
          <w:tcPr>
            <w:tcW w:w="830" w:type="dxa"/>
          </w:tcPr>
          <w:p w14:paraId="5BDE776B"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Result</w:t>
            </w:r>
          </w:p>
        </w:tc>
      </w:tr>
      <w:tr w:rsidR="006B2193" w:rsidRPr="002A7AE2" w14:paraId="1E4B1C17" w14:textId="77777777" w:rsidTr="008E1A24">
        <w:tc>
          <w:tcPr>
            <w:tcW w:w="576" w:type="dxa"/>
          </w:tcPr>
          <w:p w14:paraId="6ACC11D7"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1</w:t>
            </w:r>
          </w:p>
        </w:tc>
        <w:tc>
          <w:tcPr>
            <w:tcW w:w="2822" w:type="dxa"/>
          </w:tcPr>
          <w:p w14:paraId="31D56516" w14:textId="262ACCA1"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 xml:space="preserve">Click on ‘Committee Evaluation </w:t>
            </w:r>
            <w:proofErr w:type="spellStart"/>
            <w:r w:rsidR="00827BB6" w:rsidRPr="002A7AE2">
              <w:rPr>
                <w:rFonts w:asciiTheme="majorBidi" w:hAnsiTheme="majorBidi" w:cstheme="majorBidi"/>
              </w:rPr>
              <w:t>nevigation</w:t>
            </w:r>
            <w:proofErr w:type="spellEnd"/>
            <w:r w:rsidRPr="002A7AE2">
              <w:rPr>
                <w:rFonts w:asciiTheme="majorBidi" w:hAnsiTheme="majorBidi" w:cstheme="majorBidi"/>
              </w:rPr>
              <w:t xml:space="preserve">’ </w:t>
            </w:r>
          </w:p>
        </w:tc>
        <w:tc>
          <w:tcPr>
            <w:tcW w:w="2524" w:type="dxa"/>
          </w:tcPr>
          <w:p w14:paraId="0711B0B3" w14:textId="37EB58E5" w:rsidR="006B2193" w:rsidRPr="002A7AE2" w:rsidRDefault="00827BB6"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w:t>
            </w:r>
          </w:p>
        </w:tc>
        <w:tc>
          <w:tcPr>
            <w:tcW w:w="1883" w:type="dxa"/>
          </w:tcPr>
          <w:p w14:paraId="4CB48650" w14:textId="6A623BFB" w:rsidR="006B2193" w:rsidRPr="002A7AE2" w:rsidRDefault="00827BB6" w:rsidP="008E1A24">
            <w:pPr>
              <w:spacing w:line="360" w:lineRule="auto"/>
              <w:rPr>
                <w:rFonts w:asciiTheme="majorBidi" w:eastAsia="Times New Roman" w:hAnsiTheme="majorBidi" w:cstheme="majorBidi"/>
                <w:lang w:eastAsia="en-US"/>
              </w:rPr>
            </w:pPr>
            <w:r w:rsidRPr="002A7AE2">
              <w:rPr>
                <w:rFonts w:asciiTheme="majorBidi" w:hAnsiTheme="majorBidi" w:cstheme="majorBidi"/>
              </w:rPr>
              <w:t>All Groups in assigned Committee is loaded with all necessary information</w:t>
            </w:r>
          </w:p>
        </w:tc>
        <w:tc>
          <w:tcPr>
            <w:tcW w:w="830" w:type="dxa"/>
          </w:tcPr>
          <w:p w14:paraId="4491893F" w14:textId="77777777" w:rsidR="006B2193" w:rsidRPr="002A7AE2" w:rsidRDefault="006B2193"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827BB6" w:rsidRPr="002A7AE2" w14:paraId="21E6B726" w14:textId="77777777" w:rsidTr="008E1A24">
        <w:tc>
          <w:tcPr>
            <w:tcW w:w="576" w:type="dxa"/>
          </w:tcPr>
          <w:p w14:paraId="0877EC5C" w14:textId="2B0D036C" w:rsidR="00827BB6" w:rsidRPr="002A7AE2" w:rsidRDefault="00827BB6"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2</w:t>
            </w:r>
          </w:p>
        </w:tc>
        <w:tc>
          <w:tcPr>
            <w:tcW w:w="2822" w:type="dxa"/>
          </w:tcPr>
          <w:p w14:paraId="7BB34C87" w14:textId="0C58AF04" w:rsidR="00827BB6" w:rsidRPr="002A7AE2" w:rsidRDefault="00827BB6" w:rsidP="008E1A24">
            <w:pPr>
              <w:spacing w:line="360" w:lineRule="auto"/>
              <w:rPr>
                <w:rFonts w:asciiTheme="majorBidi" w:hAnsiTheme="majorBidi" w:cstheme="majorBidi"/>
              </w:rPr>
            </w:pPr>
            <w:r w:rsidRPr="002A7AE2">
              <w:rPr>
                <w:rFonts w:asciiTheme="majorBidi" w:hAnsiTheme="majorBidi" w:cstheme="majorBidi"/>
              </w:rPr>
              <w:t>Click on any Group from Drop-Down button</w:t>
            </w:r>
          </w:p>
        </w:tc>
        <w:tc>
          <w:tcPr>
            <w:tcW w:w="2524" w:type="dxa"/>
          </w:tcPr>
          <w:p w14:paraId="288BBF58" w14:textId="3ACCBCD3" w:rsidR="00827BB6" w:rsidRPr="002A7AE2" w:rsidRDefault="00827BB6"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Group Id: 124</w:t>
            </w:r>
          </w:p>
        </w:tc>
        <w:tc>
          <w:tcPr>
            <w:tcW w:w="1883" w:type="dxa"/>
          </w:tcPr>
          <w:p w14:paraId="143866D1" w14:textId="740E4097" w:rsidR="00827BB6" w:rsidRPr="002A7AE2" w:rsidRDefault="00827BB6" w:rsidP="008E1A24">
            <w:pPr>
              <w:spacing w:line="360" w:lineRule="auto"/>
              <w:rPr>
                <w:rFonts w:asciiTheme="majorBidi" w:hAnsiTheme="majorBidi" w:cstheme="majorBidi"/>
              </w:rPr>
            </w:pPr>
            <w:r w:rsidRPr="002A7AE2">
              <w:rPr>
                <w:rFonts w:asciiTheme="majorBidi" w:hAnsiTheme="majorBidi" w:cstheme="majorBidi"/>
              </w:rPr>
              <w:t>All information of given group is loaded on page</w:t>
            </w:r>
          </w:p>
        </w:tc>
        <w:tc>
          <w:tcPr>
            <w:tcW w:w="830" w:type="dxa"/>
          </w:tcPr>
          <w:p w14:paraId="52CD1D37" w14:textId="4ADA6156" w:rsidR="00827BB6" w:rsidRPr="002A7AE2" w:rsidRDefault="00827BB6"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r w:rsidR="00827BB6" w:rsidRPr="002A7AE2" w14:paraId="5D0676CE" w14:textId="77777777" w:rsidTr="008E1A24">
        <w:tc>
          <w:tcPr>
            <w:tcW w:w="576" w:type="dxa"/>
          </w:tcPr>
          <w:p w14:paraId="76818E82" w14:textId="5C089985" w:rsidR="00827BB6" w:rsidRPr="002A7AE2" w:rsidRDefault="00827BB6"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3</w:t>
            </w:r>
          </w:p>
        </w:tc>
        <w:tc>
          <w:tcPr>
            <w:tcW w:w="2822" w:type="dxa"/>
          </w:tcPr>
          <w:p w14:paraId="63450F1B" w14:textId="5FA41CFE" w:rsidR="00827BB6" w:rsidRPr="002A7AE2" w:rsidRDefault="00827BB6" w:rsidP="008E1A24">
            <w:pPr>
              <w:spacing w:line="360" w:lineRule="auto"/>
              <w:rPr>
                <w:rFonts w:asciiTheme="majorBidi" w:hAnsiTheme="majorBidi" w:cstheme="majorBidi"/>
              </w:rPr>
            </w:pPr>
            <w:r w:rsidRPr="002A7AE2">
              <w:rPr>
                <w:rFonts w:asciiTheme="majorBidi" w:hAnsiTheme="majorBidi" w:cstheme="majorBidi"/>
              </w:rPr>
              <w:t xml:space="preserve">Click Assign mark after give marks </w:t>
            </w:r>
          </w:p>
        </w:tc>
        <w:tc>
          <w:tcPr>
            <w:tcW w:w="2524" w:type="dxa"/>
          </w:tcPr>
          <w:p w14:paraId="6B615EA4" w14:textId="5F0172A4" w:rsidR="00827BB6" w:rsidRPr="002A7AE2" w:rsidRDefault="00827BB6"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Marks: 100</w:t>
            </w:r>
          </w:p>
        </w:tc>
        <w:tc>
          <w:tcPr>
            <w:tcW w:w="1883" w:type="dxa"/>
          </w:tcPr>
          <w:p w14:paraId="11789FA2" w14:textId="34802F59" w:rsidR="00827BB6" w:rsidRPr="002A7AE2" w:rsidRDefault="00827BB6" w:rsidP="008E1A24">
            <w:pPr>
              <w:spacing w:line="360" w:lineRule="auto"/>
              <w:rPr>
                <w:rFonts w:asciiTheme="majorBidi" w:hAnsiTheme="majorBidi" w:cstheme="majorBidi"/>
              </w:rPr>
            </w:pPr>
            <w:r w:rsidRPr="002A7AE2">
              <w:rPr>
                <w:rFonts w:asciiTheme="majorBidi" w:hAnsiTheme="majorBidi" w:cstheme="majorBidi"/>
              </w:rPr>
              <w:t>Marks assigned to that group</w:t>
            </w:r>
          </w:p>
        </w:tc>
        <w:tc>
          <w:tcPr>
            <w:tcW w:w="830" w:type="dxa"/>
          </w:tcPr>
          <w:p w14:paraId="5B90CC9C" w14:textId="789A25B4" w:rsidR="00827BB6" w:rsidRPr="002A7AE2" w:rsidRDefault="00827BB6" w:rsidP="008E1A24">
            <w:pPr>
              <w:spacing w:line="360" w:lineRule="auto"/>
              <w:rPr>
                <w:rFonts w:asciiTheme="majorBidi" w:eastAsia="Times New Roman" w:hAnsiTheme="majorBidi" w:cstheme="majorBidi"/>
                <w:lang w:eastAsia="en-US"/>
              </w:rPr>
            </w:pPr>
            <w:r w:rsidRPr="002A7AE2">
              <w:rPr>
                <w:rFonts w:asciiTheme="majorBidi" w:eastAsia="Times New Roman" w:hAnsiTheme="majorBidi" w:cstheme="majorBidi"/>
                <w:lang w:eastAsia="en-US"/>
              </w:rPr>
              <w:t>Pass</w:t>
            </w:r>
          </w:p>
        </w:tc>
      </w:tr>
    </w:tbl>
    <w:p w14:paraId="0D7CD15B" w14:textId="5F9DC5E2" w:rsidR="00661C55" w:rsidRPr="002A7AE2" w:rsidRDefault="00661C55" w:rsidP="00661C55">
      <w:pPr>
        <w:spacing w:after="160" w:line="259" w:lineRule="auto"/>
        <w:jc w:val="left"/>
        <w:rPr>
          <w:rFonts w:asciiTheme="majorBidi" w:hAnsiTheme="majorBidi" w:cstheme="majorBidi"/>
          <w:b/>
          <w:iCs/>
        </w:rPr>
      </w:pPr>
    </w:p>
    <w:p w14:paraId="42BD5395" w14:textId="61D662C0" w:rsidR="00661C55" w:rsidRPr="002A7AE2" w:rsidRDefault="00661C55" w:rsidP="00370ED2">
      <w:pPr>
        <w:pStyle w:val="ListParagraph"/>
        <w:numPr>
          <w:ilvl w:val="2"/>
          <w:numId w:val="20"/>
        </w:numPr>
        <w:spacing w:after="160" w:line="259" w:lineRule="auto"/>
        <w:jc w:val="left"/>
        <w:rPr>
          <w:rFonts w:asciiTheme="majorBidi" w:hAnsiTheme="majorBidi" w:cstheme="majorBidi"/>
          <w:b/>
          <w:iCs/>
        </w:rPr>
      </w:pPr>
      <w:r w:rsidRPr="002A7AE2">
        <w:rPr>
          <w:rFonts w:asciiTheme="majorBidi" w:hAnsiTheme="majorBidi" w:cstheme="majorBidi"/>
          <w:b/>
          <w:iCs/>
        </w:rPr>
        <w:lastRenderedPageBreak/>
        <w:t>Integration Testing</w:t>
      </w:r>
    </w:p>
    <w:p w14:paraId="03D8115C" w14:textId="1BC7345D" w:rsidR="00661C55" w:rsidRPr="002A7AE2" w:rsidRDefault="00661C55" w:rsidP="00870E13">
      <w:pPr>
        <w:spacing w:after="160" w:line="259" w:lineRule="auto"/>
        <w:ind w:firstLine="720"/>
        <w:jc w:val="left"/>
        <w:rPr>
          <w:rFonts w:asciiTheme="majorBidi" w:hAnsiTheme="majorBidi" w:cstheme="majorBidi"/>
          <w:bCs/>
          <w:iCs/>
        </w:rPr>
      </w:pPr>
      <w:r w:rsidRPr="002A7AE2">
        <w:rPr>
          <w:rFonts w:asciiTheme="majorBidi" w:hAnsiTheme="majorBidi" w:cstheme="majorBidi"/>
          <w:bCs/>
          <w:iCs/>
        </w:rPr>
        <w:t xml:space="preserve">In </w:t>
      </w:r>
      <w:r w:rsidR="00554E19" w:rsidRPr="002A7AE2">
        <w:rPr>
          <w:rFonts w:asciiTheme="majorBidi" w:hAnsiTheme="majorBidi" w:cstheme="majorBidi"/>
          <w:bCs/>
          <w:iCs/>
        </w:rPr>
        <w:t>integration testing all modules and components are deployed on user’s environment, and tested all components as combined like functional testing is done. The same cases are used for this testing but in combined.</w:t>
      </w:r>
    </w:p>
    <w:p w14:paraId="0A3C3F81" w14:textId="2A5D73D0" w:rsidR="00661C55" w:rsidRPr="00870E13" w:rsidRDefault="00661C55" w:rsidP="00870E13">
      <w:pPr>
        <w:spacing w:after="160" w:line="259" w:lineRule="auto"/>
        <w:jc w:val="left"/>
        <w:rPr>
          <w:rFonts w:asciiTheme="majorBidi" w:hAnsiTheme="majorBidi" w:cstheme="majorBidi"/>
          <w:b/>
          <w:i/>
        </w:rPr>
      </w:pPr>
      <w:r w:rsidRPr="002A7AE2">
        <w:rPr>
          <w:rFonts w:asciiTheme="majorBidi" w:hAnsiTheme="majorBidi" w:cstheme="majorBidi"/>
          <w:b/>
          <w:i/>
        </w:rPr>
        <w:br w:type="page"/>
      </w:r>
    </w:p>
    <w:p w14:paraId="68BA1FFE" w14:textId="77777777" w:rsidR="00DF5A15" w:rsidRPr="002A7AE2" w:rsidRDefault="00DF5A15" w:rsidP="00870E13">
      <w:pPr>
        <w:spacing w:line="360" w:lineRule="auto"/>
        <w:jc w:val="right"/>
        <w:rPr>
          <w:rFonts w:asciiTheme="majorBidi" w:eastAsia="Times New Roman" w:hAnsiTheme="majorBidi" w:cstheme="majorBidi"/>
          <w:b/>
          <w:i/>
          <w:lang w:eastAsia="en-US"/>
        </w:rPr>
      </w:pPr>
      <w:r w:rsidRPr="002A7AE2">
        <w:rPr>
          <w:rFonts w:asciiTheme="majorBidi" w:eastAsia="Times New Roman" w:hAnsiTheme="majorBidi" w:cstheme="majorBidi"/>
          <w:b/>
          <w:i/>
          <w:lang w:eastAsia="en-US"/>
        </w:rPr>
        <w:lastRenderedPageBreak/>
        <w:t>Chapter 7</w:t>
      </w:r>
    </w:p>
    <w:p w14:paraId="476A46D0" w14:textId="7F87FB1B" w:rsidR="00DF5A15" w:rsidRDefault="00DF5A15" w:rsidP="00870E13">
      <w:pPr>
        <w:keepNext/>
        <w:spacing w:after="0" w:line="360" w:lineRule="auto"/>
        <w:jc w:val="center"/>
        <w:outlineLvl w:val="0"/>
        <w:rPr>
          <w:rFonts w:asciiTheme="majorBidi" w:eastAsia="Times New Roman" w:hAnsiTheme="majorBidi" w:cstheme="majorBidi"/>
          <w:b/>
          <w:bCs/>
          <w:caps/>
          <w:lang w:eastAsia="en-US"/>
        </w:rPr>
      </w:pPr>
      <w:bookmarkStart w:id="159" w:name="_Toc459928684"/>
      <w:bookmarkStart w:id="160" w:name="_Toc463258691"/>
      <w:bookmarkStart w:id="161" w:name="_Toc22833794"/>
      <w:bookmarkStart w:id="162" w:name="_Toc333443535"/>
      <w:bookmarkStart w:id="163" w:name="_Toc333575152"/>
      <w:bookmarkStart w:id="164" w:name="_Toc333575842"/>
      <w:bookmarkStart w:id="165" w:name="_Toc333575094"/>
      <w:bookmarkStart w:id="166" w:name="_Toc462381425"/>
      <w:bookmarkStart w:id="167" w:name="_Toc333443103"/>
      <w:bookmarkStart w:id="168" w:name="_Toc333443980"/>
      <w:bookmarkStart w:id="169" w:name="_Toc90118392"/>
      <w:r w:rsidRPr="002A7AE2">
        <w:rPr>
          <w:rFonts w:asciiTheme="majorBidi" w:eastAsia="Times New Roman" w:hAnsiTheme="majorBidi" w:cstheme="majorBidi"/>
          <w:b/>
          <w:bCs/>
          <w:caps/>
          <w:lang w:eastAsia="en-US"/>
        </w:rPr>
        <w:t>Results and discussion</w:t>
      </w:r>
      <w:bookmarkEnd w:id="159"/>
      <w:bookmarkEnd w:id="160"/>
      <w:bookmarkEnd w:id="161"/>
      <w:bookmarkEnd w:id="162"/>
      <w:bookmarkEnd w:id="163"/>
      <w:bookmarkEnd w:id="164"/>
      <w:bookmarkEnd w:id="165"/>
      <w:bookmarkEnd w:id="166"/>
      <w:bookmarkEnd w:id="167"/>
      <w:bookmarkEnd w:id="168"/>
      <w:bookmarkEnd w:id="169"/>
    </w:p>
    <w:p w14:paraId="6DBD7F46" w14:textId="7C5A7E82" w:rsidR="001244EB" w:rsidRDefault="007A4194" w:rsidP="007A4194">
      <w:pPr>
        <w:spacing w:after="160" w:line="259" w:lineRule="auto"/>
        <w:jc w:val="left"/>
        <w:rPr>
          <w:rFonts w:asciiTheme="majorBidi" w:eastAsia="Times New Roman" w:hAnsiTheme="majorBidi" w:cstheme="majorBidi"/>
          <w:b/>
          <w:i/>
          <w:noProof/>
          <w:lang w:eastAsia="en-US"/>
        </w:rPr>
      </w:pPr>
      <w:r>
        <w:rPr>
          <w:noProof/>
        </w:rPr>
        <mc:AlternateContent>
          <mc:Choice Requires="wps">
            <w:drawing>
              <wp:anchor distT="0" distB="0" distL="114300" distR="114300" simplePos="0" relativeHeight="251732992" behindDoc="1" locked="0" layoutInCell="1" allowOverlap="1" wp14:anchorId="043E6589" wp14:editId="609FE848">
                <wp:simplePos x="0" y="0"/>
                <wp:positionH relativeFrom="column">
                  <wp:posOffset>-817245</wp:posOffset>
                </wp:positionH>
                <wp:positionV relativeFrom="paragraph">
                  <wp:posOffset>6805295</wp:posOffset>
                </wp:positionV>
                <wp:extent cx="643699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66D1F549" w14:textId="1440967E" w:rsidR="007A4194" w:rsidRPr="00F717DE" w:rsidRDefault="007A4194" w:rsidP="007A4194">
                            <w:pPr>
                              <w:pStyle w:val="Caption"/>
                              <w:rPr>
                                <w:rFonts w:asciiTheme="majorBidi" w:eastAsia="Times New Roman" w:hAnsiTheme="majorBidi" w:cstheme="majorBidi"/>
                                <w:b/>
                                <w:i/>
                                <w:noProof/>
                              </w:rPr>
                            </w:pPr>
                            <w:bookmarkStart w:id="170" w:name="_Toc90118407"/>
                            <w:r>
                              <w:t xml:space="preserve">Figure </w:t>
                            </w:r>
                            <w:r w:rsidR="0021480D">
                              <w:fldChar w:fldCharType="begin"/>
                            </w:r>
                            <w:r w:rsidR="0021480D">
                              <w:instrText xml:space="preserve"> SEQ Figure \* ARABIC </w:instrText>
                            </w:r>
                            <w:r w:rsidR="0021480D">
                              <w:fldChar w:fldCharType="separate"/>
                            </w:r>
                            <w:r w:rsidR="005E717F">
                              <w:rPr>
                                <w:noProof/>
                              </w:rPr>
                              <w:t>9</w:t>
                            </w:r>
                            <w:r w:rsidR="0021480D">
                              <w:rPr>
                                <w:noProof/>
                              </w:rPr>
                              <w:fldChar w:fldCharType="end"/>
                            </w:r>
                            <w:r>
                              <w:t>: Add User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E6589" id="Text Box 37" o:spid="_x0000_s1034" type="#_x0000_t202" style="position:absolute;margin-left:-64.35pt;margin-top:535.85pt;width:506.8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nGwIAAD8EAAAOAAAAZHJzL2Uyb0RvYy54bWysU8Fu2zAMvQ/YPwi6L07aNW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Tz9fTu7sbziTFptc3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" stroked="f">
                <v:textbox style="mso-fit-shape-to-text:t" inset="0,0,0,0">
                  <w:txbxContent>
                    <w:p w14:paraId="66D1F549" w14:textId="1440967E" w:rsidR="007A4194" w:rsidRPr="00F717DE" w:rsidRDefault="007A4194" w:rsidP="007A4194">
                      <w:pPr>
                        <w:pStyle w:val="Caption"/>
                        <w:rPr>
                          <w:rFonts w:asciiTheme="majorBidi" w:eastAsia="Times New Roman" w:hAnsiTheme="majorBidi" w:cstheme="majorBidi"/>
                          <w:b/>
                          <w:i/>
                          <w:noProof/>
                        </w:rPr>
                      </w:pPr>
                      <w:bookmarkStart w:id="171" w:name="_Toc90118407"/>
                      <w:r>
                        <w:t xml:space="preserve">Figure </w:t>
                      </w:r>
                      <w:r w:rsidR="0021480D">
                        <w:fldChar w:fldCharType="begin"/>
                      </w:r>
                      <w:r w:rsidR="0021480D">
                        <w:instrText xml:space="preserve"> SEQ Figure \* ARABIC </w:instrText>
                      </w:r>
                      <w:r w:rsidR="0021480D">
                        <w:fldChar w:fldCharType="separate"/>
                      </w:r>
                      <w:r w:rsidR="005E717F">
                        <w:rPr>
                          <w:noProof/>
                        </w:rPr>
                        <w:t>9</w:t>
                      </w:r>
                      <w:r w:rsidR="0021480D">
                        <w:rPr>
                          <w:noProof/>
                        </w:rPr>
                        <w:fldChar w:fldCharType="end"/>
                      </w:r>
                      <w:r>
                        <w:t>: Add User</w:t>
                      </w:r>
                      <w:bookmarkEnd w:id="171"/>
                    </w:p>
                  </w:txbxContent>
                </v:textbox>
                <w10:wrap type="tight"/>
              </v:shape>
            </w:pict>
          </mc:Fallback>
        </mc:AlternateContent>
      </w:r>
      <w:r>
        <w:rPr>
          <w:rFonts w:asciiTheme="majorBidi" w:eastAsia="Times New Roman" w:hAnsiTheme="majorBidi" w:cstheme="majorBidi"/>
          <w:b/>
          <w:i/>
          <w:noProof/>
          <w:lang w:eastAsia="en-US"/>
        </w:rPr>
        <w:drawing>
          <wp:anchor distT="0" distB="0" distL="114300" distR="114300" simplePos="0" relativeHeight="251715584" behindDoc="1" locked="0" layoutInCell="1" allowOverlap="1" wp14:anchorId="62E03B77" wp14:editId="30E165F5">
            <wp:simplePos x="0" y="0"/>
            <wp:positionH relativeFrom="page">
              <wp:align>center</wp:align>
            </wp:positionH>
            <wp:positionV relativeFrom="paragraph">
              <wp:posOffset>3642360</wp:posOffset>
            </wp:positionV>
            <wp:extent cx="6437376" cy="3069892"/>
            <wp:effectExtent l="0" t="0" r="1905" b="0"/>
            <wp:wrapTight wrapText="bothSides">
              <wp:wrapPolygon edited="0">
                <wp:start x="0" y="0"/>
                <wp:lineTo x="0" y="21448"/>
                <wp:lineTo x="21542" y="21448"/>
                <wp:lineTo x="21542"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49" cstate="print">
                      <a:extLst>
                        <a:ext uri="{28A0092B-C50C-407E-A947-70E740481C1C}">
                          <a14:useLocalDpi xmlns:a14="http://schemas.microsoft.com/office/drawing/2010/main" val="0"/>
                        </a:ext>
                      </a:extLst>
                    </a:blip>
                    <a:srcRect t="10218" r="1581" b="6343"/>
                    <a:stretch/>
                  </pic:blipFill>
                  <pic:spPr bwMode="auto">
                    <a:xfrm>
                      <a:off x="0" y="0"/>
                      <a:ext cx="6437376" cy="3069892"/>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30944" behindDoc="1" locked="0" layoutInCell="1" allowOverlap="1" wp14:anchorId="00F7C385" wp14:editId="7B34583D">
                <wp:simplePos x="0" y="0"/>
                <wp:positionH relativeFrom="page">
                  <wp:align>center</wp:align>
                </wp:positionH>
                <wp:positionV relativeFrom="paragraph">
                  <wp:posOffset>3353435</wp:posOffset>
                </wp:positionV>
                <wp:extent cx="6436995" cy="635"/>
                <wp:effectExtent l="0" t="0" r="1905" b="8255"/>
                <wp:wrapTight wrapText="bothSides">
                  <wp:wrapPolygon edited="0">
                    <wp:start x="0" y="0"/>
                    <wp:lineTo x="0" y="20442"/>
                    <wp:lineTo x="21542" y="20442"/>
                    <wp:lineTo x="21542"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21BEB5F0" w14:textId="3F4481F8" w:rsidR="007A4194" w:rsidRPr="00763204" w:rsidRDefault="007A4194" w:rsidP="007A4194">
                            <w:pPr>
                              <w:pStyle w:val="Caption"/>
                              <w:rPr>
                                <w:rFonts w:asciiTheme="majorBidi" w:eastAsia="Times New Roman" w:hAnsiTheme="majorBidi" w:cstheme="majorBidi"/>
                                <w:b/>
                                <w:i/>
                                <w:noProof/>
                              </w:rPr>
                            </w:pPr>
                            <w:bookmarkStart w:id="172" w:name="_Toc90118408"/>
                            <w:r>
                              <w:t xml:space="preserve">Figure </w:t>
                            </w:r>
                            <w:fldSimple w:instr=" SEQ Figure \* ARABIC ">
                              <w:r w:rsidR="005E717F">
                                <w:rPr>
                                  <w:noProof/>
                                </w:rPr>
                                <w:t>10</w:t>
                              </w:r>
                            </w:fldSimple>
                            <w:r>
                              <w:t>: Edit User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7C385" id="Text Box 36" o:spid="_x0000_s1035" type="#_x0000_t202" style="position:absolute;margin-left:0;margin-top:264.05pt;width:506.85pt;height:.05pt;z-index:-2515855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8CGwIAAD8EAAAOAAAAZHJzL2Uyb0RvYy54bWysU8Fu2zAMvQ/YPwi6L07aNVi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mnH2+ns9kdZ5Ji09u7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" stroked="f">
                <v:textbox style="mso-fit-shape-to-text:t" inset="0,0,0,0">
                  <w:txbxContent>
                    <w:p w14:paraId="21BEB5F0" w14:textId="3F4481F8" w:rsidR="007A4194" w:rsidRPr="00763204" w:rsidRDefault="007A4194" w:rsidP="007A4194">
                      <w:pPr>
                        <w:pStyle w:val="Caption"/>
                        <w:rPr>
                          <w:rFonts w:asciiTheme="majorBidi" w:eastAsia="Times New Roman" w:hAnsiTheme="majorBidi" w:cstheme="majorBidi"/>
                          <w:b/>
                          <w:i/>
                          <w:noProof/>
                        </w:rPr>
                      </w:pPr>
                      <w:bookmarkStart w:id="173" w:name="_Toc90118408"/>
                      <w:r>
                        <w:t xml:space="preserve">Figure </w:t>
                      </w:r>
                      <w:fldSimple w:instr=" SEQ Figure \* ARABIC ">
                        <w:r w:rsidR="005E717F">
                          <w:rPr>
                            <w:noProof/>
                          </w:rPr>
                          <w:t>10</w:t>
                        </w:r>
                      </w:fldSimple>
                      <w:r>
                        <w:t>: Edit User</w:t>
                      </w:r>
                      <w:bookmarkEnd w:id="173"/>
                    </w:p>
                  </w:txbxContent>
                </v:textbox>
                <w10:wrap type="tight" anchorx="page"/>
              </v:shape>
            </w:pict>
          </mc:Fallback>
        </mc:AlternateContent>
      </w:r>
      <w:r>
        <w:rPr>
          <w:rFonts w:asciiTheme="majorBidi" w:eastAsia="Times New Roman" w:hAnsiTheme="majorBidi" w:cstheme="majorBidi"/>
          <w:b/>
          <w:i/>
          <w:noProof/>
          <w:lang w:eastAsia="en-US"/>
        </w:rPr>
        <w:drawing>
          <wp:anchor distT="0" distB="0" distL="114300" distR="114300" simplePos="0" relativeHeight="251714560" behindDoc="1" locked="0" layoutInCell="1" allowOverlap="1" wp14:anchorId="2B01B901" wp14:editId="780004AE">
            <wp:simplePos x="0" y="0"/>
            <wp:positionH relativeFrom="page">
              <wp:align>center</wp:align>
            </wp:positionH>
            <wp:positionV relativeFrom="paragraph">
              <wp:posOffset>195580</wp:posOffset>
            </wp:positionV>
            <wp:extent cx="6437376" cy="3101217"/>
            <wp:effectExtent l="0" t="0" r="1905" b="4445"/>
            <wp:wrapTight wrapText="bothSides">
              <wp:wrapPolygon edited="0">
                <wp:start x="0" y="0"/>
                <wp:lineTo x="0" y="21498"/>
                <wp:lineTo x="21542" y="21498"/>
                <wp:lineTo x="21542"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50" cstate="print">
                      <a:extLst>
                        <a:ext uri="{28A0092B-C50C-407E-A947-70E740481C1C}">
                          <a14:useLocalDpi xmlns:a14="http://schemas.microsoft.com/office/drawing/2010/main" val="0"/>
                        </a:ext>
                      </a:extLst>
                    </a:blip>
                    <a:srcRect t="9579" r="1581" b="6130"/>
                    <a:stretch/>
                  </pic:blipFill>
                  <pic:spPr bwMode="auto">
                    <a:xfrm>
                      <a:off x="0" y="0"/>
                      <a:ext cx="6437376" cy="3101217"/>
                    </a:xfrm>
                    <a:prstGeom prst="rect">
                      <a:avLst/>
                    </a:prstGeom>
                    <a:ln>
                      <a:noFill/>
                    </a:ln>
                    <a:extLst>
                      <a:ext uri="{53640926-AAD7-44D8-BBD7-CCE9431645EC}">
                        <a14:shadowObscured xmlns:a14="http://schemas.microsoft.com/office/drawing/2010/main"/>
                      </a:ext>
                    </a:extLst>
                  </pic:spPr>
                </pic:pic>
              </a:graphicData>
            </a:graphic>
          </wp:anchor>
        </w:drawing>
      </w:r>
    </w:p>
    <w:p w14:paraId="5B6EA28C" w14:textId="0F669A68" w:rsidR="00023064" w:rsidRDefault="007A4194" w:rsidP="007A4194">
      <w:pPr>
        <w:spacing w:after="160" w:line="259" w:lineRule="auto"/>
        <w:jc w:val="left"/>
        <w:rPr>
          <w:rFonts w:asciiTheme="majorBidi" w:eastAsia="Times New Roman" w:hAnsiTheme="majorBidi" w:cstheme="majorBidi"/>
          <w:b/>
          <w:i/>
          <w:noProof/>
          <w:lang w:eastAsia="en-US"/>
        </w:rPr>
      </w:pPr>
      <w:r>
        <w:rPr>
          <w:noProof/>
        </w:rPr>
        <w:lastRenderedPageBreak/>
        <mc:AlternateContent>
          <mc:Choice Requires="wps">
            <w:drawing>
              <wp:anchor distT="0" distB="0" distL="114300" distR="114300" simplePos="0" relativeHeight="251737088" behindDoc="1" locked="0" layoutInCell="1" allowOverlap="1" wp14:anchorId="6E3E5149" wp14:editId="00F19438">
                <wp:simplePos x="0" y="0"/>
                <wp:positionH relativeFrom="column">
                  <wp:posOffset>-666115</wp:posOffset>
                </wp:positionH>
                <wp:positionV relativeFrom="paragraph">
                  <wp:posOffset>6862445</wp:posOffset>
                </wp:positionV>
                <wp:extent cx="637667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6376670" cy="635"/>
                        </a:xfrm>
                        <a:prstGeom prst="rect">
                          <a:avLst/>
                        </a:prstGeom>
                        <a:solidFill>
                          <a:prstClr val="white"/>
                        </a:solidFill>
                        <a:ln>
                          <a:noFill/>
                        </a:ln>
                      </wps:spPr>
                      <wps:txbx>
                        <w:txbxContent>
                          <w:p w14:paraId="596E67B8" w14:textId="33477F33" w:rsidR="007A4194" w:rsidRPr="00C23FAF" w:rsidRDefault="007A4194" w:rsidP="007A4194">
                            <w:pPr>
                              <w:pStyle w:val="Caption"/>
                              <w:rPr>
                                <w:rFonts w:asciiTheme="majorBidi" w:eastAsia="Times New Roman" w:hAnsiTheme="majorBidi" w:cstheme="majorBidi"/>
                                <w:b/>
                                <w:i/>
                                <w:noProof/>
                              </w:rPr>
                            </w:pPr>
                            <w:bookmarkStart w:id="174" w:name="_Toc90118409"/>
                            <w:r>
                              <w:t xml:space="preserve">Figure </w:t>
                            </w:r>
                            <w:fldSimple w:instr=" SEQ Figure \* ARABIC ">
                              <w:r w:rsidR="005E717F">
                                <w:rPr>
                                  <w:noProof/>
                                </w:rPr>
                                <w:t>11</w:t>
                              </w:r>
                            </w:fldSimple>
                            <w:r>
                              <w:t>: Add Supervisor</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E5149" id="Text Box 40" o:spid="_x0000_s1036" type="#_x0000_t202" style="position:absolute;margin-left:-52.45pt;margin-top:540.35pt;width:502.1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JGGQIAAEAEAAAOAAAAZHJzL2Uyb0RvYy54bWysU8Fu2zAMvQ/YPwi6L05aLB2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57d18fkchSbH57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" stroked="f">
                <v:textbox style="mso-fit-shape-to-text:t" inset="0,0,0,0">
                  <w:txbxContent>
                    <w:p w14:paraId="596E67B8" w14:textId="33477F33" w:rsidR="007A4194" w:rsidRPr="00C23FAF" w:rsidRDefault="007A4194" w:rsidP="007A4194">
                      <w:pPr>
                        <w:pStyle w:val="Caption"/>
                        <w:rPr>
                          <w:rFonts w:asciiTheme="majorBidi" w:eastAsia="Times New Roman" w:hAnsiTheme="majorBidi" w:cstheme="majorBidi"/>
                          <w:b/>
                          <w:i/>
                          <w:noProof/>
                        </w:rPr>
                      </w:pPr>
                      <w:bookmarkStart w:id="175" w:name="_Toc90118409"/>
                      <w:r>
                        <w:t xml:space="preserve">Figure </w:t>
                      </w:r>
                      <w:fldSimple w:instr=" SEQ Figure \* ARABIC ">
                        <w:r w:rsidR="005E717F">
                          <w:rPr>
                            <w:noProof/>
                          </w:rPr>
                          <w:t>11</w:t>
                        </w:r>
                      </w:fldSimple>
                      <w:r>
                        <w:t>: Add Supervisor</w:t>
                      </w:r>
                      <w:bookmarkEnd w:id="175"/>
                    </w:p>
                  </w:txbxContent>
                </v:textbox>
                <w10:wrap type="tight"/>
              </v:shape>
            </w:pict>
          </mc:Fallback>
        </mc:AlternateContent>
      </w:r>
      <w:r>
        <w:rPr>
          <w:rFonts w:asciiTheme="majorBidi" w:eastAsia="Times New Roman" w:hAnsiTheme="majorBidi" w:cstheme="majorBidi"/>
          <w:b/>
          <w:i/>
          <w:noProof/>
          <w:lang w:eastAsia="en-US"/>
        </w:rPr>
        <w:drawing>
          <wp:anchor distT="0" distB="0" distL="114300" distR="114300" simplePos="0" relativeHeight="251717632" behindDoc="1" locked="0" layoutInCell="1" allowOverlap="1" wp14:anchorId="0E4EC04D" wp14:editId="2A9A62C8">
            <wp:simplePos x="0" y="0"/>
            <wp:positionH relativeFrom="page">
              <wp:posOffset>705540</wp:posOffset>
            </wp:positionH>
            <wp:positionV relativeFrom="paragraph">
              <wp:posOffset>3705860</wp:posOffset>
            </wp:positionV>
            <wp:extent cx="6376764" cy="3099816"/>
            <wp:effectExtent l="0" t="0" r="5080" b="5715"/>
            <wp:wrapTight wrapText="bothSides">
              <wp:wrapPolygon edited="0">
                <wp:start x="0" y="0"/>
                <wp:lineTo x="0" y="21507"/>
                <wp:lineTo x="21553" y="21507"/>
                <wp:lineTo x="21553" y="0"/>
                <wp:lineTo x="0" y="0"/>
              </wp:wrapPolygon>
            </wp:wrapTight>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51" cstate="print">
                      <a:extLst>
                        <a:ext uri="{28A0092B-C50C-407E-A947-70E740481C1C}">
                          <a14:useLocalDpi xmlns:a14="http://schemas.microsoft.com/office/drawing/2010/main" val="0"/>
                        </a:ext>
                      </a:extLst>
                    </a:blip>
                    <a:srcRect t="8940" b="4640"/>
                    <a:stretch/>
                  </pic:blipFill>
                  <pic:spPr bwMode="auto">
                    <a:xfrm>
                      <a:off x="0" y="0"/>
                      <a:ext cx="6376764" cy="30998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1" locked="0" layoutInCell="1" allowOverlap="1" wp14:anchorId="0CA7B7D6" wp14:editId="7F0E4401">
                <wp:simplePos x="0" y="0"/>
                <wp:positionH relativeFrom="column">
                  <wp:posOffset>-723900</wp:posOffset>
                </wp:positionH>
                <wp:positionV relativeFrom="paragraph">
                  <wp:posOffset>3175635</wp:posOffset>
                </wp:positionV>
                <wp:extent cx="643699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38E82764" w14:textId="333F7E41" w:rsidR="007A4194" w:rsidRPr="00D3562C" w:rsidRDefault="007A4194" w:rsidP="007A4194">
                            <w:pPr>
                              <w:pStyle w:val="Caption"/>
                              <w:rPr>
                                <w:rFonts w:asciiTheme="majorBidi" w:eastAsia="Times New Roman" w:hAnsiTheme="majorBidi" w:cstheme="majorBidi"/>
                                <w:b/>
                                <w:i/>
                                <w:noProof/>
                              </w:rPr>
                            </w:pPr>
                            <w:bookmarkStart w:id="176" w:name="_Toc90118410"/>
                            <w:r>
                              <w:t xml:space="preserve">Figure </w:t>
                            </w:r>
                            <w:fldSimple w:instr=" SEQ Figure \* ARABIC ">
                              <w:r w:rsidR="005E717F">
                                <w:rPr>
                                  <w:noProof/>
                                </w:rPr>
                                <w:t>12</w:t>
                              </w:r>
                            </w:fldSimple>
                            <w:r>
                              <w:t>: User List</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7B7D6" id="Text Box 38" o:spid="_x0000_s1037" type="#_x0000_t202" style="position:absolute;margin-left:-57pt;margin-top:250.05pt;width:506.8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eoO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Jx/vJ7f3t5wJik2v76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" stroked="f">
                <v:textbox style="mso-fit-shape-to-text:t" inset="0,0,0,0">
                  <w:txbxContent>
                    <w:p w14:paraId="38E82764" w14:textId="333F7E41" w:rsidR="007A4194" w:rsidRPr="00D3562C" w:rsidRDefault="007A4194" w:rsidP="007A4194">
                      <w:pPr>
                        <w:pStyle w:val="Caption"/>
                        <w:rPr>
                          <w:rFonts w:asciiTheme="majorBidi" w:eastAsia="Times New Roman" w:hAnsiTheme="majorBidi" w:cstheme="majorBidi"/>
                          <w:b/>
                          <w:i/>
                          <w:noProof/>
                        </w:rPr>
                      </w:pPr>
                      <w:bookmarkStart w:id="177" w:name="_Toc90118410"/>
                      <w:r>
                        <w:t xml:space="preserve">Figure </w:t>
                      </w:r>
                      <w:fldSimple w:instr=" SEQ Figure \* ARABIC ">
                        <w:r w:rsidR="005E717F">
                          <w:rPr>
                            <w:noProof/>
                          </w:rPr>
                          <w:t>12</w:t>
                        </w:r>
                      </w:fldSimple>
                      <w:r>
                        <w:t>: User List</w:t>
                      </w:r>
                      <w:bookmarkEnd w:id="177"/>
                    </w:p>
                  </w:txbxContent>
                </v:textbox>
                <w10:wrap type="tight"/>
              </v:shape>
            </w:pict>
          </mc:Fallback>
        </mc:AlternateContent>
      </w:r>
      <w:r>
        <w:rPr>
          <w:rFonts w:asciiTheme="majorBidi" w:eastAsia="Times New Roman" w:hAnsiTheme="majorBidi" w:cstheme="majorBidi"/>
          <w:b/>
          <w:i/>
          <w:noProof/>
          <w:lang w:eastAsia="en-US"/>
        </w:rPr>
        <w:drawing>
          <wp:anchor distT="0" distB="0" distL="114300" distR="114300" simplePos="0" relativeHeight="251716608" behindDoc="1" locked="0" layoutInCell="1" allowOverlap="1" wp14:anchorId="6035D5DF" wp14:editId="09888745">
            <wp:simplePos x="0" y="0"/>
            <wp:positionH relativeFrom="page">
              <wp:align>center</wp:align>
            </wp:positionH>
            <wp:positionV relativeFrom="paragraph">
              <wp:posOffset>0</wp:posOffset>
            </wp:positionV>
            <wp:extent cx="6437376" cy="3078842"/>
            <wp:effectExtent l="0" t="0" r="1905" b="7620"/>
            <wp:wrapTight wrapText="bothSides">
              <wp:wrapPolygon edited="0">
                <wp:start x="0" y="0"/>
                <wp:lineTo x="0" y="21520"/>
                <wp:lineTo x="21542" y="21520"/>
                <wp:lineTo x="21542" y="0"/>
                <wp:lineTo x="0" y="0"/>
              </wp:wrapPolygon>
            </wp:wrapTight>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52" cstate="print">
                      <a:extLst>
                        <a:ext uri="{28A0092B-C50C-407E-A947-70E740481C1C}">
                          <a14:useLocalDpi xmlns:a14="http://schemas.microsoft.com/office/drawing/2010/main" val="0"/>
                        </a:ext>
                      </a:extLst>
                    </a:blip>
                    <a:srcRect t="9015" b="5959"/>
                    <a:stretch/>
                  </pic:blipFill>
                  <pic:spPr bwMode="auto">
                    <a:xfrm>
                      <a:off x="0" y="0"/>
                      <a:ext cx="6437376" cy="3078842"/>
                    </a:xfrm>
                    <a:prstGeom prst="rect">
                      <a:avLst/>
                    </a:prstGeom>
                    <a:ln>
                      <a:noFill/>
                    </a:ln>
                    <a:extLst>
                      <a:ext uri="{53640926-AAD7-44D8-BBD7-CCE9431645EC}">
                        <a14:shadowObscured xmlns:a14="http://schemas.microsoft.com/office/drawing/2010/main"/>
                      </a:ext>
                    </a:extLst>
                  </pic:spPr>
                </pic:pic>
              </a:graphicData>
            </a:graphic>
          </wp:anchor>
        </w:drawing>
      </w:r>
    </w:p>
    <w:p w14:paraId="625AD74B" w14:textId="0B3382CA" w:rsidR="005277EA" w:rsidRDefault="005277EA">
      <w:pPr>
        <w:spacing w:after="160" w:line="259" w:lineRule="auto"/>
        <w:jc w:val="left"/>
        <w:rPr>
          <w:rFonts w:asciiTheme="majorBidi" w:eastAsia="Times New Roman" w:hAnsiTheme="majorBidi" w:cstheme="majorBidi"/>
          <w:b/>
          <w:i/>
          <w:noProof/>
          <w:lang w:eastAsia="en-US"/>
        </w:rPr>
      </w:pPr>
    </w:p>
    <w:p w14:paraId="6E537FDC" w14:textId="1D95659A" w:rsidR="005277EA" w:rsidRDefault="005277EA">
      <w:pPr>
        <w:spacing w:after="160" w:line="259" w:lineRule="auto"/>
        <w:jc w:val="left"/>
        <w:rPr>
          <w:rFonts w:asciiTheme="majorBidi" w:eastAsia="Times New Roman" w:hAnsiTheme="majorBidi" w:cstheme="majorBidi"/>
          <w:b/>
          <w:i/>
          <w:noProof/>
          <w:lang w:eastAsia="en-US"/>
        </w:rPr>
      </w:pPr>
    </w:p>
    <w:p w14:paraId="5AC1FF44" w14:textId="2EA457EB" w:rsidR="005277EA" w:rsidRDefault="007A4194">
      <w:pPr>
        <w:spacing w:after="160" w:line="259" w:lineRule="auto"/>
        <w:jc w:val="left"/>
        <w:rPr>
          <w:rFonts w:asciiTheme="majorBidi" w:eastAsia="Times New Roman" w:hAnsiTheme="majorBidi" w:cstheme="majorBidi"/>
          <w:b/>
          <w:i/>
          <w:noProof/>
          <w:lang w:eastAsia="en-US"/>
        </w:rPr>
      </w:pPr>
      <w:r>
        <w:rPr>
          <w:noProof/>
        </w:rPr>
        <w:lastRenderedPageBreak/>
        <mc:AlternateContent>
          <mc:Choice Requires="wps">
            <w:drawing>
              <wp:anchor distT="0" distB="0" distL="114300" distR="114300" simplePos="0" relativeHeight="251741184" behindDoc="1" locked="0" layoutInCell="1" allowOverlap="1" wp14:anchorId="71CD9069" wp14:editId="4E78CCA6">
                <wp:simplePos x="0" y="0"/>
                <wp:positionH relativeFrom="column">
                  <wp:posOffset>-704850</wp:posOffset>
                </wp:positionH>
                <wp:positionV relativeFrom="paragraph">
                  <wp:posOffset>6760845</wp:posOffset>
                </wp:positionV>
                <wp:extent cx="643699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7E59CF80" w14:textId="588B3D8A" w:rsidR="007A4194" w:rsidRPr="00B27CD3" w:rsidRDefault="007A4194" w:rsidP="007A4194">
                            <w:pPr>
                              <w:pStyle w:val="Caption"/>
                              <w:rPr>
                                <w:rFonts w:asciiTheme="majorBidi" w:eastAsia="Times New Roman" w:hAnsiTheme="majorBidi" w:cstheme="majorBidi"/>
                                <w:b/>
                                <w:i/>
                                <w:noProof/>
                              </w:rPr>
                            </w:pPr>
                            <w:bookmarkStart w:id="178" w:name="_Toc90118411"/>
                            <w:r>
                              <w:t xml:space="preserve">Figure </w:t>
                            </w:r>
                            <w:fldSimple w:instr=" SEQ Figure \* ARABIC ">
                              <w:r w:rsidR="005E717F">
                                <w:rPr>
                                  <w:noProof/>
                                </w:rPr>
                                <w:t>13</w:t>
                              </w:r>
                            </w:fldSimple>
                            <w:r>
                              <w:t>: Groups List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D9069" id="Text Box 42" o:spid="_x0000_s1038" type="#_x0000_t202" style="position:absolute;margin-left:-55.5pt;margin-top:532.35pt;width:506.8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YdhGw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4+3szu7m45kxSb3dzG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" stroked="f">
                <v:textbox style="mso-fit-shape-to-text:t" inset="0,0,0,0">
                  <w:txbxContent>
                    <w:p w14:paraId="7E59CF80" w14:textId="588B3D8A" w:rsidR="007A4194" w:rsidRPr="00B27CD3" w:rsidRDefault="007A4194" w:rsidP="007A4194">
                      <w:pPr>
                        <w:pStyle w:val="Caption"/>
                        <w:rPr>
                          <w:rFonts w:asciiTheme="majorBidi" w:eastAsia="Times New Roman" w:hAnsiTheme="majorBidi" w:cstheme="majorBidi"/>
                          <w:b/>
                          <w:i/>
                          <w:noProof/>
                        </w:rPr>
                      </w:pPr>
                      <w:bookmarkStart w:id="179" w:name="_Toc90118411"/>
                      <w:r>
                        <w:t xml:space="preserve">Figure </w:t>
                      </w:r>
                      <w:fldSimple w:instr=" SEQ Figure \* ARABIC ">
                        <w:r w:rsidR="005E717F">
                          <w:rPr>
                            <w:noProof/>
                          </w:rPr>
                          <w:t>13</w:t>
                        </w:r>
                      </w:fldSimple>
                      <w:r>
                        <w:t>: Groups List</w:t>
                      </w:r>
                      <w:bookmarkEnd w:id="179"/>
                    </w:p>
                  </w:txbxContent>
                </v:textbox>
                <w10:wrap type="tight"/>
              </v:shape>
            </w:pict>
          </mc:Fallback>
        </mc:AlternateContent>
      </w:r>
      <w:r>
        <w:rPr>
          <w:rFonts w:asciiTheme="majorBidi" w:eastAsia="Times New Roman" w:hAnsiTheme="majorBidi" w:cstheme="majorBidi"/>
          <w:b/>
          <w:i/>
          <w:noProof/>
          <w:lang w:eastAsia="en-US"/>
        </w:rPr>
        <w:drawing>
          <wp:anchor distT="0" distB="0" distL="114300" distR="114300" simplePos="0" relativeHeight="251720704" behindDoc="1" locked="0" layoutInCell="1" allowOverlap="1" wp14:anchorId="75352C00" wp14:editId="33C45A55">
            <wp:simplePos x="0" y="0"/>
            <wp:positionH relativeFrom="page">
              <wp:align>center</wp:align>
            </wp:positionH>
            <wp:positionV relativeFrom="paragraph">
              <wp:posOffset>3574415</wp:posOffset>
            </wp:positionV>
            <wp:extent cx="6437376" cy="3129280"/>
            <wp:effectExtent l="0" t="0" r="1905" b="0"/>
            <wp:wrapTight wrapText="bothSides">
              <wp:wrapPolygon edited="0">
                <wp:start x="0" y="0"/>
                <wp:lineTo x="0" y="21433"/>
                <wp:lineTo x="21542" y="21433"/>
                <wp:lineTo x="21542" y="0"/>
                <wp:lineTo x="0" y="0"/>
              </wp:wrapPolygon>
            </wp:wrapTight>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rotWithShape="1">
                    <a:blip r:embed="rId53" cstate="print">
                      <a:extLst>
                        <a:ext uri="{28A0092B-C50C-407E-A947-70E740481C1C}">
                          <a14:useLocalDpi xmlns:a14="http://schemas.microsoft.com/office/drawing/2010/main" val="0"/>
                        </a:ext>
                      </a:extLst>
                    </a:blip>
                    <a:srcRect t="8088" b="5492"/>
                    <a:stretch/>
                  </pic:blipFill>
                  <pic:spPr bwMode="auto">
                    <a:xfrm>
                      <a:off x="0" y="0"/>
                      <a:ext cx="6437376" cy="312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1" locked="0" layoutInCell="1" allowOverlap="1" wp14:anchorId="1093E02D" wp14:editId="62C95D62">
                <wp:simplePos x="0" y="0"/>
                <wp:positionH relativeFrom="column">
                  <wp:posOffset>-736600</wp:posOffset>
                </wp:positionH>
                <wp:positionV relativeFrom="paragraph">
                  <wp:posOffset>3162935</wp:posOffset>
                </wp:positionV>
                <wp:extent cx="643699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25628B6E" w14:textId="17D1FDA1" w:rsidR="007A4194" w:rsidRPr="00A0331F" w:rsidRDefault="007A4194" w:rsidP="007A4194">
                            <w:pPr>
                              <w:pStyle w:val="Caption"/>
                              <w:rPr>
                                <w:rFonts w:asciiTheme="majorBidi" w:eastAsia="Times New Roman" w:hAnsiTheme="majorBidi" w:cstheme="majorBidi"/>
                                <w:b/>
                                <w:i/>
                                <w:noProof/>
                              </w:rPr>
                            </w:pPr>
                            <w:bookmarkStart w:id="180" w:name="_Toc90118412"/>
                            <w:r>
                              <w:t xml:space="preserve">Figure </w:t>
                            </w:r>
                            <w:fldSimple w:instr=" SEQ Figure \* ARABIC ">
                              <w:r w:rsidR="005E717F">
                                <w:rPr>
                                  <w:noProof/>
                                </w:rPr>
                                <w:t>14</w:t>
                              </w:r>
                            </w:fldSimple>
                            <w:r>
                              <w:t>: Approve Groups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3E02D" id="Text Box 41" o:spid="_x0000_s1039" type="#_x0000_t202" style="position:absolute;margin-left:-58pt;margin-top:249.05pt;width:506.8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qNEGw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n7OJ3d3d1yJik2m97G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" stroked="f">
                <v:textbox style="mso-fit-shape-to-text:t" inset="0,0,0,0">
                  <w:txbxContent>
                    <w:p w14:paraId="25628B6E" w14:textId="17D1FDA1" w:rsidR="007A4194" w:rsidRPr="00A0331F" w:rsidRDefault="007A4194" w:rsidP="007A4194">
                      <w:pPr>
                        <w:pStyle w:val="Caption"/>
                        <w:rPr>
                          <w:rFonts w:asciiTheme="majorBidi" w:eastAsia="Times New Roman" w:hAnsiTheme="majorBidi" w:cstheme="majorBidi"/>
                          <w:b/>
                          <w:i/>
                          <w:noProof/>
                        </w:rPr>
                      </w:pPr>
                      <w:bookmarkStart w:id="181" w:name="_Toc90118412"/>
                      <w:r>
                        <w:t xml:space="preserve">Figure </w:t>
                      </w:r>
                      <w:fldSimple w:instr=" SEQ Figure \* ARABIC ">
                        <w:r w:rsidR="005E717F">
                          <w:rPr>
                            <w:noProof/>
                          </w:rPr>
                          <w:t>14</w:t>
                        </w:r>
                      </w:fldSimple>
                      <w:r>
                        <w:t>: Approve Groups</w:t>
                      </w:r>
                      <w:bookmarkEnd w:id="181"/>
                    </w:p>
                  </w:txbxContent>
                </v:textbox>
                <w10:wrap type="tight"/>
              </v:shape>
            </w:pict>
          </mc:Fallback>
        </mc:AlternateContent>
      </w:r>
      <w:r>
        <w:rPr>
          <w:rFonts w:asciiTheme="majorBidi" w:eastAsia="Times New Roman" w:hAnsiTheme="majorBidi" w:cstheme="majorBidi"/>
          <w:b/>
          <w:i/>
          <w:noProof/>
          <w:lang w:eastAsia="en-US"/>
        </w:rPr>
        <w:drawing>
          <wp:anchor distT="0" distB="0" distL="114300" distR="114300" simplePos="0" relativeHeight="251719680" behindDoc="1" locked="0" layoutInCell="1" allowOverlap="1" wp14:anchorId="0C8E08AE" wp14:editId="0905E1B7">
            <wp:simplePos x="0" y="0"/>
            <wp:positionH relativeFrom="page">
              <wp:posOffset>635000</wp:posOffset>
            </wp:positionH>
            <wp:positionV relativeFrom="paragraph">
              <wp:posOffset>0</wp:posOffset>
            </wp:positionV>
            <wp:extent cx="6437376" cy="3106157"/>
            <wp:effectExtent l="0" t="0" r="1905" b="0"/>
            <wp:wrapTight wrapText="bothSides">
              <wp:wrapPolygon edited="0">
                <wp:start x="0" y="0"/>
                <wp:lineTo x="0" y="21463"/>
                <wp:lineTo x="21542" y="21463"/>
                <wp:lineTo x="21542" y="0"/>
                <wp:lineTo x="0" y="0"/>
              </wp:wrapPolygon>
            </wp:wrapTight>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54" cstate="print">
                      <a:extLst>
                        <a:ext uri="{28A0092B-C50C-407E-A947-70E740481C1C}">
                          <a14:useLocalDpi xmlns:a14="http://schemas.microsoft.com/office/drawing/2010/main" val="0"/>
                        </a:ext>
                      </a:extLst>
                    </a:blip>
                    <a:srcRect t="7875" b="6343"/>
                    <a:stretch/>
                  </pic:blipFill>
                  <pic:spPr bwMode="auto">
                    <a:xfrm>
                      <a:off x="0" y="0"/>
                      <a:ext cx="6437376" cy="3106157"/>
                    </a:xfrm>
                    <a:prstGeom prst="rect">
                      <a:avLst/>
                    </a:prstGeom>
                    <a:ln>
                      <a:noFill/>
                    </a:ln>
                    <a:extLst>
                      <a:ext uri="{53640926-AAD7-44D8-BBD7-CCE9431645EC}">
                        <a14:shadowObscured xmlns:a14="http://schemas.microsoft.com/office/drawing/2010/main"/>
                      </a:ext>
                    </a:extLst>
                  </pic:spPr>
                </pic:pic>
              </a:graphicData>
            </a:graphic>
          </wp:anchor>
        </w:drawing>
      </w:r>
    </w:p>
    <w:p w14:paraId="6AC81EE0" w14:textId="6E47BC40" w:rsidR="006F67AA" w:rsidRDefault="00FB6E18" w:rsidP="00FB6E18">
      <w:pPr>
        <w:spacing w:after="160" w:line="259" w:lineRule="auto"/>
        <w:jc w:val="left"/>
        <w:rPr>
          <w:rFonts w:asciiTheme="majorBidi" w:eastAsia="Times New Roman" w:hAnsiTheme="majorBidi" w:cstheme="majorBidi"/>
          <w:b/>
          <w:i/>
          <w:noProof/>
          <w:lang w:eastAsia="en-US"/>
        </w:rPr>
      </w:pPr>
      <w:r>
        <w:rPr>
          <w:noProof/>
        </w:rPr>
        <w:lastRenderedPageBreak/>
        <mc:AlternateContent>
          <mc:Choice Requires="wps">
            <w:drawing>
              <wp:anchor distT="0" distB="0" distL="114300" distR="114300" simplePos="0" relativeHeight="251745280" behindDoc="1" locked="0" layoutInCell="1" allowOverlap="1" wp14:anchorId="510DDCC8" wp14:editId="245C6CF8">
                <wp:simplePos x="0" y="0"/>
                <wp:positionH relativeFrom="column">
                  <wp:posOffset>-567690</wp:posOffset>
                </wp:positionH>
                <wp:positionV relativeFrom="paragraph">
                  <wp:posOffset>6892290</wp:posOffset>
                </wp:positionV>
                <wp:extent cx="643636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6436360" cy="635"/>
                        </a:xfrm>
                        <a:prstGeom prst="rect">
                          <a:avLst/>
                        </a:prstGeom>
                        <a:solidFill>
                          <a:prstClr val="white"/>
                        </a:solidFill>
                        <a:ln>
                          <a:noFill/>
                        </a:ln>
                      </wps:spPr>
                      <wps:txbx>
                        <w:txbxContent>
                          <w:p w14:paraId="784F6776" w14:textId="3C03B8BD" w:rsidR="00FB6E18" w:rsidRPr="00CB4373" w:rsidRDefault="00FB6E18" w:rsidP="00FB6E18">
                            <w:pPr>
                              <w:pStyle w:val="Caption"/>
                              <w:rPr>
                                <w:rFonts w:asciiTheme="majorBidi" w:eastAsia="Times New Roman" w:hAnsiTheme="majorBidi" w:cstheme="majorBidi"/>
                                <w:b/>
                                <w:i/>
                                <w:noProof/>
                              </w:rPr>
                            </w:pPr>
                            <w:bookmarkStart w:id="182" w:name="_Toc90118413"/>
                            <w:r>
                              <w:t xml:space="preserve">Figure </w:t>
                            </w:r>
                            <w:fldSimple w:instr=" SEQ Figure \* ARABIC ">
                              <w:r w:rsidR="005E717F">
                                <w:rPr>
                                  <w:noProof/>
                                </w:rPr>
                                <w:t>15</w:t>
                              </w:r>
                            </w:fldSimple>
                            <w:r>
                              <w:t>: Post New Report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DDCC8" id="Text Box 44" o:spid="_x0000_s1040" type="#_x0000_t202" style="position:absolute;margin-left:-44.7pt;margin-top:542.7pt;width:506.8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xAGgIAAEAEAAAOAAAAZHJzL2Uyb0RvYy54bWysU8Fu2zAMvQ/YPwi6L06aLhi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" stroked="f">
                <v:textbox style="mso-fit-shape-to-text:t" inset="0,0,0,0">
                  <w:txbxContent>
                    <w:p w14:paraId="784F6776" w14:textId="3C03B8BD" w:rsidR="00FB6E18" w:rsidRPr="00CB4373" w:rsidRDefault="00FB6E18" w:rsidP="00FB6E18">
                      <w:pPr>
                        <w:pStyle w:val="Caption"/>
                        <w:rPr>
                          <w:rFonts w:asciiTheme="majorBidi" w:eastAsia="Times New Roman" w:hAnsiTheme="majorBidi" w:cstheme="majorBidi"/>
                          <w:b/>
                          <w:i/>
                          <w:noProof/>
                        </w:rPr>
                      </w:pPr>
                      <w:bookmarkStart w:id="183" w:name="_Toc90118413"/>
                      <w:r>
                        <w:t xml:space="preserve">Figure </w:t>
                      </w:r>
                      <w:fldSimple w:instr=" SEQ Figure \* ARABIC ">
                        <w:r w:rsidR="005E717F">
                          <w:rPr>
                            <w:noProof/>
                          </w:rPr>
                          <w:t>15</w:t>
                        </w:r>
                      </w:fldSimple>
                      <w:r>
                        <w:t>: Post New Report</w:t>
                      </w:r>
                      <w:bookmarkEnd w:id="183"/>
                    </w:p>
                  </w:txbxContent>
                </v:textbox>
                <w10:wrap type="tight"/>
              </v:shape>
            </w:pict>
          </mc:Fallback>
        </mc:AlternateContent>
      </w:r>
      <w:r>
        <w:rPr>
          <w:rFonts w:asciiTheme="majorBidi" w:eastAsia="Times New Roman" w:hAnsiTheme="majorBidi" w:cstheme="majorBidi"/>
          <w:b/>
          <w:i/>
          <w:noProof/>
          <w:lang w:eastAsia="en-US"/>
        </w:rPr>
        <w:drawing>
          <wp:anchor distT="0" distB="0" distL="114300" distR="114300" simplePos="0" relativeHeight="251722752" behindDoc="1" locked="0" layoutInCell="1" allowOverlap="1" wp14:anchorId="11FF43DA" wp14:editId="193FEED1">
            <wp:simplePos x="0" y="0"/>
            <wp:positionH relativeFrom="margin">
              <wp:align>center</wp:align>
            </wp:positionH>
            <wp:positionV relativeFrom="paragraph">
              <wp:posOffset>3736340</wp:posOffset>
            </wp:positionV>
            <wp:extent cx="6436360" cy="3098800"/>
            <wp:effectExtent l="0" t="0" r="2540" b="6350"/>
            <wp:wrapTight wrapText="bothSides">
              <wp:wrapPolygon edited="0">
                <wp:start x="0" y="0"/>
                <wp:lineTo x="0" y="21511"/>
                <wp:lineTo x="21545" y="21511"/>
                <wp:lineTo x="21545" y="0"/>
                <wp:lineTo x="0" y="0"/>
              </wp:wrapPolygon>
            </wp:wrapTight>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rotWithShape="1">
                    <a:blip r:embed="rId55" cstate="print">
                      <a:extLst>
                        <a:ext uri="{28A0092B-C50C-407E-A947-70E740481C1C}">
                          <a14:useLocalDpi xmlns:a14="http://schemas.microsoft.com/office/drawing/2010/main" val="0"/>
                        </a:ext>
                      </a:extLst>
                    </a:blip>
                    <a:srcRect t="8594" b="5823"/>
                    <a:stretch/>
                  </pic:blipFill>
                  <pic:spPr bwMode="auto">
                    <a:xfrm>
                      <a:off x="0" y="0"/>
                      <a:ext cx="6436360" cy="309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4194">
        <w:rPr>
          <w:noProof/>
        </w:rPr>
        <mc:AlternateContent>
          <mc:Choice Requires="wps">
            <w:drawing>
              <wp:anchor distT="0" distB="0" distL="114300" distR="114300" simplePos="0" relativeHeight="251743232" behindDoc="1" locked="0" layoutInCell="1" allowOverlap="1" wp14:anchorId="207E714D" wp14:editId="78CED00C">
                <wp:simplePos x="0" y="0"/>
                <wp:positionH relativeFrom="column">
                  <wp:posOffset>-654050</wp:posOffset>
                </wp:positionH>
                <wp:positionV relativeFrom="paragraph">
                  <wp:posOffset>3170555</wp:posOffset>
                </wp:positionV>
                <wp:extent cx="6436995"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40D84E81" w14:textId="1E7D705F" w:rsidR="007A4194" w:rsidRPr="00A50641" w:rsidRDefault="007A4194" w:rsidP="007A4194">
                            <w:pPr>
                              <w:pStyle w:val="Caption"/>
                              <w:rPr>
                                <w:rFonts w:asciiTheme="majorBidi" w:eastAsia="Times New Roman" w:hAnsiTheme="majorBidi" w:cstheme="majorBidi"/>
                                <w:b/>
                                <w:i/>
                                <w:noProof/>
                              </w:rPr>
                            </w:pPr>
                            <w:bookmarkStart w:id="184" w:name="_Toc90118414"/>
                            <w:r>
                              <w:t xml:space="preserve">Figure </w:t>
                            </w:r>
                            <w:fldSimple w:instr=" SEQ Figure \* ARABIC ">
                              <w:r w:rsidR="005E717F">
                                <w:rPr>
                                  <w:noProof/>
                                </w:rPr>
                                <w:t>16</w:t>
                              </w:r>
                            </w:fldSimple>
                            <w:r>
                              <w:t>: Group Under Supervision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E714D" id="Text Box 43" o:spid="_x0000_s1041" type="#_x0000_t202" style="position:absolute;margin-left:-51.5pt;margin-top:249.65pt;width:506.8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3iaGg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x+v57e0NZ5Ji8+ub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" stroked="f">
                <v:textbox style="mso-fit-shape-to-text:t" inset="0,0,0,0">
                  <w:txbxContent>
                    <w:p w14:paraId="40D84E81" w14:textId="1E7D705F" w:rsidR="007A4194" w:rsidRPr="00A50641" w:rsidRDefault="007A4194" w:rsidP="007A4194">
                      <w:pPr>
                        <w:pStyle w:val="Caption"/>
                        <w:rPr>
                          <w:rFonts w:asciiTheme="majorBidi" w:eastAsia="Times New Roman" w:hAnsiTheme="majorBidi" w:cstheme="majorBidi"/>
                          <w:b/>
                          <w:i/>
                          <w:noProof/>
                        </w:rPr>
                      </w:pPr>
                      <w:bookmarkStart w:id="185" w:name="_Toc90118414"/>
                      <w:r>
                        <w:t xml:space="preserve">Figure </w:t>
                      </w:r>
                      <w:fldSimple w:instr=" SEQ Figure \* ARABIC ">
                        <w:r w:rsidR="005E717F">
                          <w:rPr>
                            <w:noProof/>
                          </w:rPr>
                          <w:t>16</w:t>
                        </w:r>
                      </w:fldSimple>
                      <w:r>
                        <w:t>: Group Under Supervision</w:t>
                      </w:r>
                      <w:bookmarkEnd w:id="185"/>
                    </w:p>
                  </w:txbxContent>
                </v:textbox>
                <w10:wrap type="tight"/>
              </v:shape>
            </w:pict>
          </mc:Fallback>
        </mc:AlternateContent>
      </w:r>
      <w:r w:rsidR="007A4194">
        <w:rPr>
          <w:rFonts w:asciiTheme="majorBidi" w:eastAsia="Times New Roman" w:hAnsiTheme="majorBidi" w:cstheme="majorBidi"/>
          <w:b/>
          <w:i/>
          <w:noProof/>
          <w:lang w:eastAsia="en-US"/>
        </w:rPr>
        <w:drawing>
          <wp:anchor distT="0" distB="0" distL="114300" distR="114300" simplePos="0" relativeHeight="251721728" behindDoc="1" locked="0" layoutInCell="1" allowOverlap="1" wp14:anchorId="2B4F726E" wp14:editId="5813400B">
            <wp:simplePos x="0" y="0"/>
            <wp:positionH relativeFrom="column">
              <wp:posOffset>-654050</wp:posOffset>
            </wp:positionH>
            <wp:positionV relativeFrom="paragraph">
              <wp:posOffset>0</wp:posOffset>
            </wp:positionV>
            <wp:extent cx="6437376" cy="3113865"/>
            <wp:effectExtent l="0" t="0" r="1905" b="0"/>
            <wp:wrapTight wrapText="bothSides">
              <wp:wrapPolygon edited="0">
                <wp:start x="0" y="0"/>
                <wp:lineTo x="0" y="21411"/>
                <wp:lineTo x="21542" y="21411"/>
                <wp:lineTo x="21542" y="0"/>
                <wp:lineTo x="0" y="0"/>
              </wp:wrapPolygon>
            </wp:wrapTight>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rotWithShape="1">
                    <a:blip r:embed="rId56" cstate="print">
                      <a:extLst>
                        <a:ext uri="{28A0092B-C50C-407E-A947-70E740481C1C}">
                          <a14:useLocalDpi xmlns:a14="http://schemas.microsoft.com/office/drawing/2010/main" val="0"/>
                        </a:ext>
                      </a:extLst>
                    </a:blip>
                    <a:srcRect t="8300" b="5705"/>
                    <a:stretch/>
                  </pic:blipFill>
                  <pic:spPr bwMode="auto">
                    <a:xfrm>
                      <a:off x="0" y="0"/>
                      <a:ext cx="6437376" cy="3113865"/>
                    </a:xfrm>
                    <a:prstGeom prst="rect">
                      <a:avLst/>
                    </a:prstGeom>
                    <a:ln>
                      <a:noFill/>
                    </a:ln>
                    <a:extLst>
                      <a:ext uri="{53640926-AAD7-44D8-BBD7-CCE9431645EC}">
                        <a14:shadowObscured xmlns:a14="http://schemas.microsoft.com/office/drawing/2010/main"/>
                      </a:ext>
                    </a:extLst>
                  </pic:spPr>
                </pic:pic>
              </a:graphicData>
            </a:graphic>
          </wp:anchor>
        </w:drawing>
      </w:r>
    </w:p>
    <w:p w14:paraId="438C8EF9" w14:textId="687747E7" w:rsidR="005277EA" w:rsidRDefault="005277EA" w:rsidP="00337F54">
      <w:pPr>
        <w:spacing w:line="360" w:lineRule="auto"/>
        <w:jc w:val="right"/>
        <w:rPr>
          <w:rFonts w:asciiTheme="majorBidi" w:eastAsia="Times New Roman" w:hAnsiTheme="majorBidi" w:cstheme="majorBidi"/>
          <w:b/>
          <w:i/>
          <w:noProof/>
          <w:lang w:eastAsia="en-US"/>
        </w:rPr>
      </w:pPr>
    </w:p>
    <w:p w14:paraId="512AA566" w14:textId="38825C2B" w:rsidR="00D95C87" w:rsidRDefault="00D95C87">
      <w:pPr>
        <w:spacing w:after="160" w:line="259" w:lineRule="auto"/>
        <w:jc w:val="left"/>
        <w:rPr>
          <w:rFonts w:asciiTheme="majorBidi" w:eastAsia="Times New Roman" w:hAnsiTheme="majorBidi" w:cstheme="majorBidi"/>
          <w:b/>
          <w:i/>
          <w:lang w:eastAsia="en-US"/>
        </w:rPr>
      </w:pPr>
    </w:p>
    <w:p w14:paraId="5B1240FD" w14:textId="35270C17" w:rsidR="00D95C87" w:rsidRDefault="00FB6E18" w:rsidP="00FB6E18">
      <w:pPr>
        <w:spacing w:after="160" w:line="259" w:lineRule="auto"/>
        <w:jc w:val="left"/>
        <w:rPr>
          <w:rFonts w:asciiTheme="majorBidi" w:eastAsia="Times New Roman" w:hAnsiTheme="majorBidi" w:cstheme="majorBidi"/>
          <w:b/>
          <w:i/>
          <w:lang w:eastAsia="en-US"/>
        </w:rPr>
      </w:pPr>
      <w:r>
        <w:rPr>
          <w:noProof/>
        </w:rPr>
        <w:lastRenderedPageBreak/>
        <mc:AlternateContent>
          <mc:Choice Requires="wps">
            <w:drawing>
              <wp:anchor distT="0" distB="0" distL="114300" distR="114300" simplePos="0" relativeHeight="251749376" behindDoc="1" locked="0" layoutInCell="1" allowOverlap="1" wp14:anchorId="4E3AF1E1" wp14:editId="1A20009B">
                <wp:simplePos x="0" y="0"/>
                <wp:positionH relativeFrom="column">
                  <wp:posOffset>-704850</wp:posOffset>
                </wp:positionH>
                <wp:positionV relativeFrom="paragraph">
                  <wp:posOffset>7068820</wp:posOffset>
                </wp:positionV>
                <wp:extent cx="643699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2704A1A9" w14:textId="7C624459" w:rsidR="00FB6E18" w:rsidRPr="00B74CE2" w:rsidRDefault="00FB6E18" w:rsidP="00FB6E18">
                            <w:pPr>
                              <w:pStyle w:val="Caption"/>
                              <w:rPr>
                                <w:rFonts w:asciiTheme="majorBidi" w:eastAsia="Times New Roman" w:hAnsiTheme="majorBidi" w:cstheme="majorBidi"/>
                                <w:b/>
                                <w:i/>
                                <w:noProof/>
                              </w:rPr>
                            </w:pPr>
                            <w:bookmarkStart w:id="186" w:name="_Toc90118415"/>
                            <w:r>
                              <w:t xml:space="preserve">Figure </w:t>
                            </w:r>
                            <w:fldSimple w:instr=" SEQ Figure \* ARABIC ">
                              <w:r w:rsidR="005E717F">
                                <w:rPr>
                                  <w:noProof/>
                                </w:rPr>
                                <w:t>17</w:t>
                              </w:r>
                            </w:fldSimple>
                            <w:r>
                              <w:t>: Submit Reports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AF1E1" id="Text Box 46" o:spid="_x0000_s1042" type="#_x0000_t202" style="position:absolute;margin-left:-55.5pt;margin-top:556.6pt;width:506.8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X1Gw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Jx/vJ7f3t5wJik2v76J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" stroked="f">
                <v:textbox style="mso-fit-shape-to-text:t" inset="0,0,0,0">
                  <w:txbxContent>
                    <w:p w14:paraId="2704A1A9" w14:textId="7C624459" w:rsidR="00FB6E18" w:rsidRPr="00B74CE2" w:rsidRDefault="00FB6E18" w:rsidP="00FB6E18">
                      <w:pPr>
                        <w:pStyle w:val="Caption"/>
                        <w:rPr>
                          <w:rFonts w:asciiTheme="majorBidi" w:eastAsia="Times New Roman" w:hAnsiTheme="majorBidi" w:cstheme="majorBidi"/>
                          <w:b/>
                          <w:i/>
                          <w:noProof/>
                        </w:rPr>
                      </w:pPr>
                      <w:bookmarkStart w:id="187" w:name="_Toc90118415"/>
                      <w:r>
                        <w:t xml:space="preserve">Figure </w:t>
                      </w:r>
                      <w:fldSimple w:instr=" SEQ Figure \* ARABIC ">
                        <w:r w:rsidR="005E717F">
                          <w:rPr>
                            <w:noProof/>
                          </w:rPr>
                          <w:t>17</w:t>
                        </w:r>
                      </w:fldSimple>
                      <w:r>
                        <w:t>: Submit Reports</w:t>
                      </w:r>
                      <w:bookmarkEnd w:id="187"/>
                    </w:p>
                  </w:txbxContent>
                </v:textbox>
                <w10:wrap type="tight"/>
              </v:shape>
            </w:pict>
          </mc:Fallback>
        </mc:AlternateContent>
      </w:r>
      <w:r w:rsidR="007A4194">
        <w:rPr>
          <w:rFonts w:asciiTheme="majorBidi" w:eastAsia="Times New Roman" w:hAnsiTheme="majorBidi" w:cstheme="majorBidi"/>
          <w:b/>
          <w:i/>
          <w:noProof/>
          <w:lang w:eastAsia="en-US"/>
        </w:rPr>
        <w:drawing>
          <wp:anchor distT="0" distB="0" distL="114300" distR="114300" simplePos="0" relativeHeight="251711488" behindDoc="1" locked="0" layoutInCell="1" allowOverlap="1" wp14:anchorId="6539FD8F" wp14:editId="25999767">
            <wp:simplePos x="0" y="0"/>
            <wp:positionH relativeFrom="page">
              <wp:align>center</wp:align>
            </wp:positionH>
            <wp:positionV relativeFrom="paragraph">
              <wp:posOffset>3921125</wp:posOffset>
            </wp:positionV>
            <wp:extent cx="6437376" cy="3090742"/>
            <wp:effectExtent l="0" t="0" r="1905" b="0"/>
            <wp:wrapTight wrapText="bothSides">
              <wp:wrapPolygon edited="0">
                <wp:start x="0" y="0"/>
                <wp:lineTo x="0" y="21436"/>
                <wp:lineTo x="21542" y="21436"/>
                <wp:lineTo x="21542" y="0"/>
                <wp:lineTo x="0" y="0"/>
              </wp:wrapPolygon>
            </wp:wrapTight>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57" cstate="print">
                      <a:extLst>
                        <a:ext uri="{28A0092B-C50C-407E-A947-70E740481C1C}">
                          <a14:useLocalDpi xmlns:a14="http://schemas.microsoft.com/office/drawing/2010/main" val="0"/>
                        </a:ext>
                      </a:extLst>
                    </a:blip>
                    <a:srcRect t="9792" b="4853"/>
                    <a:stretch/>
                  </pic:blipFill>
                  <pic:spPr bwMode="auto">
                    <a:xfrm>
                      <a:off x="0" y="0"/>
                      <a:ext cx="6437376" cy="30907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1" locked="0" layoutInCell="1" allowOverlap="1" wp14:anchorId="6BA85BC7" wp14:editId="2241DA2E">
                <wp:simplePos x="0" y="0"/>
                <wp:positionH relativeFrom="column">
                  <wp:posOffset>-704850</wp:posOffset>
                </wp:positionH>
                <wp:positionV relativeFrom="paragraph">
                  <wp:posOffset>3186430</wp:posOffset>
                </wp:positionV>
                <wp:extent cx="643699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60A4E23B" w14:textId="7C5E29B9" w:rsidR="00FB6E18" w:rsidRPr="0062420E" w:rsidRDefault="00FB6E18" w:rsidP="00FB6E18">
                            <w:pPr>
                              <w:pStyle w:val="Caption"/>
                              <w:rPr>
                                <w:rFonts w:asciiTheme="majorBidi" w:eastAsia="Times New Roman" w:hAnsiTheme="majorBidi" w:cstheme="majorBidi"/>
                                <w:b/>
                                <w:i/>
                                <w:noProof/>
                              </w:rPr>
                            </w:pPr>
                            <w:r>
                              <w:t>Figure 16: Reports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85BC7" id="Text Box 45" o:spid="_x0000_s1043" type="#_x0000_t202" style="position:absolute;margin-left:-55.5pt;margin-top:250.9pt;width:506.8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" stroked="f">
                <v:textbox style="mso-fit-shape-to-text:t" inset="0,0,0,0">
                  <w:txbxContent>
                    <w:p w14:paraId="60A4E23B" w14:textId="7C5E29B9" w:rsidR="00FB6E18" w:rsidRPr="0062420E" w:rsidRDefault="00FB6E18" w:rsidP="00FB6E18">
                      <w:pPr>
                        <w:pStyle w:val="Caption"/>
                        <w:rPr>
                          <w:rFonts w:asciiTheme="majorBidi" w:eastAsia="Times New Roman" w:hAnsiTheme="majorBidi" w:cstheme="majorBidi"/>
                          <w:b/>
                          <w:i/>
                          <w:noProof/>
                        </w:rPr>
                      </w:pPr>
                      <w:r>
                        <w:t>Figure 16: Reports List</w:t>
                      </w:r>
                    </w:p>
                  </w:txbxContent>
                </v:textbox>
                <w10:wrap type="tight"/>
              </v:shape>
            </w:pict>
          </mc:Fallback>
        </mc:AlternateContent>
      </w:r>
      <w:r w:rsidR="007A4194">
        <w:rPr>
          <w:rFonts w:asciiTheme="majorBidi" w:eastAsia="Times New Roman" w:hAnsiTheme="majorBidi" w:cstheme="majorBidi"/>
          <w:b/>
          <w:i/>
          <w:noProof/>
          <w:lang w:eastAsia="en-US"/>
        </w:rPr>
        <w:drawing>
          <wp:anchor distT="0" distB="0" distL="114300" distR="114300" simplePos="0" relativeHeight="251723776" behindDoc="1" locked="0" layoutInCell="1" allowOverlap="1" wp14:anchorId="1CFC4301" wp14:editId="3EA20E8F">
            <wp:simplePos x="0" y="0"/>
            <wp:positionH relativeFrom="page">
              <wp:align>center</wp:align>
            </wp:positionH>
            <wp:positionV relativeFrom="paragraph">
              <wp:posOffset>0</wp:posOffset>
            </wp:positionV>
            <wp:extent cx="6437376" cy="3129280"/>
            <wp:effectExtent l="0" t="0" r="1905" b="0"/>
            <wp:wrapTight wrapText="bothSides">
              <wp:wrapPolygon edited="0">
                <wp:start x="0" y="0"/>
                <wp:lineTo x="0" y="21433"/>
                <wp:lineTo x="21542" y="21433"/>
                <wp:lineTo x="21542" y="0"/>
                <wp:lineTo x="0" y="0"/>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rotWithShape="1">
                    <a:blip r:embed="rId58" cstate="print">
                      <a:extLst>
                        <a:ext uri="{28A0092B-C50C-407E-A947-70E740481C1C}">
                          <a14:useLocalDpi xmlns:a14="http://schemas.microsoft.com/office/drawing/2010/main" val="0"/>
                        </a:ext>
                      </a:extLst>
                    </a:blip>
                    <a:srcRect t="8088" b="5492"/>
                    <a:stretch/>
                  </pic:blipFill>
                  <pic:spPr bwMode="auto">
                    <a:xfrm>
                      <a:off x="0" y="0"/>
                      <a:ext cx="6437376" cy="312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C87">
        <w:rPr>
          <w:rFonts w:asciiTheme="majorBidi" w:eastAsia="Times New Roman" w:hAnsiTheme="majorBidi" w:cstheme="majorBidi"/>
          <w:b/>
          <w:i/>
          <w:lang w:eastAsia="en-US"/>
        </w:rPr>
        <w:br w:type="page"/>
      </w:r>
    </w:p>
    <w:p w14:paraId="46CA76B3" w14:textId="4399513B" w:rsidR="000B27EB" w:rsidRDefault="000B27EB" w:rsidP="007A4194">
      <w:pPr>
        <w:spacing w:after="160" w:line="259" w:lineRule="auto"/>
        <w:jc w:val="left"/>
        <w:rPr>
          <w:rFonts w:asciiTheme="majorBidi" w:eastAsia="Times New Roman" w:hAnsiTheme="majorBidi" w:cstheme="majorBidi"/>
          <w:b/>
          <w:i/>
          <w:lang w:eastAsia="en-US"/>
        </w:rPr>
      </w:pPr>
    </w:p>
    <w:p w14:paraId="6990A52D" w14:textId="77777777" w:rsidR="00487154" w:rsidRDefault="00487154" w:rsidP="007A4194">
      <w:pPr>
        <w:spacing w:after="160" w:line="259" w:lineRule="auto"/>
        <w:jc w:val="left"/>
        <w:rPr>
          <w:rFonts w:asciiTheme="majorBidi" w:eastAsia="Times New Roman" w:hAnsiTheme="majorBidi" w:cstheme="majorBidi"/>
          <w:b/>
          <w:iCs/>
          <w:lang w:eastAsia="en-US"/>
        </w:rPr>
      </w:pPr>
    </w:p>
    <w:p w14:paraId="39832947" w14:textId="23F087E9" w:rsidR="007A4194" w:rsidRPr="000B27EB" w:rsidRDefault="00FB6E18" w:rsidP="00487154">
      <w:pPr>
        <w:spacing w:after="160" w:line="259" w:lineRule="auto"/>
        <w:jc w:val="left"/>
        <w:rPr>
          <w:rFonts w:asciiTheme="majorBidi" w:hAnsiTheme="majorBidi" w:cstheme="majorBidi"/>
          <w:b/>
          <w:iCs/>
        </w:rPr>
      </w:pPr>
      <w:r w:rsidRPr="000B27EB">
        <w:rPr>
          <w:b/>
          <w:iCs/>
          <w:noProof/>
        </w:rPr>
        <mc:AlternateContent>
          <mc:Choice Requires="wps">
            <w:drawing>
              <wp:anchor distT="0" distB="0" distL="114300" distR="114300" simplePos="0" relativeHeight="251751424" behindDoc="1" locked="0" layoutInCell="1" allowOverlap="1" wp14:anchorId="6B538BDD" wp14:editId="6466C424">
                <wp:simplePos x="0" y="0"/>
                <wp:positionH relativeFrom="column">
                  <wp:posOffset>-704850</wp:posOffset>
                </wp:positionH>
                <wp:positionV relativeFrom="paragraph">
                  <wp:posOffset>3147695</wp:posOffset>
                </wp:positionV>
                <wp:extent cx="64369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2A18F96C" w14:textId="749D7DBD" w:rsidR="00FB6E18" w:rsidRPr="00DC6DFE" w:rsidRDefault="00FB6E18" w:rsidP="00FB6E18">
                            <w:pPr>
                              <w:pStyle w:val="Caption"/>
                              <w:rPr>
                                <w:rFonts w:asciiTheme="majorBidi" w:eastAsia="Times New Roman" w:hAnsiTheme="majorBidi" w:cstheme="majorBidi"/>
                                <w:b/>
                                <w:i/>
                                <w:noProof/>
                              </w:rPr>
                            </w:pPr>
                            <w:bookmarkStart w:id="188" w:name="_Toc90118416"/>
                            <w:r>
                              <w:t xml:space="preserve">Figure </w:t>
                            </w:r>
                            <w:fldSimple w:instr=" SEQ Figure \* ARABIC ">
                              <w:r w:rsidR="005E717F">
                                <w:rPr>
                                  <w:noProof/>
                                </w:rPr>
                                <w:t>18</w:t>
                              </w:r>
                            </w:fldSimple>
                            <w:r>
                              <w:t>: Create Group</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38BDD" id="Text Box 47" o:spid="_x0000_s1044" type="#_x0000_t202" style="position:absolute;margin-left:-55.5pt;margin-top:247.85pt;width:506.8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" stroked="f">
                <v:textbox style="mso-fit-shape-to-text:t" inset="0,0,0,0">
                  <w:txbxContent>
                    <w:p w14:paraId="2A18F96C" w14:textId="749D7DBD" w:rsidR="00FB6E18" w:rsidRPr="00DC6DFE" w:rsidRDefault="00FB6E18" w:rsidP="00FB6E18">
                      <w:pPr>
                        <w:pStyle w:val="Caption"/>
                        <w:rPr>
                          <w:rFonts w:asciiTheme="majorBidi" w:eastAsia="Times New Roman" w:hAnsiTheme="majorBidi" w:cstheme="majorBidi"/>
                          <w:b/>
                          <w:i/>
                          <w:noProof/>
                        </w:rPr>
                      </w:pPr>
                      <w:bookmarkStart w:id="189" w:name="_Toc90118416"/>
                      <w:r>
                        <w:t xml:space="preserve">Figure </w:t>
                      </w:r>
                      <w:fldSimple w:instr=" SEQ Figure \* ARABIC ">
                        <w:r w:rsidR="005E717F">
                          <w:rPr>
                            <w:noProof/>
                          </w:rPr>
                          <w:t>18</w:t>
                        </w:r>
                      </w:fldSimple>
                      <w:r>
                        <w:t>: Create Group</w:t>
                      </w:r>
                      <w:bookmarkEnd w:id="189"/>
                    </w:p>
                  </w:txbxContent>
                </v:textbox>
                <w10:wrap type="tight"/>
              </v:shape>
            </w:pict>
          </mc:Fallback>
        </mc:AlternateContent>
      </w:r>
      <w:r w:rsidRPr="000B27EB">
        <w:rPr>
          <w:rFonts w:asciiTheme="majorBidi" w:eastAsia="Times New Roman" w:hAnsiTheme="majorBidi" w:cstheme="majorBidi"/>
          <w:b/>
          <w:iCs/>
          <w:noProof/>
          <w:lang w:eastAsia="en-US"/>
        </w:rPr>
        <w:drawing>
          <wp:anchor distT="0" distB="0" distL="114300" distR="114300" simplePos="0" relativeHeight="251728896" behindDoc="1" locked="0" layoutInCell="1" allowOverlap="1" wp14:anchorId="277A1A91" wp14:editId="450D71E2">
            <wp:simplePos x="0" y="0"/>
            <wp:positionH relativeFrom="page">
              <wp:align>center</wp:align>
            </wp:positionH>
            <wp:positionV relativeFrom="paragraph">
              <wp:posOffset>0</wp:posOffset>
            </wp:positionV>
            <wp:extent cx="6437376" cy="3090742"/>
            <wp:effectExtent l="0" t="0" r="1905" b="0"/>
            <wp:wrapTight wrapText="bothSides">
              <wp:wrapPolygon edited="0">
                <wp:start x="0" y="0"/>
                <wp:lineTo x="0" y="21436"/>
                <wp:lineTo x="21542" y="21436"/>
                <wp:lineTo x="21542" y="0"/>
                <wp:lineTo x="0" y="0"/>
              </wp:wrapPolygon>
            </wp:wrapTight>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59" cstate="print">
                      <a:extLst>
                        <a:ext uri="{28A0092B-C50C-407E-A947-70E740481C1C}">
                          <a14:useLocalDpi xmlns:a14="http://schemas.microsoft.com/office/drawing/2010/main" val="0"/>
                        </a:ext>
                      </a:extLst>
                    </a:blip>
                    <a:srcRect t="8513" b="6130"/>
                    <a:stretch/>
                  </pic:blipFill>
                  <pic:spPr bwMode="auto">
                    <a:xfrm>
                      <a:off x="0" y="0"/>
                      <a:ext cx="6437376" cy="3090742"/>
                    </a:xfrm>
                    <a:prstGeom prst="rect">
                      <a:avLst/>
                    </a:prstGeom>
                    <a:ln>
                      <a:noFill/>
                    </a:ln>
                    <a:extLst>
                      <a:ext uri="{53640926-AAD7-44D8-BBD7-CCE9431645EC}">
                        <a14:shadowObscured xmlns:a14="http://schemas.microsoft.com/office/drawing/2010/main"/>
                      </a:ext>
                    </a:extLst>
                  </pic:spPr>
                </pic:pic>
              </a:graphicData>
            </a:graphic>
          </wp:anchor>
        </w:drawing>
      </w:r>
    </w:p>
    <w:p w14:paraId="44D89DA7" w14:textId="2819A7CC" w:rsidR="000B27EB" w:rsidRDefault="000B27EB" w:rsidP="007A4194">
      <w:pPr>
        <w:spacing w:after="160" w:line="259" w:lineRule="auto"/>
        <w:jc w:val="left"/>
        <w:rPr>
          <w:rFonts w:asciiTheme="majorBidi" w:eastAsia="Times New Roman" w:hAnsiTheme="majorBidi" w:cstheme="majorBidi"/>
          <w:b/>
          <w:iCs/>
          <w:lang w:eastAsia="en-US"/>
        </w:rPr>
      </w:pPr>
    </w:p>
    <w:p w14:paraId="7B4706E9" w14:textId="54FC7B07" w:rsidR="00487154" w:rsidRDefault="00487154" w:rsidP="007A4194">
      <w:pPr>
        <w:spacing w:after="160" w:line="259" w:lineRule="auto"/>
        <w:jc w:val="left"/>
        <w:rPr>
          <w:rFonts w:asciiTheme="majorBidi" w:eastAsia="Times New Roman" w:hAnsiTheme="majorBidi" w:cstheme="majorBidi"/>
          <w:b/>
          <w:iCs/>
          <w:lang w:eastAsia="en-US"/>
        </w:rPr>
      </w:pPr>
    </w:p>
    <w:p w14:paraId="7508A6FD" w14:textId="67FB23E1" w:rsidR="00487154" w:rsidRDefault="00487154" w:rsidP="007A4194">
      <w:pPr>
        <w:spacing w:after="160" w:line="259" w:lineRule="auto"/>
        <w:jc w:val="left"/>
        <w:rPr>
          <w:rFonts w:asciiTheme="majorBidi" w:eastAsia="Times New Roman" w:hAnsiTheme="majorBidi" w:cstheme="majorBidi"/>
          <w:b/>
          <w:iCs/>
          <w:lang w:eastAsia="en-US"/>
        </w:rPr>
      </w:pPr>
    </w:p>
    <w:p w14:paraId="289C6534" w14:textId="12E3360A" w:rsidR="00487154" w:rsidRDefault="00487154" w:rsidP="007A4194">
      <w:pPr>
        <w:spacing w:after="160" w:line="259" w:lineRule="auto"/>
        <w:jc w:val="left"/>
        <w:rPr>
          <w:rFonts w:asciiTheme="majorBidi" w:eastAsia="Times New Roman" w:hAnsiTheme="majorBidi" w:cstheme="majorBidi"/>
          <w:b/>
          <w:iCs/>
          <w:lang w:eastAsia="en-US"/>
        </w:rPr>
      </w:pPr>
    </w:p>
    <w:p w14:paraId="319CCF50" w14:textId="67C9F3F2" w:rsidR="00487154" w:rsidRDefault="00487154" w:rsidP="007A4194">
      <w:pPr>
        <w:spacing w:after="160" w:line="259" w:lineRule="auto"/>
        <w:jc w:val="left"/>
        <w:rPr>
          <w:rFonts w:asciiTheme="majorBidi" w:eastAsia="Times New Roman" w:hAnsiTheme="majorBidi" w:cstheme="majorBidi"/>
          <w:b/>
          <w:iCs/>
          <w:lang w:eastAsia="en-US"/>
        </w:rPr>
      </w:pPr>
    </w:p>
    <w:p w14:paraId="49A07A7B" w14:textId="2C87AC48" w:rsidR="00487154" w:rsidRDefault="00487154" w:rsidP="007A4194">
      <w:pPr>
        <w:spacing w:after="160" w:line="259" w:lineRule="auto"/>
        <w:jc w:val="left"/>
        <w:rPr>
          <w:rFonts w:asciiTheme="majorBidi" w:eastAsia="Times New Roman" w:hAnsiTheme="majorBidi" w:cstheme="majorBidi"/>
          <w:b/>
          <w:iCs/>
          <w:lang w:eastAsia="en-US"/>
        </w:rPr>
      </w:pPr>
    </w:p>
    <w:p w14:paraId="6BE919B3" w14:textId="688BD62B" w:rsidR="00487154" w:rsidRDefault="00487154" w:rsidP="007A4194">
      <w:pPr>
        <w:spacing w:after="160" w:line="259" w:lineRule="auto"/>
        <w:jc w:val="left"/>
        <w:rPr>
          <w:rFonts w:asciiTheme="majorBidi" w:eastAsia="Times New Roman" w:hAnsiTheme="majorBidi" w:cstheme="majorBidi"/>
          <w:b/>
          <w:iCs/>
          <w:lang w:eastAsia="en-US"/>
        </w:rPr>
      </w:pPr>
    </w:p>
    <w:p w14:paraId="57A4306C" w14:textId="50E2824A" w:rsidR="00487154" w:rsidRDefault="00487154" w:rsidP="007A4194">
      <w:pPr>
        <w:spacing w:after="160" w:line="259" w:lineRule="auto"/>
        <w:jc w:val="left"/>
        <w:rPr>
          <w:rFonts w:asciiTheme="majorBidi" w:eastAsia="Times New Roman" w:hAnsiTheme="majorBidi" w:cstheme="majorBidi"/>
          <w:b/>
          <w:iCs/>
          <w:lang w:eastAsia="en-US"/>
        </w:rPr>
      </w:pPr>
    </w:p>
    <w:p w14:paraId="1CAD2FAB" w14:textId="3B0A8458" w:rsidR="00487154" w:rsidRDefault="00487154" w:rsidP="007A4194">
      <w:pPr>
        <w:spacing w:after="160" w:line="259" w:lineRule="auto"/>
        <w:jc w:val="left"/>
        <w:rPr>
          <w:rFonts w:asciiTheme="majorBidi" w:eastAsia="Times New Roman" w:hAnsiTheme="majorBidi" w:cstheme="majorBidi"/>
          <w:b/>
          <w:iCs/>
          <w:lang w:eastAsia="en-US"/>
        </w:rPr>
      </w:pPr>
    </w:p>
    <w:p w14:paraId="1D83F9EA" w14:textId="6B174698" w:rsidR="00487154" w:rsidRDefault="00487154" w:rsidP="007A4194">
      <w:pPr>
        <w:spacing w:after="160" w:line="259" w:lineRule="auto"/>
        <w:jc w:val="left"/>
        <w:rPr>
          <w:rFonts w:asciiTheme="majorBidi" w:eastAsia="Times New Roman" w:hAnsiTheme="majorBidi" w:cstheme="majorBidi"/>
          <w:b/>
          <w:iCs/>
          <w:lang w:eastAsia="en-US"/>
        </w:rPr>
      </w:pPr>
    </w:p>
    <w:p w14:paraId="76FC2515" w14:textId="42279E2D" w:rsidR="00487154" w:rsidRDefault="00487154" w:rsidP="007A4194">
      <w:pPr>
        <w:spacing w:after="160" w:line="259" w:lineRule="auto"/>
        <w:jc w:val="left"/>
        <w:rPr>
          <w:rFonts w:asciiTheme="majorBidi" w:eastAsia="Times New Roman" w:hAnsiTheme="majorBidi" w:cstheme="majorBidi"/>
          <w:b/>
          <w:iCs/>
          <w:lang w:eastAsia="en-US"/>
        </w:rPr>
      </w:pPr>
    </w:p>
    <w:p w14:paraId="04EBEE75" w14:textId="6A27A444" w:rsidR="00487154" w:rsidRDefault="00487154" w:rsidP="007A4194">
      <w:pPr>
        <w:spacing w:after="160" w:line="259" w:lineRule="auto"/>
        <w:jc w:val="left"/>
        <w:rPr>
          <w:rFonts w:asciiTheme="majorBidi" w:eastAsia="Times New Roman" w:hAnsiTheme="majorBidi" w:cstheme="majorBidi"/>
          <w:b/>
          <w:iCs/>
          <w:lang w:eastAsia="en-US"/>
        </w:rPr>
      </w:pPr>
    </w:p>
    <w:p w14:paraId="0DD5B387" w14:textId="16FC10D6" w:rsidR="00487154" w:rsidRDefault="00487154" w:rsidP="007A4194">
      <w:pPr>
        <w:spacing w:after="160" w:line="259" w:lineRule="auto"/>
        <w:jc w:val="left"/>
        <w:rPr>
          <w:rFonts w:asciiTheme="majorBidi" w:eastAsia="Times New Roman" w:hAnsiTheme="majorBidi" w:cstheme="majorBidi"/>
          <w:b/>
          <w:iCs/>
          <w:lang w:eastAsia="en-US"/>
        </w:rPr>
      </w:pPr>
      <w:r>
        <w:rPr>
          <w:rFonts w:asciiTheme="majorBidi" w:eastAsia="Times New Roman" w:hAnsiTheme="majorBidi" w:cstheme="majorBidi"/>
          <w:b/>
          <w:iCs/>
          <w:lang w:eastAsia="en-US"/>
        </w:rPr>
        <w:lastRenderedPageBreak/>
        <w:t>Usability survey from students:</w:t>
      </w:r>
    </w:p>
    <w:p w14:paraId="21A62363" w14:textId="77777777" w:rsidR="005E717F" w:rsidRDefault="00487154" w:rsidP="005E717F">
      <w:pPr>
        <w:keepNext/>
        <w:spacing w:after="160" w:line="259" w:lineRule="auto"/>
        <w:jc w:val="left"/>
      </w:pPr>
      <w:r>
        <w:rPr>
          <w:noProof/>
        </w:rPr>
        <w:drawing>
          <wp:inline distT="0" distB="0" distL="0" distR="0" wp14:anchorId="2A0BD106" wp14:editId="3EE9F532">
            <wp:extent cx="5303520" cy="3204845"/>
            <wp:effectExtent l="0" t="0" r="11430" b="14605"/>
            <wp:docPr id="6" name="Chart 6">
              <a:extLst xmlns:a="http://schemas.openxmlformats.org/drawingml/2006/main">
                <a:ext uri="{FF2B5EF4-FFF2-40B4-BE49-F238E27FC236}">
                  <a16:creationId xmlns:a16="http://schemas.microsoft.com/office/drawing/2014/main" id="{CB85595A-C550-42C8-9C75-08DF00B76A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DB894A0" w14:textId="0BE2EF58" w:rsidR="005E717F" w:rsidRDefault="005E717F" w:rsidP="005E717F">
      <w:pPr>
        <w:pStyle w:val="Caption"/>
        <w:rPr>
          <w:rFonts w:asciiTheme="majorBidi" w:eastAsia="Times New Roman" w:hAnsiTheme="majorBidi" w:cstheme="majorBidi"/>
          <w:b/>
          <w:iCs/>
        </w:rPr>
      </w:pPr>
      <w:bookmarkStart w:id="190" w:name="_Toc90118417"/>
      <w:r>
        <w:t xml:space="preserve">Figure </w:t>
      </w:r>
      <w:r w:rsidR="0021480D">
        <w:fldChar w:fldCharType="begin"/>
      </w:r>
      <w:r w:rsidR="0021480D">
        <w:instrText xml:space="preserve"> SEQ Figure \* ARABIC </w:instrText>
      </w:r>
      <w:r w:rsidR="0021480D">
        <w:fldChar w:fldCharType="separate"/>
      </w:r>
      <w:r>
        <w:rPr>
          <w:noProof/>
        </w:rPr>
        <w:t>19</w:t>
      </w:r>
      <w:r w:rsidR="0021480D">
        <w:rPr>
          <w:noProof/>
        </w:rPr>
        <w:fldChar w:fldCharType="end"/>
      </w:r>
      <w:r>
        <w:t>: usability survey from students</w:t>
      </w:r>
      <w:bookmarkEnd w:id="190"/>
    </w:p>
    <w:p w14:paraId="16904AD8" w14:textId="77777777" w:rsidR="005E717F" w:rsidRDefault="005E717F" w:rsidP="005E717F">
      <w:pPr>
        <w:spacing w:after="160" w:line="259" w:lineRule="auto"/>
        <w:jc w:val="left"/>
        <w:rPr>
          <w:rFonts w:asciiTheme="majorBidi" w:eastAsia="Times New Roman" w:hAnsiTheme="majorBidi" w:cstheme="majorBidi"/>
          <w:b/>
          <w:iCs/>
          <w:lang w:eastAsia="en-US"/>
        </w:rPr>
      </w:pPr>
    </w:p>
    <w:p w14:paraId="7416F54F" w14:textId="6D2A9B2F" w:rsidR="00487154" w:rsidRDefault="00487154" w:rsidP="005E717F">
      <w:pPr>
        <w:spacing w:after="160" w:line="259" w:lineRule="auto"/>
        <w:jc w:val="left"/>
        <w:rPr>
          <w:rFonts w:asciiTheme="majorBidi" w:eastAsia="Times New Roman" w:hAnsiTheme="majorBidi" w:cstheme="majorBidi"/>
          <w:b/>
          <w:iCs/>
          <w:lang w:eastAsia="en-US"/>
        </w:rPr>
      </w:pPr>
      <w:r>
        <w:rPr>
          <w:rFonts w:asciiTheme="majorBidi" w:eastAsia="Times New Roman" w:hAnsiTheme="majorBidi" w:cstheme="majorBidi"/>
          <w:b/>
          <w:iCs/>
          <w:lang w:eastAsia="en-US"/>
        </w:rPr>
        <w:t xml:space="preserve">Usability survey from </w:t>
      </w:r>
      <w:r w:rsidR="005E717F">
        <w:rPr>
          <w:rFonts w:asciiTheme="majorBidi" w:eastAsia="Times New Roman" w:hAnsiTheme="majorBidi" w:cstheme="majorBidi"/>
          <w:b/>
          <w:iCs/>
          <w:lang w:eastAsia="en-US"/>
        </w:rPr>
        <w:t>teachers</w:t>
      </w:r>
      <w:r>
        <w:rPr>
          <w:rFonts w:asciiTheme="majorBidi" w:eastAsia="Times New Roman" w:hAnsiTheme="majorBidi" w:cstheme="majorBidi"/>
          <w:b/>
          <w:iCs/>
          <w:lang w:eastAsia="en-US"/>
        </w:rPr>
        <w:t>:</w:t>
      </w:r>
    </w:p>
    <w:p w14:paraId="3F9FE4B7" w14:textId="55B370E9" w:rsidR="00487154" w:rsidRDefault="005E717F" w:rsidP="00EC54CF">
      <w:pPr>
        <w:spacing w:after="160" w:line="259" w:lineRule="auto"/>
        <w:jc w:val="left"/>
        <w:rPr>
          <w:rFonts w:asciiTheme="majorBidi" w:eastAsia="Times New Roman" w:hAnsiTheme="majorBidi" w:cstheme="majorBidi"/>
          <w:b/>
          <w:i/>
          <w:lang w:eastAsia="en-US"/>
        </w:rPr>
      </w:pPr>
      <w:r>
        <w:rPr>
          <w:noProof/>
        </w:rPr>
        <mc:AlternateContent>
          <mc:Choice Requires="wps">
            <w:drawing>
              <wp:anchor distT="0" distB="0" distL="114300" distR="114300" simplePos="0" relativeHeight="251754496" behindDoc="1" locked="0" layoutInCell="1" allowOverlap="1" wp14:anchorId="4851AF07" wp14:editId="5E742B87">
                <wp:simplePos x="0" y="0"/>
                <wp:positionH relativeFrom="column">
                  <wp:posOffset>101600</wp:posOffset>
                </wp:positionH>
                <wp:positionV relativeFrom="paragraph">
                  <wp:posOffset>3106420</wp:posOffset>
                </wp:positionV>
                <wp:extent cx="563245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wps:spPr>
                      <wps:txbx>
                        <w:txbxContent>
                          <w:p w14:paraId="4632CC28" w14:textId="15DF8075" w:rsidR="005E717F" w:rsidRPr="00603631" w:rsidRDefault="005E717F" w:rsidP="005E717F">
                            <w:pPr>
                              <w:pStyle w:val="Caption"/>
                              <w:rPr>
                                <w:rFonts w:asciiTheme="majorBidi" w:eastAsia="Times New Roman" w:hAnsiTheme="majorBidi" w:cstheme="majorBidi"/>
                                <w:b/>
                                <w:i/>
                              </w:rPr>
                            </w:pPr>
                            <w:bookmarkStart w:id="191" w:name="_Toc90118418"/>
                            <w:r>
                              <w:t xml:space="preserve">Figure </w:t>
                            </w:r>
                            <w:r w:rsidR="0021480D">
                              <w:fldChar w:fldCharType="begin"/>
                            </w:r>
                            <w:r w:rsidR="0021480D">
                              <w:instrText xml:space="preserve"> SEQ Figure \* ARABIC </w:instrText>
                            </w:r>
                            <w:r w:rsidR="0021480D">
                              <w:fldChar w:fldCharType="separate"/>
                            </w:r>
                            <w:r>
                              <w:rPr>
                                <w:noProof/>
                              </w:rPr>
                              <w:t>20</w:t>
                            </w:r>
                            <w:r w:rsidR="0021480D">
                              <w:rPr>
                                <w:noProof/>
                              </w:rPr>
                              <w:fldChar w:fldCharType="end"/>
                            </w:r>
                            <w:r>
                              <w:t>: usability survey from teachers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1AF07" id="Text Box 20" o:spid="_x0000_s1045" type="#_x0000_t202" style="position:absolute;margin-left:8pt;margin-top:244.6pt;width:443.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o/Gg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" stroked="f">
                <v:textbox style="mso-fit-shape-to-text:t" inset="0,0,0,0">
                  <w:txbxContent>
                    <w:p w14:paraId="4632CC28" w14:textId="15DF8075" w:rsidR="005E717F" w:rsidRPr="00603631" w:rsidRDefault="005E717F" w:rsidP="005E717F">
                      <w:pPr>
                        <w:pStyle w:val="Caption"/>
                        <w:rPr>
                          <w:rFonts w:asciiTheme="majorBidi" w:eastAsia="Times New Roman" w:hAnsiTheme="majorBidi" w:cstheme="majorBidi"/>
                          <w:b/>
                          <w:i/>
                        </w:rPr>
                      </w:pPr>
                      <w:bookmarkStart w:id="192" w:name="_Toc90118418"/>
                      <w:r>
                        <w:t xml:space="preserve">Figure </w:t>
                      </w:r>
                      <w:r w:rsidR="0021480D">
                        <w:fldChar w:fldCharType="begin"/>
                      </w:r>
                      <w:r w:rsidR="0021480D">
                        <w:instrText xml:space="preserve"> SEQ Figure \* ARABIC </w:instrText>
                      </w:r>
                      <w:r w:rsidR="0021480D">
                        <w:fldChar w:fldCharType="separate"/>
                      </w:r>
                      <w:r>
                        <w:rPr>
                          <w:noProof/>
                        </w:rPr>
                        <w:t>20</w:t>
                      </w:r>
                      <w:r w:rsidR="0021480D">
                        <w:rPr>
                          <w:noProof/>
                        </w:rPr>
                        <w:fldChar w:fldCharType="end"/>
                      </w:r>
                      <w:r>
                        <w:t>: usability survey from teachers</w:t>
                      </w:r>
                      <w:bookmarkEnd w:id="192"/>
                    </w:p>
                  </w:txbxContent>
                </v:textbox>
                <w10:wrap type="tight"/>
              </v:shape>
            </w:pict>
          </mc:Fallback>
        </mc:AlternateContent>
      </w:r>
      <w:r w:rsidRPr="00487154">
        <w:rPr>
          <w:rFonts w:asciiTheme="majorBidi" w:eastAsia="Times New Roman" w:hAnsiTheme="majorBidi" w:cstheme="majorBidi"/>
          <w:b/>
          <w:i/>
          <w:noProof/>
          <w:lang w:eastAsia="en-US"/>
        </w:rPr>
        <w:drawing>
          <wp:anchor distT="0" distB="0" distL="114300" distR="114300" simplePos="0" relativeHeight="251752448" behindDoc="1" locked="0" layoutInCell="1" allowOverlap="1" wp14:anchorId="4CEECF36" wp14:editId="379FC06C">
            <wp:simplePos x="0" y="0"/>
            <wp:positionH relativeFrom="margin">
              <wp:posOffset>101600</wp:posOffset>
            </wp:positionH>
            <wp:positionV relativeFrom="paragraph">
              <wp:posOffset>313690</wp:posOffset>
            </wp:positionV>
            <wp:extent cx="5632450" cy="2805430"/>
            <wp:effectExtent l="19050" t="19050" r="25400" b="13970"/>
            <wp:wrapTight wrapText="bothSides">
              <wp:wrapPolygon edited="0">
                <wp:start x="-73" y="-147"/>
                <wp:lineTo x="-73" y="21561"/>
                <wp:lineTo x="21624" y="21561"/>
                <wp:lineTo x="21624" y="-147"/>
                <wp:lineTo x="-73" y="-147"/>
              </wp:wrapPolygon>
            </wp:wrapTight>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632450" cy="280543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87154">
        <w:rPr>
          <w:rFonts w:asciiTheme="majorBidi" w:eastAsia="Times New Roman" w:hAnsiTheme="majorBidi" w:cstheme="majorBidi"/>
          <w:b/>
          <w:i/>
          <w:lang w:eastAsia="en-US"/>
        </w:rPr>
        <w:br w:type="page"/>
      </w:r>
    </w:p>
    <w:p w14:paraId="0FB50981" w14:textId="3638E46C" w:rsidR="00DF5A15" w:rsidRPr="002A7AE2" w:rsidRDefault="00DF5A15" w:rsidP="00337F54">
      <w:pPr>
        <w:spacing w:line="360" w:lineRule="auto"/>
        <w:jc w:val="right"/>
        <w:rPr>
          <w:rFonts w:asciiTheme="majorBidi" w:eastAsia="Times New Roman" w:hAnsiTheme="majorBidi" w:cstheme="majorBidi"/>
          <w:b/>
          <w:i/>
          <w:lang w:eastAsia="en-US"/>
        </w:rPr>
      </w:pPr>
      <w:r w:rsidRPr="002A7AE2">
        <w:rPr>
          <w:rFonts w:asciiTheme="majorBidi" w:eastAsia="Times New Roman" w:hAnsiTheme="majorBidi" w:cstheme="majorBidi"/>
          <w:b/>
          <w:i/>
          <w:lang w:eastAsia="en-US"/>
        </w:rPr>
        <w:lastRenderedPageBreak/>
        <w:t>Chapter 8</w:t>
      </w:r>
    </w:p>
    <w:p w14:paraId="69E9BD75" w14:textId="39776A21" w:rsidR="00DF5A15" w:rsidRPr="00B366EF" w:rsidRDefault="00DF5A15" w:rsidP="00337F54">
      <w:pPr>
        <w:keepNext/>
        <w:spacing w:after="0" w:line="360" w:lineRule="auto"/>
        <w:jc w:val="center"/>
        <w:outlineLvl w:val="0"/>
        <w:rPr>
          <w:rFonts w:asciiTheme="majorBidi" w:eastAsia="Times New Roman" w:hAnsiTheme="majorBidi" w:cstheme="majorBidi"/>
          <w:b/>
          <w:bCs/>
          <w:caps/>
          <w:lang w:eastAsia="en-US"/>
        </w:rPr>
      </w:pPr>
      <w:bookmarkStart w:id="193" w:name="_Toc462381426"/>
      <w:bookmarkStart w:id="194" w:name="_Toc333443104"/>
      <w:bookmarkStart w:id="195" w:name="_Toc333443981"/>
      <w:bookmarkStart w:id="196" w:name="_Toc333575153"/>
      <w:bookmarkStart w:id="197" w:name="_Toc333443536"/>
      <w:bookmarkStart w:id="198" w:name="_Toc459928685"/>
      <w:bookmarkStart w:id="199" w:name="_Toc463258692"/>
      <w:bookmarkStart w:id="200" w:name="_Toc333575095"/>
      <w:bookmarkStart w:id="201" w:name="_Toc22833795"/>
      <w:bookmarkStart w:id="202" w:name="_Toc333575843"/>
      <w:bookmarkStart w:id="203" w:name="_Toc90118393"/>
      <w:r w:rsidRPr="002A7AE2">
        <w:rPr>
          <w:rFonts w:asciiTheme="majorBidi" w:eastAsia="Times New Roman" w:hAnsiTheme="majorBidi" w:cstheme="majorBidi"/>
          <w:b/>
          <w:bCs/>
          <w:caps/>
          <w:lang w:eastAsia="en-US"/>
        </w:rPr>
        <w:t>Conclusion and future work</w:t>
      </w:r>
      <w:bookmarkEnd w:id="193"/>
      <w:bookmarkEnd w:id="194"/>
      <w:bookmarkEnd w:id="195"/>
      <w:bookmarkEnd w:id="196"/>
      <w:bookmarkEnd w:id="197"/>
      <w:bookmarkEnd w:id="198"/>
      <w:bookmarkEnd w:id="199"/>
      <w:bookmarkEnd w:id="200"/>
      <w:bookmarkEnd w:id="201"/>
      <w:bookmarkEnd w:id="202"/>
      <w:bookmarkEnd w:id="203"/>
    </w:p>
    <w:p w14:paraId="5D266298" w14:textId="0025ECFF" w:rsidR="004872C3" w:rsidRPr="0034021C" w:rsidRDefault="004872C3" w:rsidP="00370ED2">
      <w:pPr>
        <w:pStyle w:val="ListParagraph"/>
        <w:keepNext/>
        <w:numPr>
          <w:ilvl w:val="1"/>
          <w:numId w:val="16"/>
        </w:numPr>
        <w:spacing w:before="240" w:after="60" w:line="360" w:lineRule="auto"/>
        <w:outlineLvl w:val="1"/>
        <w:rPr>
          <w:rFonts w:eastAsia="Times New Roman"/>
          <w:b/>
          <w:bCs/>
          <w:lang w:eastAsia="en-US"/>
        </w:rPr>
      </w:pPr>
      <w:bookmarkStart w:id="204" w:name="_Toc90118394"/>
      <w:r w:rsidRPr="0034021C">
        <w:rPr>
          <w:rFonts w:eastAsia="Times New Roman"/>
          <w:b/>
          <w:bCs/>
          <w:lang w:eastAsia="en-US"/>
        </w:rPr>
        <w:t>Conclusion</w:t>
      </w:r>
      <w:bookmarkEnd w:id="204"/>
    </w:p>
    <w:p w14:paraId="24A15330" w14:textId="5CDCD4FF" w:rsidR="004872C3" w:rsidRDefault="004872C3" w:rsidP="004872C3">
      <w:pPr>
        <w:spacing w:line="360" w:lineRule="auto"/>
        <w:ind w:firstLine="389"/>
      </w:pPr>
      <w:r>
        <w:t xml:space="preserve">The proposed system will be a better replacement of the manual system and will solve the problems discussed in Introduction section by providing a web-based platform to assist the users. The problem that users face is project and time management for the whole year FYP process. Project management of FYP activities include monitoring project activities, previous project records, and progress status of the developed and current projects. Time management problem arises when supervisors are not available for project meetings with their respective groups under supervision. </w:t>
      </w:r>
    </w:p>
    <w:p w14:paraId="5C01167A" w14:textId="59B3B3A9" w:rsidR="004872C3" w:rsidRDefault="004872C3" w:rsidP="004872C3">
      <w:pPr>
        <w:spacing w:line="360" w:lineRule="auto"/>
        <w:ind w:firstLine="389"/>
      </w:pPr>
      <w:r>
        <w:t xml:space="preserve">Hence, </w:t>
      </w:r>
      <w:r w:rsidR="000A6FD4">
        <w:t>to</w:t>
      </w:r>
      <w:r>
        <w:t xml:space="preserve"> reduc</w:t>
      </w:r>
      <w:r w:rsidR="008B6C07">
        <w:t>e</w:t>
      </w:r>
      <w:r>
        <w:t xml:space="preserve"> the mentioned problems, web-based application for FYP Management System is developed that can be accessed by the authorized users anytime and anywhere.</w:t>
      </w:r>
    </w:p>
    <w:p w14:paraId="30C82F72" w14:textId="2A4F4748" w:rsidR="004872C3" w:rsidRDefault="004872C3" w:rsidP="004872C3">
      <w:pPr>
        <w:spacing w:line="360" w:lineRule="auto"/>
        <w:ind w:firstLine="389"/>
      </w:pPr>
      <w:r>
        <w:t xml:space="preserve"> </w:t>
      </w:r>
      <w:r w:rsidR="00A55F31">
        <w:t>At the end</w:t>
      </w:r>
      <w:r>
        <w:t>, the FYP Management System is developed to assist the users by reduced workload, easier management of records where records are long-lasting. It also allows the user to see the project progress easily with just a click.</w:t>
      </w:r>
    </w:p>
    <w:p w14:paraId="0AD0FC30" w14:textId="79CEDB1D" w:rsidR="004872C3" w:rsidRPr="0034021C" w:rsidRDefault="004872C3" w:rsidP="00370ED2">
      <w:pPr>
        <w:pStyle w:val="ListParagraph"/>
        <w:keepNext/>
        <w:numPr>
          <w:ilvl w:val="1"/>
          <w:numId w:val="16"/>
        </w:numPr>
        <w:spacing w:before="240" w:after="60" w:line="360" w:lineRule="auto"/>
        <w:outlineLvl w:val="1"/>
        <w:rPr>
          <w:rFonts w:eastAsia="Times New Roman"/>
          <w:b/>
          <w:bCs/>
          <w:lang w:eastAsia="en-US"/>
        </w:rPr>
      </w:pPr>
      <w:bookmarkStart w:id="205" w:name="_Toc90118395"/>
      <w:r w:rsidRPr="0034021C">
        <w:rPr>
          <w:rFonts w:eastAsia="Times New Roman"/>
          <w:b/>
          <w:bCs/>
          <w:lang w:eastAsia="en-US"/>
        </w:rPr>
        <w:t>Future Work</w:t>
      </w:r>
      <w:bookmarkEnd w:id="205"/>
    </w:p>
    <w:p w14:paraId="0E6773C4" w14:textId="364291A6" w:rsidR="004872C3" w:rsidRDefault="004872C3" w:rsidP="004872C3">
      <w:pPr>
        <w:spacing w:line="360" w:lineRule="auto"/>
      </w:pPr>
      <w:r>
        <w:t>The FYP management system is developed for the use of supervisors, coordinator, FYP committee of final year project for bachelors. In the coming future, this system can be extended for the use of master level and Ph. D students which will automate the process of final thesis and projects.</w:t>
      </w:r>
    </w:p>
    <w:p w14:paraId="7DCDFDF7" w14:textId="1C708335" w:rsidR="00AD7923" w:rsidRDefault="00AD7923" w:rsidP="00AD7923">
      <w:pPr>
        <w:spacing w:line="360" w:lineRule="auto"/>
      </w:pPr>
      <w:r>
        <w:t xml:space="preserve">Future work includes following </w:t>
      </w:r>
      <w:proofErr w:type="gramStart"/>
      <w:r>
        <w:t>modules;</w:t>
      </w:r>
      <w:proofErr w:type="gramEnd"/>
    </w:p>
    <w:p w14:paraId="6294F267" w14:textId="77777777" w:rsidR="00AD7923" w:rsidRPr="00C96787" w:rsidRDefault="00AD7923" w:rsidP="00C96787">
      <w:pPr>
        <w:pStyle w:val="ListParagraph"/>
        <w:keepNext/>
        <w:numPr>
          <w:ilvl w:val="2"/>
          <w:numId w:val="16"/>
        </w:numPr>
        <w:spacing w:before="240" w:after="60" w:line="360" w:lineRule="auto"/>
        <w:outlineLvl w:val="1"/>
        <w:rPr>
          <w:rFonts w:eastAsia="Times New Roman"/>
          <w:b/>
          <w:bCs/>
          <w:lang w:eastAsia="en-US"/>
        </w:rPr>
      </w:pPr>
      <w:bookmarkStart w:id="206" w:name="_Toc90118396"/>
      <w:r w:rsidRPr="00C96787">
        <w:rPr>
          <w:rFonts w:eastAsia="Times New Roman"/>
          <w:b/>
          <w:bCs/>
          <w:lang w:eastAsia="en-US"/>
        </w:rPr>
        <w:t>Meetings</w:t>
      </w:r>
      <w:bookmarkEnd w:id="206"/>
    </w:p>
    <w:p w14:paraId="0724350F" w14:textId="345D7023" w:rsidR="00AD7923" w:rsidRDefault="00AD7923" w:rsidP="00AD7923">
      <w:pPr>
        <w:spacing w:line="360" w:lineRule="auto"/>
        <w:rPr>
          <w:rFonts w:asciiTheme="majorBidi" w:hAnsiTheme="majorBidi" w:cstheme="majorBidi"/>
        </w:rPr>
      </w:pPr>
      <w:r w:rsidRPr="002A7AE2">
        <w:rPr>
          <w:rFonts w:asciiTheme="majorBidi" w:hAnsiTheme="majorBidi" w:cstheme="majorBidi"/>
        </w:rPr>
        <w:t xml:space="preserve">The system shall allow supervisor to start meeting. The system shall mark students present when the meeting starts. The system shall allow supervisor to assign topic and task to students. The system shall allow supervisor to view status of topics and tasks </w:t>
      </w:r>
      <w:r w:rsidRPr="002A7AE2">
        <w:rPr>
          <w:rFonts w:asciiTheme="majorBidi" w:hAnsiTheme="majorBidi" w:cstheme="majorBidi"/>
        </w:rPr>
        <w:lastRenderedPageBreak/>
        <w:t>assigned in previous meeting. The attendance will be week-wise. The system shall automatically alert students in their profile in case absents exceed. The system shall allow students to view absents</w:t>
      </w:r>
    </w:p>
    <w:p w14:paraId="490144E1" w14:textId="77777777" w:rsidR="00AD7923" w:rsidRPr="00C96787" w:rsidRDefault="00AD7923" w:rsidP="00C96787">
      <w:pPr>
        <w:pStyle w:val="ListParagraph"/>
        <w:keepNext/>
        <w:numPr>
          <w:ilvl w:val="2"/>
          <w:numId w:val="16"/>
        </w:numPr>
        <w:spacing w:before="240" w:after="60" w:line="360" w:lineRule="auto"/>
        <w:outlineLvl w:val="1"/>
        <w:rPr>
          <w:rFonts w:eastAsia="Times New Roman"/>
          <w:b/>
          <w:bCs/>
          <w:lang w:eastAsia="en-US"/>
        </w:rPr>
      </w:pPr>
      <w:bookmarkStart w:id="207" w:name="_Toc90118397"/>
      <w:r w:rsidRPr="00C96787">
        <w:rPr>
          <w:rFonts w:eastAsia="Times New Roman"/>
          <w:b/>
          <w:bCs/>
          <w:lang w:eastAsia="en-US"/>
        </w:rPr>
        <w:t>Project Evaluation</w:t>
      </w:r>
      <w:bookmarkEnd w:id="207"/>
    </w:p>
    <w:p w14:paraId="32DA5A7B" w14:textId="06717215" w:rsidR="00AD7923" w:rsidRPr="00AD7923" w:rsidRDefault="00AD7923" w:rsidP="00AD7923">
      <w:pPr>
        <w:spacing w:line="360" w:lineRule="auto"/>
        <w:ind w:firstLine="720"/>
        <w:rPr>
          <w:rFonts w:asciiTheme="majorBidi" w:eastAsia="Times New Roman" w:hAnsiTheme="majorBidi" w:cstheme="majorBidi"/>
          <w:color w:val="ED7D31" w:themeColor="accent2"/>
          <w:lang w:eastAsia="en-US"/>
        </w:rPr>
      </w:pPr>
      <w:r w:rsidRPr="002A7AE2">
        <w:rPr>
          <w:rFonts w:asciiTheme="majorBidi" w:hAnsiTheme="majorBidi" w:cstheme="majorBidi"/>
        </w:rPr>
        <w:t>The system shall allow FYP committee to evaluate FYP projects and provide feedback.</w:t>
      </w:r>
    </w:p>
    <w:p w14:paraId="7A9E88E9" w14:textId="08E80D55" w:rsidR="00EF69CA" w:rsidRDefault="004872C3" w:rsidP="004872C3">
      <w:pPr>
        <w:spacing w:line="360" w:lineRule="auto"/>
      </w:pPr>
      <w:r>
        <w:t>Further there is one limitation, that is the upload student record module which does not accept the files with the format given. Coordinator will have to update students records manually by entering student information.</w:t>
      </w:r>
    </w:p>
    <w:p w14:paraId="6F005BB3" w14:textId="3A6D74A2" w:rsidR="00B366EF" w:rsidRPr="00EF69CA" w:rsidRDefault="00EF69CA" w:rsidP="00EF69CA">
      <w:pPr>
        <w:spacing w:after="160" w:line="259" w:lineRule="auto"/>
        <w:jc w:val="left"/>
      </w:pPr>
      <w:r>
        <w:br w:type="page"/>
      </w:r>
    </w:p>
    <w:p w14:paraId="48AF6673" w14:textId="77777777" w:rsidR="00DF5A15" w:rsidRPr="002A7AE2" w:rsidRDefault="00DF5A15" w:rsidP="00337F54">
      <w:pPr>
        <w:spacing w:line="360" w:lineRule="auto"/>
        <w:jc w:val="right"/>
        <w:rPr>
          <w:rFonts w:asciiTheme="majorBidi" w:eastAsia="Times New Roman" w:hAnsiTheme="majorBidi" w:cstheme="majorBidi"/>
          <w:b/>
          <w:i/>
          <w:lang w:eastAsia="en-US"/>
        </w:rPr>
      </w:pPr>
      <w:r w:rsidRPr="002A7AE2">
        <w:rPr>
          <w:rFonts w:asciiTheme="majorBidi" w:eastAsia="Times New Roman" w:hAnsiTheme="majorBidi" w:cstheme="majorBidi"/>
          <w:b/>
          <w:i/>
          <w:lang w:eastAsia="en-US"/>
        </w:rPr>
        <w:lastRenderedPageBreak/>
        <w:t>Chapter 9</w:t>
      </w:r>
    </w:p>
    <w:p w14:paraId="0BFA12C3" w14:textId="77777777" w:rsidR="00DF5A15" w:rsidRPr="002A7AE2" w:rsidRDefault="00DF5A15" w:rsidP="00337F54">
      <w:pPr>
        <w:keepNext/>
        <w:spacing w:after="0" w:line="360" w:lineRule="auto"/>
        <w:ind w:left="375"/>
        <w:jc w:val="right"/>
        <w:outlineLvl w:val="0"/>
        <w:rPr>
          <w:rFonts w:asciiTheme="majorBidi" w:eastAsia="Times New Roman" w:hAnsiTheme="majorBidi" w:cstheme="majorBidi"/>
          <w:b/>
          <w:bCs/>
          <w:caps/>
          <w:lang w:eastAsia="en-US"/>
        </w:rPr>
      </w:pPr>
      <w:bookmarkStart w:id="208" w:name="_Toc22833796"/>
      <w:bookmarkStart w:id="209" w:name="_Toc333575096"/>
      <w:bookmarkStart w:id="210" w:name="_Toc333575844"/>
      <w:bookmarkStart w:id="211" w:name="_Toc463258693"/>
      <w:bookmarkStart w:id="212" w:name="_Toc333575154"/>
      <w:bookmarkStart w:id="213" w:name="_Toc333443105"/>
      <w:bookmarkStart w:id="214" w:name="_Toc333443982"/>
      <w:bookmarkStart w:id="215" w:name="_Toc459928686"/>
      <w:bookmarkStart w:id="216" w:name="_Toc462381427"/>
      <w:bookmarkStart w:id="217" w:name="_Toc333443537"/>
      <w:bookmarkStart w:id="218" w:name="_Toc90118398"/>
      <w:r w:rsidRPr="002A7AE2">
        <w:rPr>
          <w:rFonts w:asciiTheme="majorBidi" w:eastAsia="Times New Roman" w:hAnsiTheme="majorBidi" w:cstheme="majorBidi"/>
          <w:b/>
          <w:bCs/>
          <w:caps/>
          <w:lang w:eastAsia="en-US"/>
        </w:rPr>
        <w:t>REferences</w:t>
      </w:r>
      <w:bookmarkEnd w:id="208"/>
      <w:bookmarkEnd w:id="209"/>
      <w:bookmarkEnd w:id="210"/>
      <w:bookmarkEnd w:id="211"/>
      <w:bookmarkEnd w:id="212"/>
      <w:bookmarkEnd w:id="213"/>
      <w:bookmarkEnd w:id="214"/>
      <w:bookmarkEnd w:id="215"/>
      <w:bookmarkEnd w:id="216"/>
      <w:bookmarkEnd w:id="217"/>
      <w:bookmarkEnd w:id="218"/>
    </w:p>
    <w:p w14:paraId="13AE732C" w14:textId="77777777" w:rsidR="00DF5A15" w:rsidRPr="002A7AE2" w:rsidRDefault="00DF5A15" w:rsidP="00A616F3">
      <w:pPr>
        <w:spacing w:line="360" w:lineRule="auto"/>
        <w:rPr>
          <w:rFonts w:asciiTheme="majorBidi" w:eastAsia="Times New Roman" w:hAnsiTheme="majorBidi" w:cstheme="majorBidi"/>
          <w:lang w:eastAsia="en-US"/>
        </w:rPr>
      </w:pPr>
    </w:p>
    <w:p w14:paraId="5B0AE010" w14:textId="40304BFC" w:rsidR="00DF5A15" w:rsidRPr="002A7AE2" w:rsidRDefault="00DF5A15" w:rsidP="00A616F3">
      <w:pPr>
        <w:spacing w:line="360" w:lineRule="auto"/>
        <w:ind w:left="1440" w:hanging="720"/>
        <w:rPr>
          <w:rFonts w:asciiTheme="majorBidi" w:eastAsia="Times New Roman" w:hAnsiTheme="majorBidi" w:cstheme="majorBidi"/>
          <w:lang w:eastAsia="en-US"/>
        </w:rPr>
      </w:pPr>
      <w:r w:rsidRPr="002A7AE2">
        <w:rPr>
          <w:rFonts w:asciiTheme="majorBidi" w:eastAsia="Times New Roman" w:hAnsiTheme="majorBidi" w:cstheme="majorBidi"/>
          <w:lang w:eastAsia="en-US"/>
        </w:rPr>
        <w:t>A comprehensive list of references is cited using a standard format.</w:t>
      </w:r>
    </w:p>
    <w:p w14:paraId="2EF75C24" w14:textId="77777777" w:rsidR="00A4514A" w:rsidRPr="002A7AE2" w:rsidRDefault="00A4514A" w:rsidP="00A616F3">
      <w:pPr>
        <w:spacing w:line="360" w:lineRule="auto"/>
        <w:rPr>
          <w:rFonts w:asciiTheme="majorBidi" w:hAnsiTheme="majorBidi" w:cstheme="majorBidi"/>
          <w:b/>
          <w:bCs/>
        </w:rPr>
      </w:pPr>
      <w:r w:rsidRPr="002A7AE2">
        <w:rPr>
          <w:rFonts w:asciiTheme="majorBidi" w:hAnsiTheme="majorBidi" w:cstheme="majorBidi"/>
          <w:b/>
          <w:bCs/>
        </w:rPr>
        <w:t>REFERENCES</w:t>
      </w:r>
    </w:p>
    <w:p w14:paraId="6296908A" w14:textId="77777777" w:rsidR="00A4514A" w:rsidRPr="002A7AE2" w:rsidRDefault="00A4514A" w:rsidP="00A616F3">
      <w:pPr>
        <w:pStyle w:val="EndNoteBibliography"/>
        <w:spacing w:line="360" w:lineRule="auto"/>
        <w:ind w:left="720" w:hanging="720"/>
        <w:jc w:val="both"/>
        <w:rPr>
          <w:rFonts w:asciiTheme="majorBidi" w:hAnsiTheme="majorBidi" w:cstheme="majorBidi"/>
        </w:rPr>
      </w:pPr>
      <w:r w:rsidRPr="002A7AE2">
        <w:rPr>
          <w:rFonts w:asciiTheme="majorBidi" w:hAnsiTheme="majorBidi" w:cstheme="majorBidi"/>
        </w:rPr>
        <w:fldChar w:fldCharType="begin"/>
      </w:r>
      <w:r w:rsidRPr="002A7AE2">
        <w:rPr>
          <w:rFonts w:asciiTheme="majorBidi" w:hAnsiTheme="majorBidi" w:cstheme="majorBidi"/>
        </w:rPr>
        <w:instrText xml:space="preserve"> ADDIN EN.REFLIST </w:instrText>
      </w:r>
      <w:r w:rsidRPr="002A7AE2">
        <w:rPr>
          <w:rFonts w:asciiTheme="majorBidi" w:hAnsiTheme="majorBidi" w:cstheme="majorBidi"/>
        </w:rPr>
        <w:fldChar w:fldCharType="separate"/>
      </w:r>
      <w:bookmarkStart w:id="219" w:name="_ENREF_1"/>
      <w:r w:rsidRPr="002A7AE2">
        <w:rPr>
          <w:rFonts w:asciiTheme="majorBidi" w:hAnsiTheme="majorBidi" w:cstheme="majorBidi"/>
        </w:rPr>
        <w:t>1.</w:t>
      </w:r>
      <w:r w:rsidRPr="002A7AE2">
        <w:rPr>
          <w:rFonts w:asciiTheme="majorBidi" w:hAnsiTheme="majorBidi" w:cstheme="majorBidi"/>
        </w:rPr>
        <w:tab/>
        <w:t xml:space="preserve">Leung, C.-H., et al., </w:t>
      </w:r>
      <w:r w:rsidRPr="002A7AE2">
        <w:rPr>
          <w:rFonts w:asciiTheme="majorBidi" w:hAnsiTheme="majorBidi" w:cstheme="majorBidi"/>
          <w:i/>
        </w:rPr>
        <w:t>The Development of a Final Year Project Management System for Information Technology Programmes.</w:t>
      </w:r>
      <w:r w:rsidRPr="002A7AE2">
        <w:rPr>
          <w:rFonts w:asciiTheme="majorBidi" w:hAnsiTheme="majorBidi" w:cstheme="majorBidi"/>
        </w:rPr>
        <w:t xml:space="preserve"> 2015. </w:t>
      </w:r>
      <w:r w:rsidRPr="002A7AE2">
        <w:rPr>
          <w:rFonts w:asciiTheme="majorBidi" w:hAnsiTheme="majorBidi" w:cstheme="majorBidi"/>
          <w:b/>
        </w:rPr>
        <w:t>494</w:t>
      </w:r>
      <w:r w:rsidRPr="002A7AE2">
        <w:rPr>
          <w:rFonts w:asciiTheme="majorBidi" w:hAnsiTheme="majorBidi" w:cstheme="majorBidi"/>
        </w:rPr>
        <w:t>: p. 86-97.</w:t>
      </w:r>
      <w:bookmarkEnd w:id="219"/>
    </w:p>
    <w:p w14:paraId="4533F891" w14:textId="77777777" w:rsidR="00A4514A" w:rsidRPr="002A7AE2" w:rsidRDefault="00A4514A" w:rsidP="00A616F3">
      <w:pPr>
        <w:pStyle w:val="EndNoteBibliography"/>
        <w:spacing w:line="360" w:lineRule="auto"/>
        <w:ind w:left="720" w:hanging="720"/>
        <w:jc w:val="both"/>
        <w:rPr>
          <w:rFonts w:asciiTheme="majorBidi" w:hAnsiTheme="majorBidi" w:cstheme="majorBidi"/>
        </w:rPr>
      </w:pPr>
      <w:bookmarkStart w:id="220" w:name="_ENREF_2"/>
      <w:r w:rsidRPr="002A7AE2">
        <w:rPr>
          <w:rFonts w:asciiTheme="majorBidi" w:hAnsiTheme="majorBidi" w:cstheme="majorBidi"/>
        </w:rPr>
        <w:t>2.</w:t>
      </w:r>
      <w:r w:rsidRPr="002A7AE2">
        <w:rPr>
          <w:rFonts w:asciiTheme="majorBidi" w:hAnsiTheme="majorBidi" w:cstheme="majorBidi"/>
        </w:rPr>
        <w:tab/>
        <w:t xml:space="preserve">Bakar, M.A., et al., </w:t>
      </w:r>
      <w:r w:rsidRPr="002A7AE2">
        <w:rPr>
          <w:rFonts w:asciiTheme="majorBidi" w:hAnsiTheme="majorBidi" w:cstheme="majorBidi"/>
          <w:i/>
        </w:rPr>
        <w:t>Final Year Supervision Management System as a Tool for Monitoring Computer Science Projects.</w:t>
      </w:r>
      <w:r w:rsidRPr="002A7AE2">
        <w:rPr>
          <w:rFonts w:asciiTheme="majorBidi" w:hAnsiTheme="majorBidi" w:cstheme="majorBidi"/>
        </w:rPr>
        <w:t xml:space="preserve"> Procedia - Social and Behavioral Sciences, 2011. </w:t>
      </w:r>
      <w:r w:rsidRPr="002A7AE2">
        <w:rPr>
          <w:rFonts w:asciiTheme="majorBidi" w:hAnsiTheme="majorBidi" w:cstheme="majorBidi"/>
          <w:b/>
        </w:rPr>
        <w:t>18</w:t>
      </w:r>
      <w:r w:rsidRPr="002A7AE2">
        <w:rPr>
          <w:rFonts w:asciiTheme="majorBidi" w:hAnsiTheme="majorBidi" w:cstheme="majorBidi"/>
        </w:rPr>
        <w:t>: p. 273-281.</w:t>
      </w:r>
      <w:bookmarkEnd w:id="220"/>
    </w:p>
    <w:p w14:paraId="75D3A4DF" w14:textId="77777777" w:rsidR="00A4514A" w:rsidRPr="002A7AE2" w:rsidRDefault="00A4514A" w:rsidP="00A616F3">
      <w:pPr>
        <w:pStyle w:val="EndNoteBibliography"/>
        <w:spacing w:line="360" w:lineRule="auto"/>
        <w:ind w:left="720" w:hanging="720"/>
        <w:jc w:val="both"/>
        <w:rPr>
          <w:rFonts w:asciiTheme="majorBidi" w:hAnsiTheme="majorBidi" w:cstheme="majorBidi"/>
        </w:rPr>
      </w:pPr>
      <w:bookmarkStart w:id="221" w:name="_ENREF_3"/>
      <w:r w:rsidRPr="002A7AE2">
        <w:rPr>
          <w:rFonts w:asciiTheme="majorBidi" w:hAnsiTheme="majorBidi" w:cstheme="majorBidi"/>
        </w:rPr>
        <w:t>3.</w:t>
      </w:r>
      <w:r w:rsidRPr="002A7AE2">
        <w:rPr>
          <w:rFonts w:asciiTheme="majorBidi" w:hAnsiTheme="majorBidi" w:cstheme="majorBidi"/>
        </w:rPr>
        <w:tab/>
        <w:t xml:space="preserve">IONUT NEAGU, F.C. </w:t>
      </w:r>
      <w:r w:rsidRPr="002A7AE2">
        <w:rPr>
          <w:rFonts w:asciiTheme="majorBidi" w:hAnsiTheme="majorBidi" w:cstheme="majorBidi"/>
          <w:i/>
        </w:rPr>
        <w:t>Angular vs React vs Vue: Which Framework to Choose in 2020</w:t>
      </w:r>
      <w:r w:rsidRPr="002A7AE2">
        <w:rPr>
          <w:rFonts w:asciiTheme="majorBidi" w:hAnsiTheme="majorBidi" w:cstheme="majorBidi"/>
        </w:rPr>
        <w:t>. 2020  [cited 2020 november 20]; Available from: https://</w:t>
      </w:r>
      <w:hyperlink r:id="rId62" w:anchor="license" w:history="1">
        <w:r w:rsidRPr="002A7AE2">
          <w:rPr>
            <w:rStyle w:val="Hyperlink"/>
            <w:rFonts w:asciiTheme="majorBidi" w:eastAsia="SimSun" w:hAnsiTheme="majorBidi" w:cstheme="majorBidi"/>
          </w:rPr>
          <w:t>www.codeinwp.com/blog/angular-vs-vue-vs-react/#license</w:t>
        </w:r>
      </w:hyperlink>
      <w:r w:rsidRPr="002A7AE2">
        <w:rPr>
          <w:rFonts w:asciiTheme="majorBidi" w:hAnsiTheme="majorBidi" w:cstheme="majorBidi"/>
        </w:rPr>
        <w:t>.</w:t>
      </w:r>
      <w:bookmarkEnd w:id="221"/>
    </w:p>
    <w:p w14:paraId="5368E2D1" w14:textId="77777777" w:rsidR="00A4514A" w:rsidRPr="002A7AE2" w:rsidRDefault="00A4514A" w:rsidP="00A616F3">
      <w:pPr>
        <w:pStyle w:val="EndNoteBibliography"/>
        <w:spacing w:line="360" w:lineRule="auto"/>
        <w:ind w:left="720" w:hanging="720"/>
        <w:jc w:val="both"/>
        <w:rPr>
          <w:rFonts w:asciiTheme="majorBidi" w:hAnsiTheme="majorBidi" w:cstheme="majorBidi"/>
        </w:rPr>
      </w:pPr>
      <w:bookmarkStart w:id="222" w:name="_ENREF_4"/>
      <w:r w:rsidRPr="002A7AE2">
        <w:rPr>
          <w:rFonts w:asciiTheme="majorBidi" w:hAnsiTheme="majorBidi" w:cstheme="majorBidi"/>
        </w:rPr>
        <w:t>4.</w:t>
      </w:r>
      <w:r w:rsidRPr="002A7AE2">
        <w:rPr>
          <w:rFonts w:asciiTheme="majorBidi" w:hAnsiTheme="majorBidi" w:cstheme="majorBidi"/>
        </w:rPr>
        <w:tab/>
        <w:t xml:space="preserve">Feoktistov, I. </w:t>
      </w:r>
      <w:r w:rsidRPr="002A7AE2">
        <w:rPr>
          <w:rFonts w:asciiTheme="majorBidi" w:hAnsiTheme="majorBidi" w:cstheme="majorBidi"/>
          <w:i/>
        </w:rPr>
        <w:t>Angular vs. React vs. Vue.js – choosing a JavaScript framework for your project</w:t>
      </w:r>
      <w:r w:rsidRPr="002A7AE2">
        <w:rPr>
          <w:rFonts w:asciiTheme="majorBidi" w:hAnsiTheme="majorBidi" w:cstheme="majorBidi"/>
        </w:rPr>
        <w:t>. 2020  [cited 2020 november 20]; Available from: https://relevant.software/blog/angular-vs-react-vs-vue-js-choosing-a-javascript-framework-for-your-project/#Angular,_React,_Vue_js_%E2%80%93_then_and_now.</w:t>
      </w:r>
      <w:bookmarkEnd w:id="222"/>
    </w:p>
    <w:p w14:paraId="79D243AA" w14:textId="77777777" w:rsidR="00A4514A" w:rsidRPr="002A7AE2" w:rsidRDefault="00A4514A" w:rsidP="00A616F3">
      <w:pPr>
        <w:pStyle w:val="EndNoteBibliography"/>
        <w:spacing w:line="360" w:lineRule="auto"/>
        <w:ind w:left="720" w:hanging="720"/>
        <w:jc w:val="both"/>
        <w:rPr>
          <w:rFonts w:asciiTheme="majorBidi" w:hAnsiTheme="majorBidi" w:cstheme="majorBidi"/>
          <w:i/>
        </w:rPr>
      </w:pPr>
      <w:bookmarkStart w:id="223" w:name="_ENREF_5"/>
      <w:r w:rsidRPr="002A7AE2">
        <w:rPr>
          <w:rFonts w:asciiTheme="majorBidi" w:hAnsiTheme="majorBidi" w:cstheme="majorBidi"/>
        </w:rPr>
        <w:t>5.</w:t>
      </w:r>
      <w:r w:rsidRPr="002A7AE2">
        <w:rPr>
          <w:rFonts w:asciiTheme="majorBidi" w:hAnsiTheme="majorBidi" w:cstheme="majorBidi"/>
        </w:rPr>
        <w:tab/>
        <w:t xml:space="preserve">Gr¨unwaldt, J.-M., </w:t>
      </w:r>
      <w:r w:rsidRPr="002A7AE2">
        <w:rPr>
          <w:rFonts w:asciiTheme="majorBidi" w:hAnsiTheme="majorBidi" w:cstheme="majorBidi"/>
          <w:i/>
        </w:rPr>
        <w:t>A Comparison of Modern Backend Frameworks</w:t>
      </w:r>
    </w:p>
    <w:p w14:paraId="127AC580" w14:textId="77777777" w:rsidR="00A4514A" w:rsidRPr="002A7AE2" w:rsidRDefault="00A4514A" w:rsidP="00987AA5">
      <w:pPr>
        <w:pStyle w:val="EndNoteBibliography"/>
        <w:spacing w:line="360" w:lineRule="auto"/>
        <w:ind w:left="720"/>
        <w:jc w:val="both"/>
        <w:rPr>
          <w:rFonts w:asciiTheme="majorBidi" w:hAnsiTheme="majorBidi" w:cstheme="majorBidi"/>
        </w:rPr>
      </w:pPr>
      <w:r w:rsidRPr="002A7AE2">
        <w:rPr>
          <w:rFonts w:asciiTheme="majorBidi" w:hAnsiTheme="majorBidi" w:cstheme="majorBidi"/>
          <w:i/>
        </w:rPr>
        <w:t>Protections against Common Web Vulnerabilities.</w:t>
      </w:r>
      <w:r w:rsidRPr="002A7AE2">
        <w:rPr>
          <w:rFonts w:asciiTheme="majorBidi" w:hAnsiTheme="majorBidi" w:cstheme="majorBidi"/>
        </w:rPr>
        <w:t xml:space="preserve"> 2019.</w:t>
      </w:r>
      <w:bookmarkEnd w:id="223"/>
    </w:p>
    <w:p w14:paraId="0AF772FB" w14:textId="77777777" w:rsidR="00A4514A" w:rsidRPr="002A7AE2" w:rsidRDefault="00A4514A" w:rsidP="00A616F3">
      <w:pPr>
        <w:pStyle w:val="EndNoteBibliography"/>
        <w:spacing w:line="360" w:lineRule="auto"/>
        <w:ind w:left="720" w:hanging="720"/>
        <w:jc w:val="both"/>
        <w:rPr>
          <w:rFonts w:asciiTheme="majorBidi" w:hAnsiTheme="majorBidi" w:cstheme="majorBidi"/>
        </w:rPr>
      </w:pPr>
      <w:bookmarkStart w:id="224" w:name="_ENREF_6"/>
      <w:r w:rsidRPr="002A7AE2">
        <w:rPr>
          <w:rFonts w:asciiTheme="majorBidi" w:hAnsiTheme="majorBidi" w:cstheme="majorBidi"/>
        </w:rPr>
        <w:t>6.</w:t>
      </w:r>
      <w:r w:rsidRPr="002A7AE2">
        <w:rPr>
          <w:rFonts w:asciiTheme="majorBidi" w:hAnsiTheme="majorBidi" w:cstheme="majorBidi"/>
        </w:rPr>
        <w:tab/>
        <w:t xml:space="preserve">Nurture, L. </w:t>
      </w:r>
      <w:r w:rsidRPr="002A7AE2">
        <w:rPr>
          <w:rFonts w:asciiTheme="majorBidi" w:hAnsiTheme="majorBidi" w:cstheme="majorBidi"/>
          <w:i/>
        </w:rPr>
        <w:t>Django vs Laravel vs Node js</w:t>
      </w:r>
      <w:r w:rsidRPr="002A7AE2">
        <w:rPr>
          <w:rFonts w:asciiTheme="majorBidi" w:hAnsiTheme="majorBidi" w:cstheme="majorBidi"/>
        </w:rPr>
        <w:t>. 2019  [cited 2020 november 20]; Available from: https://</w:t>
      </w:r>
      <w:hyperlink r:id="rId63" w:history="1">
        <w:r w:rsidRPr="002A7AE2">
          <w:rPr>
            <w:rStyle w:val="Hyperlink"/>
            <w:rFonts w:asciiTheme="majorBidi" w:eastAsia="SimSun" w:hAnsiTheme="majorBidi" w:cstheme="majorBidi"/>
          </w:rPr>
          <w:t>www.letsnurture.com/blog/django-vs-laravel-vs-node-js.html</w:t>
        </w:r>
      </w:hyperlink>
      <w:r w:rsidRPr="002A7AE2">
        <w:rPr>
          <w:rFonts w:asciiTheme="majorBidi" w:hAnsiTheme="majorBidi" w:cstheme="majorBidi"/>
        </w:rPr>
        <w:t>.</w:t>
      </w:r>
      <w:bookmarkEnd w:id="224"/>
    </w:p>
    <w:p w14:paraId="5202B27E" w14:textId="77777777" w:rsidR="00A4514A" w:rsidRPr="002A7AE2" w:rsidRDefault="00A4514A" w:rsidP="00A616F3">
      <w:pPr>
        <w:pStyle w:val="EndNoteBibliography"/>
        <w:spacing w:line="360" w:lineRule="auto"/>
        <w:ind w:left="720" w:hanging="720"/>
        <w:jc w:val="both"/>
        <w:rPr>
          <w:rFonts w:asciiTheme="majorBidi" w:hAnsiTheme="majorBidi" w:cstheme="majorBidi"/>
        </w:rPr>
      </w:pPr>
      <w:bookmarkStart w:id="225" w:name="_ENREF_7"/>
      <w:r w:rsidRPr="002A7AE2">
        <w:rPr>
          <w:rFonts w:asciiTheme="majorBidi" w:hAnsiTheme="majorBidi" w:cstheme="majorBidi"/>
        </w:rPr>
        <w:t>7.</w:t>
      </w:r>
      <w:r w:rsidRPr="002A7AE2">
        <w:rPr>
          <w:rFonts w:asciiTheme="majorBidi" w:hAnsiTheme="majorBidi" w:cstheme="majorBidi"/>
        </w:rPr>
        <w:tab/>
        <w:t xml:space="preserve">Kaur, M. </w:t>
      </w:r>
      <w:r w:rsidRPr="002A7AE2">
        <w:rPr>
          <w:rFonts w:asciiTheme="majorBidi" w:hAnsiTheme="majorBidi" w:cstheme="majorBidi"/>
          <w:i/>
        </w:rPr>
        <w:t>QL vs NoSQL : MySQL vs MongoDB — The Difference</w:t>
      </w:r>
      <w:r w:rsidRPr="002A7AE2">
        <w:rPr>
          <w:rFonts w:asciiTheme="majorBidi" w:hAnsiTheme="majorBidi" w:cstheme="majorBidi"/>
        </w:rPr>
        <w:t>. 2018  [cited 2020 november 20]; Available from: https://medium.com/@mandeepkaur1/sql-vs-nosql-mysql-vs-mongodb-the-difference-6145e437cd40.</w:t>
      </w:r>
      <w:bookmarkEnd w:id="225"/>
    </w:p>
    <w:p w14:paraId="4E201DDC" w14:textId="6454BFB6" w:rsidR="005D4890" w:rsidRPr="00CB0547" w:rsidRDefault="00A4514A" w:rsidP="000A2B36">
      <w:pPr>
        <w:spacing w:line="360" w:lineRule="auto"/>
        <w:rPr>
          <w:rFonts w:asciiTheme="majorBidi" w:hAnsiTheme="majorBidi" w:cstheme="majorBidi"/>
          <w:b/>
          <w:u w:val="single"/>
          <w:lang w:val="en-GB"/>
        </w:rPr>
      </w:pPr>
      <w:r w:rsidRPr="002A7AE2">
        <w:rPr>
          <w:rFonts w:asciiTheme="majorBidi" w:hAnsiTheme="majorBidi" w:cstheme="majorBidi"/>
        </w:rPr>
        <w:fldChar w:fldCharType="end"/>
      </w:r>
    </w:p>
    <w:sectPr w:rsidR="005D4890" w:rsidRPr="00CB0547" w:rsidSect="00BB6CF1">
      <w:headerReference w:type="first" r:id="rId64"/>
      <w:type w:val="nextColumn"/>
      <w:pgSz w:w="12240" w:h="15840"/>
      <w:pgMar w:top="1728" w:right="1728" w:bottom="1728"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22B60" w14:textId="77777777" w:rsidR="0021480D" w:rsidRDefault="0021480D" w:rsidP="00A4514A">
      <w:pPr>
        <w:spacing w:after="0" w:line="240" w:lineRule="auto"/>
      </w:pPr>
      <w:r>
        <w:separator/>
      </w:r>
    </w:p>
  </w:endnote>
  <w:endnote w:type="continuationSeparator" w:id="0">
    <w:p w14:paraId="257EC1B8" w14:textId="77777777" w:rsidR="0021480D" w:rsidRDefault="0021480D" w:rsidP="00A45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altName w:val="Droid Sans"/>
    <w:panose1 w:val="020B0604030504040204"/>
    <w:charset w:val="00"/>
    <w:family w:val="swiss"/>
    <w:pitch w:val="variable"/>
    <w:sig w:usb0="E1002EFF" w:usb1="C000605B" w:usb2="00000029" w:usb3="00000000" w:csb0="000101FF" w:csb1="00000000"/>
  </w:font>
  <w:font w:name="Liberation Serif">
    <w:altName w:val="Yu Gothic"/>
    <w:charset w:val="80"/>
    <w:family w:val="roman"/>
    <w:pitch w:val="default"/>
    <w:sig w:usb0="E0000AFF" w:usb1="500078FF" w:usb2="00000021" w:usb3="00000000" w:csb0="600001BF" w:csb1="DFF70000"/>
  </w:font>
  <w:font w:name="Mangal">
    <w:panose1 w:val="00000400000000000000"/>
    <w:charset w:val="00"/>
    <w:family w:val="roman"/>
    <w:pitch w:val="variable"/>
    <w:sig w:usb0="00008003" w:usb1="00000000" w:usb2="00000000" w:usb3="00000000" w:csb0="00000001" w:csb1="00000000"/>
  </w:font>
  <w:font w:name="Garamond">
    <w:altName w:val="Liberation Serif"/>
    <w:panose1 w:val="02020404030301010803"/>
    <w:charset w:val="00"/>
    <w:family w:val="roman"/>
    <w:pitch w:val="variable"/>
    <w:sig w:usb0="00000287" w:usb1="00000000" w:usb2="00000000" w:usb3="00000000" w:csb0="0000009F" w:csb1="00000000"/>
  </w:font>
  <w:font w:name="Cambria">
    <w:altName w:val="Liberation Serif"/>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default"/>
    <w:sig w:usb0="00000000" w:usb1="00000000" w:usb2="00000000" w:usb3="00000000" w:csb0="00000001" w:csb1="00000000"/>
  </w:font>
  <w:font w:name="Times">
    <w:altName w:val="DejaVu Sans"/>
    <w:panose1 w:val="02020603050405020304"/>
    <w:charset w:val="00"/>
    <w:family w:val="roman"/>
    <w:pitch w:val="variable"/>
    <w:sig w:usb0="E0002EFF" w:usb1="C000785B" w:usb2="00000009" w:usb3="00000000" w:csb0="000001FF" w:csb1="00000000"/>
  </w:font>
  <w:font w:name="Akhbar MT">
    <w:altName w:val="DejaVu Sans"/>
    <w:charset w:val="B2"/>
    <w:family w:val="auto"/>
    <w:pitch w:val="default"/>
    <w:sig w:usb0="00000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558329"/>
      <w:docPartObj>
        <w:docPartGallery w:val="Page Numbers (Bottom of Page)"/>
        <w:docPartUnique/>
      </w:docPartObj>
    </w:sdtPr>
    <w:sdtEndPr>
      <w:rPr>
        <w:noProof/>
      </w:rPr>
    </w:sdtEndPr>
    <w:sdtContent>
      <w:p w14:paraId="097AE349" w14:textId="7D987419" w:rsidR="009267EB" w:rsidRDefault="009267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A826E" w14:textId="77777777" w:rsidR="009267EB" w:rsidRDefault="00926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E253C" w14:textId="77777777" w:rsidR="0021480D" w:rsidRDefault="0021480D" w:rsidP="00A4514A">
      <w:pPr>
        <w:spacing w:after="0" w:line="240" w:lineRule="auto"/>
      </w:pPr>
      <w:r>
        <w:separator/>
      </w:r>
    </w:p>
  </w:footnote>
  <w:footnote w:type="continuationSeparator" w:id="0">
    <w:p w14:paraId="06FFB4A8" w14:textId="77777777" w:rsidR="0021480D" w:rsidRDefault="0021480D" w:rsidP="00A45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3B5B9" w14:textId="77777777" w:rsidR="00306CDB" w:rsidRDefault="002148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FFFFF83"/>
    <w:lvl w:ilvl="0">
      <w:start w:val="1"/>
      <w:numFmt w:val="bullet"/>
      <w:pStyle w:val="ListBullet2"/>
      <w:lvlText w:val="-"/>
      <w:lvlJc w:val="left"/>
      <w:pPr>
        <w:tabs>
          <w:tab w:val="left" w:pos="644"/>
        </w:tabs>
        <w:ind w:left="624" w:hanging="340"/>
      </w:pPr>
      <w:rPr>
        <w:sz w:val="18"/>
      </w:rPr>
    </w:lvl>
  </w:abstractNum>
  <w:abstractNum w:abstractNumId="1" w15:restartNumberingAfterBreak="0">
    <w:nsid w:val="FFFFFF88"/>
    <w:multiLevelType w:val="multilevel"/>
    <w:tmpl w:val="FFFFFF88"/>
    <w:lvl w:ilvl="0">
      <w:start w:val="1"/>
      <w:numFmt w:val="decimal"/>
      <w:pStyle w:val="ListNumber"/>
      <w:lvlText w:val="%1."/>
      <w:lvlJc w:val="left"/>
      <w:pPr>
        <w:tabs>
          <w:tab w:val="left" w:pos="360"/>
        </w:tabs>
        <w:ind w:left="360" w:hanging="360"/>
      </w:pPr>
      <w:rPr>
        <w:rFonts w:cs="Times New Roman"/>
      </w:rPr>
    </w:lvl>
    <w:lvl w:ilvl="1">
      <w:start w:val="1"/>
      <w:numFmt w:val="decimal"/>
      <w:pStyle w:val="Heading2"/>
      <w:isLgl/>
      <w:lvlText w:val="%1.%2"/>
      <w:lvlJc w:val="left"/>
      <w:pPr>
        <w:ind w:left="360" w:hanging="360"/>
      </w:pPr>
      <w:rPr>
        <w:rFonts w:cs="Times New Roman" w:hint="default"/>
      </w:rPr>
    </w:lvl>
    <w:lvl w:ilvl="2">
      <w:start w:val="1"/>
      <w:numFmt w:val="decimal"/>
      <w:pStyle w:val="Heading3"/>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2" w15:restartNumberingAfterBreak="0">
    <w:nsid w:val="FFFFFF89"/>
    <w:multiLevelType w:val="singleLevel"/>
    <w:tmpl w:val="FFFFFF89"/>
    <w:lvl w:ilvl="0">
      <w:start w:val="1"/>
      <w:numFmt w:val="bullet"/>
      <w:pStyle w:val="ListBullet"/>
      <w:lvlText w:val=""/>
      <w:lvlJc w:val="left"/>
      <w:pPr>
        <w:tabs>
          <w:tab w:val="left" w:pos="644"/>
        </w:tabs>
        <w:ind w:left="568" w:hanging="284"/>
      </w:pPr>
      <w:rPr>
        <w:rFonts w:ascii="Symbol" w:hAnsi="Symbol" w:hint="default"/>
        <w:sz w:val="18"/>
      </w:rPr>
    </w:lvl>
  </w:abstractNum>
  <w:abstractNum w:abstractNumId="3" w15:restartNumberingAfterBreak="0">
    <w:nsid w:val="054853DC"/>
    <w:multiLevelType w:val="multilevel"/>
    <w:tmpl w:val="054853DC"/>
    <w:lvl w:ilvl="0">
      <w:start w:val="1"/>
      <w:numFmt w:val="decimal"/>
      <w:pStyle w:val="Heading5"/>
      <w:lvlText w:val="definition %1."/>
      <w:lvlJc w:val="left"/>
      <w:pPr>
        <w:ind w:left="36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 w15:restartNumberingAfterBreak="0">
    <w:nsid w:val="07381840"/>
    <w:multiLevelType w:val="hybridMultilevel"/>
    <w:tmpl w:val="E0BC30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D53C9"/>
    <w:multiLevelType w:val="multilevel"/>
    <w:tmpl w:val="F8B0224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F31E49"/>
    <w:multiLevelType w:val="hybridMultilevel"/>
    <w:tmpl w:val="AA142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B50D54"/>
    <w:multiLevelType w:val="hybridMultilevel"/>
    <w:tmpl w:val="E7DA39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6645E3"/>
    <w:multiLevelType w:val="multilevel"/>
    <w:tmpl w:val="968E39A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5167D4"/>
    <w:multiLevelType w:val="hybridMultilevel"/>
    <w:tmpl w:val="FC700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65D43"/>
    <w:multiLevelType w:val="multilevel"/>
    <w:tmpl w:val="48C28E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8C184C"/>
    <w:multiLevelType w:val="multilevel"/>
    <w:tmpl w:val="3FC830AC"/>
    <w:lvl w:ilvl="0">
      <w:start w:val="5"/>
      <w:numFmt w:val="decimal"/>
      <w:lvlText w:val="%1"/>
      <w:lvlJc w:val="left"/>
      <w:pPr>
        <w:ind w:left="375" w:hanging="375"/>
      </w:pPr>
      <w:rPr>
        <w:rFonts w:cs="Times New Roman"/>
      </w:rPr>
    </w:lvl>
    <w:lvl w:ilvl="1">
      <w:start w:val="1"/>
      <w:numFmt w:val="decimal"/>
      <w:lvlText w:val="%1.%2"/>
      <w:lvlJc w:val="left"/>
      <w:pPr>
        <w:ind w:left="375" w:hanging="375"/>
      </w:pPr>
      <w:rPr>
        <w:rFonts w:cs="Times New Roman"/>
        <w:b/>
        <w:bCs/>
        <w:color w:val="auto"/>
      </w:rPr>
    </w:lvl>
    <w:lvl w:ilvl="2">
      <w:start w:val="1"/>
      <w:numFmt w:val="decimal"/>
      <w:lvlText w:val="%1.%2.%3"/>
      <w:lvlJc w:val="left"/>
      <w:pPr>
        <w:ind w:left="720" w:hanging="720"/>
      </w:pPr>
      <w:rPr>
        <w:rFonts w:cs="Times New Roman"/>
        <w:b/>
        <w:bCs/>
        <w:color w:val="auto"/>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2" w15:restartNumberingAfterBreak="0">
    <w:nsid w:val="2AF77480"/>
    <w:multiLevelType w:val="hybridMultilevel"/>
    <w:tmpl w:val="DC70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D4156"/>
    <w:multiLevelType w:val="hybridMultilevel"/>
    <w:tmpl w:val="9190C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60336"/>
    <w:multiLevelType w:val="multilevel"/>
    <w:tmpl w:val="37660336"/>
    <w:lvl w:ilvl="0">
      <w:start w:val="1"/>
      <w:numFmt w:val="bullet"/>
      <w:pStyle w:val="bulletlist"/>
      <w:lvlText w:val=""/>
      <w:lvlJc w:val="left"/>
      <w:pPr>
        <w:tabs>
          <w:tab w:val="left" w:pos="360"/>
        </w:tabs>
        <w:ind w:left="360" w:hanging="360"/>
      </w:pPr>
      <w:rPr>
        <w:rFonts w:ascii="Symbol" w:hAnsi="Symbol" w:hint="default"/>
      </w:rPr>
    </w:lvl>
    <w:lvl w:ilvl="1">
      <w:start w:val="1"/>
      <w:numFmt w:val="bullet"/>
      <w:lvlText w:val="o"/>
      <w:lvlJc w:val="left"/>
      <w:pPr>
        <w:tabs>
          <w:tab w:val="left" w:pos="1152"/>
        </w:tabs>
        <w:ind w:left="1152" w:hanging="360"/>
      </w:pPr>
      <w:rPr>
        <w:rFonts w:ascii="Courier New" w:hAnsi="Courier New" w:hint="default"/>
      </w:rPr>
    </w:lvl>
    <w:lvl w:ilvl="2">
      <w:start w:val="1"/>
      <w:numFmt w:val="bullet"/>
      <w:lvlText w:val=""/>
      <w:lvlJc w:val="left"/>
      <w:pPr>
        <w:tabs>
          <w:tab w:val="left" w:pos="1872"/>
        </w:tabs>
        <w:ind w:left="1872" w:hanging="360"/>
      </w:pPr>
      <w:rPr>
        <w:rFonts w:ascii="Wingdings" w:hAnsi="Wingdings" w:hint="default"/>
      </w:rPr>
    </w:lvl>
    <w:lvl w:ilvl="3">
      <w:start w:val="1"/>
      <w:numFmt w:val="bullet"/>
      <w:lvlText w:val=""/>
      <w:lvlJc w:val="left"/>
      <w:pPr>
        <w:tabs>
          <w:tab w:val="left" w:pos="2592"/>
        </w:tabs>
        <w:ind w:left="2592" w:hanging="360"/>
      </w:pPr>
      <w:rPr>
        <w:rFonts w:ascii="Symbol" w:hAnsi="Symbol" w:hint="default"/>
      </w:rPr>
    </w:lvl>
    <w:lvl w:ilvl="4">
      <w:start w:val="1"/>
      <w:numFmt w:val="bullet"/>
      <w:lvlText w:val="o"/>
      <w:lvlJc w:val="left"/>
      <w:pPr>
        <w:tabs>
          <w:tab w:val="left" w:pos="3312"/>
        </w:tabs>
        <w:ind w:left="3312" w:hanging="360"/>
      </w:pPr>
      <w:rPr>
        <w:rFonts w:ascii="Courier New" w:hAnsi="Courier New" w:hint="default"/>
      </w:rPr>
    </w:lvl>
    <w:lvl w:ilvl="5">
      <w:start w:val="1"/>
      <w:numFmt w:val="bullet"/>
      <w:lvlText w:val=""/>
      <w:lvlJc w:val="left"/>
      <w:pPr>
        <w:tabs>
          <w:tab w:val="left" w:pos="4032"/>
        </w:tabs>
        <w:ind w:left="4032" w:hanging="360"/>
      </w:pPr>
      <w:rPr>
        <w:rFonts w:ascii="Wingdings" w:hAnsi="Wingdings" w:hint="default"/>
      </w:rPr>
    </w:lvl>
    <w:lvl w:ilvl="6">
      <w:start w:val="1"/>
      <w:numFmt w:val="bullet"/>
      <w:lvlText w:val=""/>
      <w:lvlJc w:val="left"/>
      <w:pPr>
        <w:tabs>
          <w:tab w:val="left" w:pos="4752"/>
        </w:tabs>
        <w:ind w:left="4752" w:hanging="360"/>
      </w:pPr>
      <w:rPr>
        <w:rFonts w:ascii="Symbol" w:hAnsi="Symbol" w:hint="default"/>
      </w:rPr>
    </w:lvl>
    <w:lvl w:ilvl="7">
      <w:start w:val="1"/>
      <w:numFmt w:val="bullet"/>
      <w:lvlText w:val="o"/>
      <w:lvlJc w:val="left"/>
      <w:pPr>
        <w:tabs>
          <w:tab w:val="left" w:pos="5472"/>
        </w:tabs>
        <w:ind w:left="5472" w:hanging="360"/>
      </w:pPr>
      <w:rPr>
        <w:rFonts w:ascii="Courier New" w:hAnsi="Courier New" w:hint="default"/>
      </w:rPr>
    </w:lvl>
    <w:lvl w:ilvl="8">
      <w:start w:val="1"/>
      <w:numFmt w:val="bullet"/>
      <w:lvlText w:val=""/>
      <w:lvlJc w:val="left"/>
      <w:pPr>
        <w:tabs>
          <w:tab w:val="left" w:pos="6192"/>
        </w:tabs>
        <w:ind w:left="6192" w:hanging="360"/>
      </w:pPr>
      <w:rPr>
        <w:rFonts w:ascii="Wingdings" w:hAnsi="Wingdings" w:hint="default"/>
      </w:rPr>
    </w:lvl>
  </w:abstractNum>
  <w:abstractNum w:abstractNumId="15" w15:restartNumberingAfterBreak="0">
    <w:nsid w:val="42B13821"/>
    <w:multiLevelType w:val="hybridMultilevel"/>
    <w:tmpl w:val="06A40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6055E9D"/>
    <w:multiLevelType w:val="hybridMultilevel"/>
    <w:tmpl w:val="D6426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334B3B"/>
    <w:multiLevelType w:val="multilevel"/>
    <w:tmpl w:val="D2CEBA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D80F6B"/>
    <w:multiLevelType w:val="hybridMultilevel"/>
    <w:tmpl w:val="6D1E7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5827C4"/>
    <w:multiLevelType w:val="multilevel"/>
    <w:tmpl w:val="AE4879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4E6041"/>
    <w:multiLevelType w:val="hybridMultilevel"/>
    <w:tmpl w:val="146CB5BE"/>
    <w:lvl w:ilvl="0" w:tplc="04E873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0D1114"/>
    <w:multiLevelType w:val="hybridMultilevel"/>
    <w:tmpl w:val="AAB0D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54E58"/>
    <w:multiLevelType w:val="hybridMultilevel"/>
    <w:tmpl w:val="9BEA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7B69D0"/>
    <w:multiLevelType w:val="hybridMultilevel"/>
    <w:tmpl w:val="90D49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DA7EFD"/>
    <w:multiLevelType w:val="multilevel"/>
    <w:tmpl w:val="019869C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A41E3A"/>
    <w:multiLevelType w:val="multilevel"/>
    <w:tmpl w:val="7D4C60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EA7169"/>
    <w:multiLevelType w:val="hybridMultilevel"/>
    <w:tmpl w:val="F24285F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2B366E"/>
    <w:multiLevelType w:val="multilevel"/>
    <w:tmpl w:val="C1B249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404C9F"/>
    <w:multiLevelType w:val="multilevel"/>
    <w:tmpl w:val="6F404C9F"/>
    <w:lvl w:ilvl="0">
      <w:start w:val="1"/>
      <w:numFmt w:val="bullet"/>
      <w:pStyle w:val="dashitem"/>
      <w:lvlText w:val="─"/>
      <w:lvlJc w:val="left"/>
      <w:pPr>
        <w:tabs>
          <w:tab w:val="left" w:pos="227"/>
        </w:tabs>
        <w:ind w:left="227" w:hanging="227"/>
      </w:pPr>
      <w:rPr>
        <w:rFonts w:ascii="Times New Roman" w:hAnsi="Times New Roman" w:hint="default"/>
      </w:rPr>
    </w:lvl>
    <w:lvl w:ilvl="1">
      <w:start w:val="1"/>
      <w:numFmt w:val="bullet"/>
      <w:lvlText w:val=""/>
      <w:lvlJc w:val="left"/>
      <w:pPr>
        <w:tabs>
          <w:tab w:val="left" w:pos="454"/>
        </w:tabs>
        <w:ind w:left="454" w:hanging="227"/>
      </w:pPr>
      <w:rPr>
        <w:rFonts w:ascii="Symbol" w:hAnsi="Symbol" w:hint="default"/>
      </w:rPr>
    </w:lvl>
    <w:lvl w:ilvl="2">
      <w:start w:val="1"/>
      <w:numFmt w:val="bullet"/>
      <w:lvlText w:val="○"/>
      <w:lvlJc w:val="left"/>
      <w:pPr>
        <w:tabs>
          <w:tab w:val="left" w:pos="680"/>
        </w:tabs>
        <w:ind w:left="680" w:hanging="226"/>
      </w:pPr>
      <w:rPr>
        <w:rFonts w:ascii="Times New Roman" w:hAnsi="Times New Roman" w:hint="default"/>
      </w:rPr>
    </w:lvl>
    <w:lvl w:ilvl="3">
      <w:start w:val="1"/>
      <w:numFmt w:val="bullet"/>
      <w:lvlText w:val="■"/>
      <w:lvlJc w:val="left"/>
      <w:pPr>
        <w:tabs>
          <w:tab w:val="left" w:pos="907"/>
        </w:tabs>
        <w:ind w:left="907" w:hanging="227"/>
      </w:pPr>
      <w:rPr>
        <w:rFonts w:ascii="Times New Roman" w:hAnsi="Times New Roman" w:hint="default"/>
      </w:rPr>
    </w:lvl>
    <w:lvl w:ilvl="4">
      <w:start w:val="1"/>
      <w:numFmt w:val="bullet"/>
      <w:lvlText w:val="○"/>
      <w:lvlJc w:val="left"/>
      <w:pPr>
        <w:tabs>
          <w:tab w:val="left" w:pos="1134"/>
        </w:tabs>
        <w:ind w:left="1134" w:hanging="227"/>
      </w:pPr>
      <w:rPr>
        <w:rFonts w:ascii="Times New Roman" w:hAnsi="Times New Roman" w:hint="default"/>
      </w:rPr>
    </w:lvl>
    <w:lvl w:ilvl="5">
      <w:start w:val="1"/>
      <w:numFmt w:val="bullet"/>
      <w:lvlText w:val="■"/>
      <w:lvlJc w:val="left"/>
      <w:pPr>
        <w:tabs>
          <w:tab w:val="left" w:pos="1361"/>
        </w:tabs>
        <w:ind w:left="1361" w:hanging="227"/>
      </w:pPr>
      <w:rPr>
        <w:rFonts w:ascii="Times New Roman" w:hAnsi="Times New Roman" w:hint="default"/>
      </w:rPr>
    </w:lvl>
    <w:lvl w:ilvl="6">
      <w:start w:val="1"/>
      <w:numFmt w:val="bullet"/>
      <w:lvlText w:val=""/>
      <w:lvlJc w:val="left"/>
      <w:pPr>
        <w:tabs>
          <w:tab w:val="left" w:pos="1588"/>
        </w:tabs>
        <w:ind w:left="1588" w:hanging="227"/>
      </w:pPr>
      <w:rPr>
        <w:rFonts w:ascii="Symbol" w:hAnsi="Symbol" w:hint="default"/>
      </w:rPr>
    </w:lvl>
    <w:lvl w:ilvl="7">
      <w:start w:val="1"/>
      <w:numFmt w:val="bullet"/>
      <w:lvlText w:val="○"/>
      <w:lvlJc w:val="left"/>
      <w:pPr>
        <w:tabs>
          <w:tab w:val="left" w:pos="1814"/>
        </w:tabs>
        <w:ind w:left="1814" w:hanging="226"/>
      </w:pPr>
      <w:rPr>
        <w:rFonts w:ascii="Times New Roman" w:hAnsi="Times New Roman" w:hint="default"/>
      </w:rPr>
    </w:lvl>
    <w:lvl w:ilvl="8">
      <w:start w:val="1"/>
      <w:numFmt w:val="bullet"/>
      <w:lvlText w:val="■"/>
      <w:lvlJc w:val="left"/>
      <w:pPr>
        <w:tabs>
          <w:tab w:val="left" w:pos="2041"/>
        </w:tabs>
        <w:ind w:left="2041" w:hanging="227"/>
      </w:pPr>
      <w:rPr>
        <w:rFonts w:ascii="Times New Roman" w:hAnsi="Times New Roman" w:hint="default"/>
      </w:rPr>
    </w:lvl>
  </w:abstractNum>
  <w:abstractNum w:abstractNumId="29" w15:restartNumberingAfterBreak="0">
    <w:nsid w:val="72F323F8"/>
    <w:multiLevelType w:val="hybridMultilevel"/>
    <w:tmpl w:val="4C98E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AD5662"/>
    <w:multiLevelType w:val="multilevel"/>
    <w:tmpl w:val="4600E8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D9521C8"/>
    <w:multiLevelType w:val="multilevel"/>
    <w:tmpl w:val="7D9521C8"/>
    <w:lvl w:ilvl="0">
      <w:start w:val="1"/>
      <w:numFmt w:val="decimal"/>
      <w:pStyle w:val="referenceitem"/>
      <w:lvlText w:val="%1."/>
      <w:lvlJc w:val="right"/>
      <w:pPr>
        <w:tabs>
          <w:tab w:val="left" w:pos="340"/>
        </w:tabs>
        <w:ind w:left="340" w:hanging="113"/>
      </w:pPr>
      <w:rPr>
        <w:rFonts w:cs="Times New Roman" w:hint="default"/>
      </w:rPr>
    </w:lvl>
    <w:lvl w:ilvl="1">
      <w:start w:val="1"/>
      <w:numFmt w:val="lowerLetter"/>
      <w:lvlText w:val="%2."/>
      <w:lvlJc w:val="left"/>
      <w:pPr>
        <w:tabs>
          <w:tab w:val="left" w:pos="2694"/>
        </w:tabs>
        <w:ind w:left="2694" w:hanging="360"/>
      </w:pPr>
      <w:rPr>
        <w:rFonts w:cs="Times New Roman" w:hint="default"/>
      </w:rPr>
    </w:lvl>
    <w:lvl w:ilvl="2">
      <w:start w:val="1"/>
      <w:numFmt w:val="lowerRoman"/>
      <w:lvlText w:val="%3."/>
      <w:lvlJc w:val="right"/>
      <w:pPr>
        <w:tabs>
          <w:tab w:val="left" w:pos="3414"/>
        </w:tabs>
        <w:ind w:left="3414" w:hanging="180"/>
      </w:pPr>
      <w:rPr>
        <w:rFonts w:cs="Times New Roman" w:hint="default"/>
      </w:rPr>
    </w:lvl>
    <w:lvl w:ilvl="3">
      <w:start w:val="1"/>
      <w:numFmt w:val="decimal"/>
      <w:lvlText w:val="%4."/>
      <w:lvlJc w:val="left"/>
      <w:pPr>
        <w:tabs>
          <w:tab w:val="left" w:pos="4134"/>
        </w:tabs>
        <w:ind w:left="4134" w:hanging="360"/>
      </w:pPr>
      <w:rPr>
        <w:rFonts w:cs="Times New Roman" w:hint="default"/>
      </w:rPr>
    </w:lvl>
    <w:lvl w:ilvl="4">
      <w:start w:val="1"/>
      <w:numFmt w:val="lowerLetter"/>
      <w:lvlText w:val="%5."/>
      <w:lvlJc w:val="left"/>
      <w:pPr>
        <w:tabs>
          <w:tab w:val="left" w:pos="4854"/>
        </w:tabs>
        <w:ind w:left="4854" w:hanging="360"/>
      </w:pPr>
      <w:rPr>
        <w:rFonts w:cs="Times New Roman" w:hint="default"/>
      </w:rPr>
    </w:lvl>
    <w:lvl w:ilvl="5">
      <w:start w:val="1"/>
      <w:numFmt w:val="lowerRoman"/>
      <w:lvlText w:val="%6."/>
      <w:lvlJc w:val="right"/>
      <w:pPr>
        <w:tabs>
          <w:tab w:val="left" w:pos="5574"/>
        </w:tabs>
        <w:ind w:left="5574" w:hanging="180"/>
      </w:pPr>
      <w:rPr>
        <w:rFonts w:cs="Times New Roman" w:hint="default"/>
      </w:rPr>
    </w:lvl>
    <w:lvl w:ilvl="6">
      <w:start w:val="1"/>
      <w:numFmt w:val="decimal"/>
      <w:lvlText w:val="%7."/>
      <w:lvlJc w:val="left"/>
      <w:pPr>
        <w:tabs>
          <w:tab w:val="left" w:pos="6294"/>
        </w:tabs>
        <w:ind w:left="6294" w:hanging="360"/>
      </w:pPr>
      <w:rPr>
        <w:rFonts w:cs="Times New Roman" w:hint="default"/>
      </w:rPr>
    </w:lvl>
    <w:lvl w:ilvl="7">
      <w:start w:val="1"/>
      <w:numFmt w:val="lowerLetter"/>
      <w:lvlText w:val="%8."/>
      <w:lvlJc w:val="left"/>
      <w:pPr>
        <w:tabs>
          <w:tab w:val="left" w:pos="7014"/>
        </w:tabs>
        <w:ind w:left="7014" w:hanging="360"/>
      </w:pPr>
      <w:rPr>
        <w:rFonts w:cs="Times New Roman" w:hint="default"/>
      </w:rPr>
    </w:lvl>
    <w:lvl w:ilvl="8">
      <w:start w:val="1"/>
      <w:numFmt w:val="lowerRoman"/>
      <w:lvlText w:val="%9."/>
      <w:lvlJc w:val="right"/>
      <w:pPr>
        <w:tabs>
          <w:tab w:val="left" w:pos="7734"/>
        </w:tabs>
        <w:ind w:left="7734" w:hanging="180"/>
      </w:pPr>
      <w:rPr>
        <w:rFonts w:cs="Times New Roman" w:hint="default"/>
      </w:rPr>
    </w:lvl>
  </w:abstractNum>
  <w:num w:numId="1">
    <w:abstractNumId w:val="1"/>
  </w:num>
  <w:num w:numId="2">
    <w:abstractNumId w:val="3"/>
  </w:num>
  <w:num w:numId="3">
    <w:abstractNumId w:val="2"/>
  </w:num>
  <w:num w:numId="4">
    <w:abstractNumId w:val="0"/>
  </w:num>
  <w:num w:numId="5">
    <w:abstractNumId w:val="28"/>
  </w:num>
  <w:num w:numId="6">
    <w:abstractNumId w:val="31"/>
  </w:num>
  <w:num w:numId="7">
    <w:abstractNumId w:val="14"/>
  </w:num>
  <w:num w:numId="8">
    <w:abstractNumId w:val="11"/>
  </w:num>
  <w:num w:numId="9">
    <w:abstractNumId w:val="22"/>
  </w:num>
  <w:num w:numId="10">
    <w:abstractNumId w:val="4"/>
  </w:num>
  <w:num w:numId="11">
    <w:abstractNumId w:val="16"/>
  </w:num>
  <w:num w:numId="12">
    <w:abstractNumId w:val="13"/>
  </w:num>
  <w:num w:numId="13">
    <w:abstractNumId w:val="9"/>
  </w:num>
  <w:num w:numId="14">
    <w:abstractNumId w:val="29"/>
  </w:num>
  <w:num w:numId="15">
    <w:abstractNumId w:val="7"/>
  </w:num>
  <w:num w:numId="16">
    <w:abstractNumId w:val="24"/>
  </w:num>
  <w:num w:numId="17">
    <w:abstractNumId w:val="23"/>
  </w:num>
  <w:num w:numId="18">
    <w:abstractNumId w:val="21"/>
  </w:num>
  <w:num w:numId="19">
    <w:abstractNumId w:val="15"/>
  </w:num>
  <w:num w:numId="20">
    <w:abstractNumId w:val="30"/>
  </w:num>
  <w:num w:numId="21">
    <w:abstractNumId w:val="26"/>
  </w:num>
  <w:num w:numId="22">
    <w:abstractNumId w:val="10"/>
  </w:num>
  <w:num w:numId="23">
    <w:abstractNumId w:val="19"/>
  </w:num>
  <w:num w:numId="24">
    <w:abstractNumId w:val="17"/>
  </w:num>
  <w:num w:numId="25">
    <w:abstractNumId w:val="8"/>
  </w:num>
  <w:num w:numId="26">
    <w:abstractNumId w:val="27"/>
  </w:num>
  <w:num w:numId="27">
    <w:abstractNumId w:val="5"/>
  </w:num>
  <w:num w:numId="28">
    <w:abstractNumId w:val="25"/>
  </w:num>
  <w:num w:numId="29">
    <w:abstractNumId w:val="6"/>
  </w:num>
  <w:num w:numId="30">
    <w:abstractNumId w:val="18"/>
  </w:num>
  <w:num w:numId="31">
    <w:abstractNumId w:val="20"/>
  </w:num>
  <w:num w:numId="32">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A15"/>
    <w:rsid w:val="00004C2B"/>
    <w:rsid w:val="00004FDB"/>
    <w:rsid w:val="00005993"/>
    <w:rsid w:val="00023064"/>
    <w:rsid w:val="00023CEA"/>
    <w:rsid w:val="0002501F"/>
    <w:rsid w:val="000370C2"/>
    <w:rsid w:val="000412E8"/>
    <w:rsid w:val="00046F01"/>
    <w:rsid w:val="0005431A"/>
    <w:rsid w:val="00057AAA"/>
    <w:rsid w:val="0006174A"/>
    <w:rsid w:val="0008643C"/>
    <w:rsid w:val="00090244"/>
    <w:rsid w:val="000A2B36"/>
    <w:rsid w:val="000A6FD4"/>
    <w:rsid w:val="000B0D94"/>
    <w:rsid w:val="000B27EB"/>
    <w:rsid w:val="000C0854"/>
    <w:rsid w:val="000D3C3C"/>
    <w:rsid w:val="000D7A2B"/>
    <w:rsid w:val="000F2D78"/>
    <w:rsid w:val="000F4DA9"/>
    <w:rsid w:val="000F53FC"/>
    <w:rsid w:val="000F593D"/>
    <w:rsid w:val="00102EDE"/>
    <w:rsid w:val="001244EB"/>
    <w:rsid w:val="0013262D"/>
    <w:rsid w:val="00141E22"/>
    <w:rsid w:val="00165242"/>
    <w:rsid w:val="00176646"/>
    <w:rsid w:val="00177744"/>
    <w:rsid w:val="001A67E6"/>
    <w:rsid w:val="001C538F"/>
    <w:rsid w:val="001C7D30"/>
    <w:rsid w:val="001E312C"/>
    <w:rsid w:val="0021480D"/>
    <w:rsid w:val="00221449"/>
    <w:rsid w:val="00223BFF"/>
    <w:rsid w:val="002350F5"/>
    <w:rsid w:val="00281D44"/>
    <w:rsid w:val="0028571E"/>
    <w:rsid w:val="002A0236"/>
    <w:rsid w:val="002A0B19"/>
    <w:rsid w:val="002A2E62"/>
    <w:rsid w:val="002A7AE2"/>
    <w:rsid w:val="002B04E8"/>
    <w:rsid w:val="002B598E"/>
    <w:rsid w:val="002C1A62"/>
    <w:rsid w:val="002E674F"/>
    <w:rsid w:val="002E73D7"/>
    <w:rsid w:val="002F0CEB"/>
    <w:rsid w:val="0031132E"/>
    <w:rsid w:val="00312773"/>
    <w:rsid w:val="00315685"/>
    <w:rsid w:val="00332EBD"/>
    <w:rsid w:val="00337F54"/>
    <w:rsid w:val="0034021C"/>
    <w:rsid w:val="003430F0"/>
    <w:rsid w:val="003612E1"/>
    <w:rsid w:val="003654DA"/>
    <w:rsid w:val="00365B0A"/>
    <w:rsid w:val="00370ED2"/>
    <w:rsid w:val="003760AF"/>
    <w:rsid w:val="00386483"/>
    <w:rsid w:val="00387A27"/>
    <w:rsid w:val="00390533"/>
    <w:rsid w:val="003C33C7"/>
    <w:rsid w:val="003C477E"/>
    <w:rsid w:val="003C727F"/>
    <w:rsid w:val="003F74F3"/>
    <w:rsid w:val="004226A6"/>
    <w:rsid w:val="00451A63"/>
    <w:rsid w:val="00473E16"/>
    <w:rsid w:val="00481BC3"/>
    <w:rsid w:val="00486E58"/>
    <w:rsid w:val="00487154"/>
    <w:rsid w:val="004872C3"/>
    <w:rsid w:val="00490FD0"/>
    <w:rsid w:val="0049472E"/>
    <w:rsid w:val="004C04CF"/>
    <w:rsid w:val="004C4F0E"/>
    <w:rsid w:val="004E3560"/>
    <w:rsid w:val="004F590F"/>
    <w:rsid w:val="004F69F8"/>
    <w:rsid w:val="00506DCC"/>
    <w:rsid w:val="00510534"/>
    <w:rsid w:val="00523530"/>
    <w:rsid w:val="005277EA"/>
    <w:rsid w:val="00530674"/>
    <w:rsid w:val="0053373B"/>
    <w:rsid w:val="005418FF"/>
    <w:rsid w:val="00554E19"/>
    <w:rsid w:val="00566BBD"/>
    <w:rsid w:val="00572708"/>
    <w:rsid w:val="005949AD"/>
    <w:rsid w:val="005977AD"/>
    <w:rsid w:val="005A09E0"/>
    <w:rsid w:val="005A1D7D"/>
    <w:rsid w:val="005A3F0F"/>
    <w:rsid w:val="005A76A7"/>
    <w:rsid w:val="005B6CA0"/>
    <w:rsid w:val="005B767C"/>
    <w:rsid w:val="005C106F"/>
    <w:rsid w:val="005C191D"/>
    <w:rsid w:val="005C3043"/>
    <w:rsid w:val="005D4890"/>
    <w:rsid w:val="005D52E1"/>
    <w:rsid w:val="005D7CDD"/>
    <w:rsid w:val="005E1C9F"/>
    <w:rsid w:val="005E6328"/>
    <w:rsid w:val="005E717F"/>
    <w:rsid w:val="005E7F88"/>
    <w:rsid w:val="005F2251"/>
    <w:rsid w:val="00602103"/>
    <w:rsid w:val="006029AA"/>
    <w:rsid w:val="00607841"/>
    <w:rsid w:val="00616502"/>
    <w:rsid w:val="00641CBC"/>
    <w:rsid w:val="00641FAF"/>
    <w:rsid w:val="00661C55"/>
    <w:rsid w:val="006763DA"/>
    <w:rsid w:val="00677B9C"/>
    <w:rsid w:val="00685A78"/>
    <w:rsid w:val="00697F08"/>
    <w:rsid w:val="006A4D40"/>
    <w:rsid w:val="006B10ED"/>
    <w:rsid w:val="006B2193"/>
    <w:rsid w:val="006C3DF5"/>
    <w:rsid w:val="006D34D8"/>
    <w:rsid w:val="006F67AA"/>
    <w:rsid w:val="0070206D"/>
    <w:rsid w:val="00720CC6"/>
    <w:rsid w:val="007216F6"/>
    <w:rsid w:val="007230B2"/>
    <w:rsid w:val="00732855"/>
    <w:rsid w:val="00746AB6"/>
    <w:rsid w:val="00770A25"/>
    <w:rsid w:val="00774064"/>
    <w:rsid w:val="00781C65"/>
    <w:rsid w:val="007A406C"/>
    <w:rsid w:val="007A4194"/>
    <w:rsid w:val="007B0543"/>
    <w:rsid w:val="007B275E"/>
    <w:rsid w:val="007B7F47"/>
    <w:rsid w:val="007D5179"/>
    <w:rsid w:val="007F790D"/>
    <w:rsid w:val="00804AFF"/>
    <w:rsid w:val="00810197"/>
    <w:rsid w:val="00812234"/>
    <w:rsid w:val="008166B4"/>
    <w:rsid w:val="00827BB6"/>
    <w:rsid w:val="00870E13"/>
    <w:rsid w:val="00874122"/>
    <w:rsid w:val="00876D4E"/>
    <w:rsid w:val="00893E83"/>
    <w:rsid w:val="008A26C9"/>
    <w:rsid w:val="008B5066"/>
    <w:rsid w:val="008B6C07"/>
    <w:rsid w:val="008B71B9"/>
    <w:rsid w:val="008C0C2D"/>
    <w:rsid w:val="008E438B"/>
    <w:rsid w:val="008E62E8"/>
    <w:rsid w:val="009041F5"/>
    <w:rsid w:val="00910CE2"/>
    <w:rsid w:val="00915DE0"/>
    <w:rsid w:val="00916312"/>
    <w:rsid w:val="009242FA"/>
    <w:rsid w:val="009267EB"/>
    <w:rsid w:val="00936774"/>
    <w:rsid w:val="009455EC"/>
    <w:rsid w:val="009515FB"/>
    <w:rsid w:val="009536BE"/>
    <w:rsid w:val="009544DB"/>
    <w:rsid w:val="00957076"/>
    <w:rsid w:val="00970E8A"/>
    <w:rsid w:val="009727E7"/>
    <w:rsid w:val="0097436A"/>
    <w:rsid w:val="00982A56"/>
    <w:rsid w:val="00987AA5"/>
    <w:rsid w:val="009B38CF"/>
    <w:rsid w:val="009B619B"/>
    <w:rsid w:val="009D7C0D"/>
    <w:rsid w:val="009F410E"/>
    <w:rsid w:val="009F769F"/>
    <w:rsid w:val="00A0103D"/>
    <w:rsid w:val="00A1028C"/>
    <w:rsid w:val="00A22DD5"/>
    <w:rsid w:val="00A27A71"/>
    <w:rsid w:val="00A325EC"/>
    <w:rsid w:val="00A35DAC"/>
    <w:rsid w:val="00A40204"/>
    <w:rsid w:val="00A42ACB"/>
    <w:rsid w:val="00A43A84"/>
    <w:rsid w:val="00A4514A"/>
    <w:rsid w:val="00A51EBE"/>
    <w:rsid w:val="00A55F31"/>
    <w:rsid w:val="00A616F3"/>
    <w:rsid w:val="00A8029F"/>
    <w:rsid w:val="00A9688E"/>
    <w:rsid w:val="00A97BDE"/>
    <w:rsid w:val="00AA2E99"/>
    <w:rsid w:val="00AB18DF"/>
    <w:rsid w:val="00AC140E"/>
    <w:rsid w:val="00AC3577"/>
    <w:rsid w:val="00AC6439"/>
    <w:rsid w:val="00AD6E63"/>
    <w:rsid w:val="00AD7923"/>
    <w:rsid w:val="00AE3D13"/>
    <w:rsid w:val="00AE5731"/>
    <w:rsid w:val="00B00324"/>
    <w:rsid w:val="00B00530"/>
    <w:rsid w:val="00B0701A"/>
    <w:rsid w:val="00B11B5A"/>
    <w:rsid w:val="00B174A7"/>
    <w:rsid w:val="00B343B1"/>
    <w:rsid w:val="00B366EF"/>
    <w:rsid w:val="00B60433"/>
    <w:rsid w:val="00B61670"/>
    <w:rsid w:val="00B71FE3"/>
    <w:rsid w:val="00B94ABF"/>
    <w:rsid w:val="00B95AFE"/>
    <w:rsid w:val="00B97F64"/>
    <w:rsid w:val="00BA3C8E"/>
    <w:rsid w:val="00BB6CF1"/>
    <w:rsid w:val="00BC3A9A"/>
    <w:rsid w:val="00BE477A"/>
    <w:rsid w:val="00BF394D"/>
    <w:rsid w:val="00C15510"/>
    <w:rsid w:val="00C2558F"/>
    <w:rsid w:val="00C40893"/>
    <w:rsid w:val="00C46D56"/>
    <w:rsid w:val="00C57FE7"/>
    <w:rsid w:val="00C70C9C"/>
    <w:rsid w:val="00C875D1"/>
    <w:rsid w:val="00C91B45"/>
    <w:rsid w:val="00C92AE6"/>
    <w:rsid w:val="00C96787"/>
    <w:rsid w:val="00CA4F1D"/>
    <w:rsid w:val="00CB0547"/>
    <w:rsid w:val="00CB327F"/>
    <w:rsid w:val="00CB71A7"/>
    <w:rsid w:val="00CC4BD1"/>
    <w:rsid w:val="00CC7090"/>
    <w:rsid w:val="00CD7939"/>
    <w:rsid w:val="00CE3942"/>
    <w:rsid w:val="00CE6B75"/>
    <w:rsid w:val="00CF6E43"/>
    <w:rsid w:val="00D11BBA"/>
    <w:rsid w:val="00D22D43"/>
    <w:rsid w:val="00D40E35"/>
    <w:rsid w:val="00D4251C"/>
    <w:rsid w:val="00D45F14"/>
    <w:rsid w:val="00D465C0"/>
    <w:rsid w:val="00D519F1"/>
    <w:rsid w:val="00D52234"/>
    <w:rsid w:val="00D6619C"/>
    <w:rsid w:val="00D66364"/>
    <w:rsid w:val="00D67C80"/>
    <w:rsid w:val="00D875C3"/>
    <w:rsid w:val="00D95C87"/>
    <w:rsid w:val="00DD0B9D"/>
    <w:rsid w:val="00DD5311"/>
    <w:rsid w:val="00DE2893"/>
    <w:rsid w:val="00DF5A15"/>
    <w:rsid w:val="00E0051B"/>
    <w:rsid w:val="00E22E53"/>
    <w:rsid w:val="00E3616E"/>
    <w:rsid w:val="00E36A49"/>
    <w:rsid w:val="00E4657B"/>
    <w:rsid w:val="00E5545C"/>
    <w:rsid w:val="00E9195E"/>
    <w:rsid w:val="00EC54CF"/>
    <w:rsid w:val="00EE67D7"/>
    <w:rsid w:val="00EE6DF6"/>
    <w:rsid w:val="00EE776A"/>
    <w:rsid w:val="00EF69CA"/>
    <w:rsid w:val="00F17B65"/>
    <w:rsid w:val="00F70B1D"/>
    <w:rsid w:val="00F802B7"/>
    <w:rsid w:val="00F83F7B"/>
    <w:rsid w:val="00F912D2"/>
    <w:rsid w:val="00F92AF6"/>
    <w:rsid w:val="00FA4363"/>
    <w:rsid w:val="00FB6E18"/>
    <w:rsid w:val="00FC739C"/>
    <w:rsid w:val="00FE0E1D"/>
    <w:rsid w:val="00FE48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833B7"/>
  <w15:chartTrackingRefBased/>
  <w15:docId w15:val="{3DC3DEA1-B914-4F6D-A364-18B917463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0" w:unhideWhenUsed="1" w:qFormat="1"/>
    <w:lsdException w:name="heading 7" w:semiHidden="1" w:uiPriority="0"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lsdException w:name="Medium Grid 2 Accent 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sdException w:name="Light List Accent 2"/>
    <w:lsdException w:name="Light Grid Accent 2" w:uiPriority="62"/>
    <w:lsdException w:name="Medium Shading 1 Accent 2" w:uiPriority="63"/>
    <w:lsdException w:name="Medium Shading 2 Accent 2"/>
    <w:lsdException w:name="Medium List 1 Accent 2" w:uiPriority="65"/>
    <w:lsdException w:name="Medium List 2 Accent 2"/>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lsdException w:name="Medium Shading 2 Accent 4" w:uiPriority="64"/>
    <w:lsdException w:name="Medium List 1 Accent 4" w:uiPriority="65"/>
    <w:lsdException w:name="Medium List 2 Accent 4" w:uiPriority="66"/>
    <w:lsdException w:name="Medium Grid 1 Accent 4"/>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lsdException w:name="Light Grid Accent 5"/>
    <w:lsdException w:name="Medium Shading 1 Accent 5" w:uiPriority="63"/>
    <w:lsdException w:name="Medium Shading 2 Accent 5" w:uiPriority="64"/>
    <w:lsdException w:name="Medium List 1 Accent 5" w:uiPriority="65"/>
    <w:lsdException w:name="Medium List 2 Accent 5"/>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lsdException w:name="Light List Accent 6"/>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A15"/>
    <w:pPr>
      <w:spacing w:after="200" w:line="276" w:lineRule="auto"/>
      <w:jc w:val="both"/>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9"/>
    <w:qFormat/>
    <w:rsid w:val="00DF5A15"/>
    <w:pPr>
      <w:widowControl w:val="0"/>
      <w:pBdr>
        <w:bottom w:val="single" w:sz="4" w:space="0" w:color="auto"/>
        <w:right w:val="single" w:sz="8" w:space="4" w:color="auto"/>
        <w:between w:val="single" w:sz="4" w:space="0" w:color="auto"/>
      </w:pBdr>
      <w:snapToGrid w:val="0"/>
      <w:spacing w:after="240"/>
      <w:jc w:val="right"/>
      <w:outlineLvl w:val="0"/>
    </w:pPr>
    <w:rPr>
      <w:b/>
      <w:iCs/>
      <w:kern w:val="28"/>
      <w:sz w:val="48"/>
      <w:szCs w:val="36"/>
      <w:lang w:eastAsia="en-US"/>
    </w:rPr>
  </w:style>
  <w:style w:type="paragraph" w:styleId="Heading2">
    <w:name w:val="heading 2"/>
    <w:basedOn w:val="Normal"/>
    <w:next w:val="Normal"/>
    <w:link w:val="Heading2Char"/>
    <w:uiPriority w:val="99"/>
    <w:qFormat/>
    <w:rsid w:val="00DF5A15"/>
    <w:pPr>
      <w:keepNext/>
      <w:numPr>
        <w:ilvl w:val="1"/>
        <w:numId w:val="1"/>
      </w:numPr>
      <w:spacing w:before="240" w:after="240"/>
      <w:outlineLvl w:val="1"/>
    </w:pPr>
    <w:rPr>
      <w:b/>
      <w:sz w:val="32"/>
    </w:rPr>
  </w:style>
  <w:style w:type="paragraph" w:styleId="Heading3">
    <w:name w:val="heading 3"/>
    <w:basedOn w:val="Heading2"/>
    <w:next w:val="Normal"/>
    <w:link w:val="Heading3Char"/>
    <w:uiPriority w:val="99"/>
    <w:qFormat/>
    <w:rsid w:val="00DF5A15"/>
    <w:pPr>
      <w:numPr>
        <w:ilvl w:val="2"/>
      </w:numPr>
      <w:spacing w:before="120" w:after="120"/>
      <w:outlineLvl w:val="2"/>
    </w:pPr>
    <w:rPr>
      <w:sz w:val="28"/>
    </w:rPr>
  </w:style>
  <w:style w:type="paragraph" w:styleId="Heading4">
    <w:name w:val="heading 4"/>
    <w:basedOn w:val="Heading3"/>
    <w:next w:val="Normal"/>
    <w:link w:val="Heading4Char"/>
    <w:uiPriority w:val="99"/>
    <w:qFormat/>
    <w:rsid w:val="00DF5A15"/>
    <w:pPr>
      <w:numPr>
        <w:ilvl w:val="0"/>
        <w:numId w:val="0"/>
      </w:numPr>
      <w:outlineLvl w:val="3"/>
    </w:pPr>
    <w:rPr>
      <w:sz w:val="24"/>
    </w:rPr>
  </w:style>
  <w:style w:type="paragraph" w:styleId="Heading5">
    <w:name w:val="heading 5"/>
    <w:basedOn w:val="Normal"/>
    <w:next w:val="Normal"/>
    <w:link w:val="Heading5Char"/>
    <w:uiPriority w:val="99"/>
    <w:qFormat/>
    <w:rsid w:val="00DF5A15"/>
    <w:pPr>
      <w:numPr>
        <w:numId w:val="2"/>
      </w:numPr>
      <w:spacing w:after="0"/>
      <w:outlineLvl w:val="4"/>
    </w:pPr>
    <w:rPr>
      <w:b/>
      <w:lang w:eastAsia="en-US"/>
    </w:rPr>
  </w:style>
  <w:style w:type="paragraph" w:styleId="Heading6">
    <w:name w:val="heading 6"/>
    <w:basedOn w:val="Normal"/>
    <w:next w:val="Normal"/>
    <w:link w:val="Heading6Char"/>
    <w:unhideWhenUsed/>
    <w:qFormat/>
    <w:rsid w:val="00DF5A1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nhideWhenUsed/>
    <w:qFormat/>
    <w:rsid w:val="00DF5A1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qFormat/>
    <w:rsid w:val="00DF5A15"/>
    <w:pPr>
      <w:keepNext/>
      <w:widowControl w:val="0"/>
      <w:tabs>
        <w:tab w:val="left" w:pos="1440"/>
      </w:tabs>
      <w:spacing w:line="312" w:lineRule="atLeast"/>
      <w:ind w:left="1440" w:hanging="1440"/>
      <w:jc w:val="center"/>
      <w:outlineLvl w:val="7"/>
    </w:pPr>
    <w:rPr>
      <w:b/>
      <w:sz w:val="20"/>
      <w:lang w:eastAsia="en-US"/>
    </w:rPr>
  </w:style>
  <w:style w:type="paragraph" w:styleId="Heading9">
    <w:name w:val="heading 9"/>
    <w:basedOn w:val="Normal"/>
    <w:next w:val="Normal"/>
    <w:link w:val="Heading9Char"/>
    <w:uiPriority w:val="99"/>
    <w:qFormat/>
    <w:rsid w:val="00DF5A15"/>
    <w:pPr>
      <w:tabs>
        <w:tab w:val="left" w:pos="1584"/>
      </w:tabs>
      <w:spacing w:before="240"/>
      <w:ind w:left="1584" w:hanging="1584"/>
      <w:outlineLvl w:val="8"/>
    </w:pPr>
    <w:rPr>
      <w:rFonts w:ascii="Arial" w:hAnsi="Arial"/>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F5A15"/>
    <w:rPr>
      <w:rFonts w:ascii="Times New Roman" w:eastAsia="SimSun" w:hAnsi="Times New Roman" w:cs="Times New Roman"/>
      <w:b/>
      <w:iCs/>
      <w:kern w:val="28"/>
      <w:sz w:val="48"/>
      <w:szCs w:val="36"/>
    </w:rPr>
  </w:style>
  <w:style w:type="character" w:customStyle="1" w:styleId="Heading2Char">
    <w:name w:val="Heading 2 Char"/>
    <w:basedOn w:val="DefaultParagraphFont"/>
    <w:link w:val="Heading2"/>
    <w:uiPriority w:val="99"/>
    <w:rsid w:val="00DF5A15"/>
    <w:rPr>
      <w:rFonts w:ascii="Times New Roman" w:eastAsia="SimSun" w:hAnsi="Times New Roman" w:cs="Times New Roman"/>
      <w:b/>
      <w:sz w:val="32"/>
      <w:szCs w:val="24"/>
      <w:lang w:eastAsia="zh-CN"/>
    </w:rPr>
  </w:style>
  <w:style w:type="character" w:customStyle="1" w:styleId="Heading3Char">
    <w:name w:val="Heading 3 Char"/>
    <w:basedOn w:val="DefaultParagraphFont"/>
    <w:link w:val="Heading3"/>
    <w:uiPriority w:val="99"/>
    <w:rsid w:val="00DF5A15"/>
    <w:rPr>
      <w:rFonts w:ascii="Times New Roman" w:eastAsia="SimSun" w:hAnsi="Times New Roman" w:cs="Times New Roman"/>
      <w:b/>
      <w:sz w:val="28"/>
      <w:szCs w:val="24"/>
      <w:lang w:eastAsia="zh-CN"/>
    </w:rPr>
  </w:style>
  <w:style w:type="character" w:customStyle="1" w:styleId="Heading4Char">
    <w:name w:val="Heading 4 Char"/>
    <w:basedOn w:val="DefaultParagraphFont"/>
    <w:link w:val="Heading4"/>
    <w:uiPriority w:val="99"/>
    <w:rsid w:val="00DF5A15"/>
    <w:rPr>
      <w:rFonts w:ascii="Times New Roman" w:eastAsia="SimSun" w:hAnsi="Times New Roman" w:cs="Times New Roman"/>
      <w:b/>
      <w:sz w:val="24"/>
      <w:szCs w:val="24"/>
      <w:lang w:eastAsia="zh-CN"/>
    </w:rPr>
  </w:style>
  <w:style w:type="character" w:customStyle="1" w:styleId="Heading5Char">
    <w:name w:val="Heading 5 Char"/>
    <w:basedOn w:val="DefaultParagraphFont"/>
    <w:link w:val="Heading5"/>
    <w:uiPriority w:val="99"/>
    <w:rsid w:val="00DF5A15"/>
    <w:rPr>
      <w:rFonts w:ascii="Times New Roman" w:eastAsia="SimSun" w:hAnsi="Times New Roman" w:cs="Times New Roman"/>
      <w:b/>
      <w:sz w:val="24"/>
      <w:szCs w:val="24"/>
    </w:rPr>
  </w:style>
  <w:style w:type="character" w:customStyle="1" w:styleId="Heading6Char">
    <w:name w:val="Heading 6 Char"/>
    <w:basedOn w:val="DefaultParagraphFont"/>
    <w:link w:val="Heading6"/>
    <w:rsid w:val="00DF5A15"/>
    <w:rPr>
      <w:rFonts w:asciiTheme="majorHAnsi" w:eastAsiaTheme="majorEastAsia" w:hAnsiTheme="majorHAnsi" w:cstheme="majorBidi"/>
      <w:i/>
      <w:iCs/>
      <w:color w:val="1F3763" w:themeColor="accent1" w:themeShade="7F"/>
      <w:sz w:val="24"/>
      <w:szCs w:val="24"/>
      <w:lang w:eastAsia="zh-CN"/>
    </w:rPr>
  </w:style>
  <w:style w:type="character" w:customStyle="1" w:styleId="Heading7Char">
    <w:name w:val="Heading 7 Char"/>
    <w:basedOn w:val="DefaultParagraphFont"/>
    <w:link w:val="Heading7"/>
    <w:rsid w:val="00DF5A15"/>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uiPriority w:val="99"/>
    <w:rsid w:val="00DF5A15"/>
    <w:rPr>
      <w:rFonts w:ascii="Times New Roman" w:eastAsia="SimSun" w:hAnsi="Times New Roman" w:cs="Times New Roman"/>
      <w:b/>
      <w:sz w:val="20"/>
      <w:szCs w:val="24"/>
    </w:rPr>
  </w:style>
  <w:style w:type="character" w:customStyle="1" w:styleId="Heading9Char">
    <w:name w:val="Heading 9 Char"/>
    <w:basedOn w:val="DefaultParagraphFont"/>
    <w:link w:val="Heading9"/>
    <w:uiPriority w:val="99"/>
    <w:rsid w:val="00DF5A15"/>
    <w:rPr>
      <w:rFonts w:ascii="Arial" w:eastAsia="SimSun" w:hAnsi="Arial" w:cs="Times New Roman"/>
      <w:szCs w:val="24"/>
    </w:rPr>
  </w:style>
  <w:style w:type="paragraph" w:styleId="BalloonText">
    <w:name w:val="Balloon Text"/>
    <w:basedOn w:val="Normal"/>
    <w:link w:val="BalloonTextChar"/>
    <w:uiPriority w:val="99"/>
    <w:qFormat/>
    <w:rsid w:val="00DF5A15"/>
    <w:rPr>
      <w:rFonts w:ascii="Tahoma" w:hAnsi="Tahoma"/>
      <w:sz w:val="16"/>
      <w:szCs w:val="16"/>
    </w:rPr>
  </w:style>
  <w:style w:type="character" w:customStyle="1" w:styleId="BalloonTextChar">
    <w:name w:val="Balloon Text Char"/>
    <w:basedOn w:val="DefaultParagraphFont"/>
    <w:link w:val="BalloonText"/>
    <w:uiPriority w:val="99"/>
    <w:rsid w:val="00DF5A15"/>
    <w:rPr>
      <w:rFonts w:ascii="Tahoma" w:eastAsia="SimSun" w:hAnsi="Tahoma" w:cs="Times New Roman"/>
      <w:sz w:val="16"/>
      <w:szCs w:val="16"/>
      <w:lang w:eastAsia="zh-CN"/>
    </w:rPr>
  </w:style>
  <w:style w:type="paragraph" w:styleId="BodyText">
    <w:name w:val="Body Text"/>
    <w:basedOn w:val="Normal"/>
    <w:link w:val="BodyTextChar"/>
    <w:uiPriority w:val="99"/>
    <w:semiHidden/>
    <w:qFormat/>
    <w:rsid w:val="00DF5A15"/>
  </w:style>
  <w:style w:type="character" w:customStyle="1" w:styleId="BodyTextChar">
    <w:name w:val="Body Text Char"/>
    <w:basedOn w:val="DefaultParagraphFont"/>
    <w:link w:val="BodyText"/>
    <w:uiPriority w:val="99"/>
    <w:semiHidden/>
    <w:rsid w:val="00DF5A15"/>
    <w:rPr>
      <w:rFonts w:ascii="Times New Roman" w:eastAsia="SimSun" w:hAnsi="Times New Roman" w:cs="Times New Roman"/>
      <w:sz w:val="24"/>
      <w:szCs w:val="24"/>
      <w:lang w:eastAsia="zh-CN"/>
    </w:rPr>
  </w:style>
  <w:style w:type="paragraph" w:styleId="BodyText3">
    <w:name w:val="Body Text 3"/>
    <w:basedOn w:val="Normal"/>
    <w:link w:val="BodyText3Char"/>
    <w:uiPriority w:val="99"/>
    <w:semiHidden/>
    <w:qFormat/>
    <w:rsid w:val="00DF5A15"/>
    <w:rPr>
      <w:sz w:val="16"/>
      <w:szCs w:val="16"/>
    </w:rPr>
  </w:style>
  <w:style w:type="character" w:customStyle="1" w:styleId="BodyText3Char">
    <w:name w:val="Body Text 3 Char"/>
    <w:basedOn w:val="DefaultParagraphFont"/>
    <w:link w:val="BodyText3"/>
    <w:uiPriority w:val="99"/>
    <w:semiHidden/>
    <w:rsid w:val="00DF5A15"/>
    <w:rPr>
      <w:rFonts w:ascii="Times New Roman" w:eastAsia="SimSun" w:hAnsi="Times New Roman" w:cs="Times New Roman"/>
      <w:sz w:val="16"/>
      <w:szCs w:val="16"/>
      <w:lang w:eastAsia="zh-CN"/>
    </w:rPr>
  </w:style>
  <w:style w:type="paragraph" w:styleId="BodyTextIndent">
    <w:name w:val="Body Text Indent"/>
    <w:basedOn w:val="Normal"/>
    <w:link w:val="BodyTextIndentChar"/>
    <w:uiPriority w:val="99"/>
    <w:qFormat/>
    <w:rsid w:val="00DF5A15"/>
    <w:pPr>
      <w:ind w:firstLine="360"/>
    </w:pPr>
    <w:rPr>
      <w:sz w:val="18"/>
      <w:lang w:eastAsia="en-US"/>
    </w:rPr>
  </w:style>
  <w:style w:type="character" w:customStyle="1" w:styleId="BodyTextIndentChar">
    <w:name w:val="Body Text Indent Char"/>
    <w:basedOn w:val="DefaultParagraphFont"/>
    <w:link w:val="BodyTextIndent"/>
    <w:uiPriority w:val="99"/>
    <w:rsid w:val="00DF5A15"/>
    <w:rPr>
      <w:rFonts w:ascii="Times New Roman" w:eastAsia="SimSun" w:hAnsi="Times New Roman" w:cs="Times New Roman"/>
      <w:sz w:val="18"/>
      <w:szCs w:val="24"/>
    </w:rPr>
  </w:style>
  <w:style w:type="paragraph" w:styleId="BodyTextIndent2">
    <w:name w:val="Body Text Indent 2"/>
    <w:basedOn w:val="Normal"/>
    <w:link w:val="BodyTextIndent2Char"/>
    <w:uiPriority w:val="99"/>
    <w:semiHidden/>
    <w:qFormat/>
    <w:rsid w:val="00DF5A15"/>
    <w:pPr>
      <w:spacing w:line="480" w:lineRule="auto"/>
      <w:ind w:left="360"/>
    </w:pPr>
  </w:style>
  <w:style w:type="character" w:customStyle="1" w:styleId="BodyTextIndent2Char">
    <w:name w:val="Body Text Indent 2 Char"/>
    <w:basedOn w:val="DefaultParagraphFont"/>
    <w:link w:val="BodyTextIndent2"/>
    <w:uiPriority w:val="99"/>
    <w:semiHidden/>
    <w:rsid w:val="00DF5A15"/>
    <w:rPr>
      <w:rFonts w:ascii="Times New Roman" w:eastAsia="SimSun" w:hAnsi="Times New Roman" w:cs="Times New Roman"/>
      <w:sz w:val="24"/>
      <w:szCs w:val="24"/>
      <w:lang w:eastAsia="zh-CN"/>
    </w:rPr>
  </w:style>
  <w:style w:type="paragraph" w:styleId="Caption">
    <w:name w:val="caption"/>
    <w:basedOn w:val="Normal"/>
    <w:next w:val="Normal"/>
    <w:uiPriority w:val="35"/>
    <w:qFormat/>
    <w:rsid w:val="00DF5A15"/>
    <w:pPr>
      <w:keepNext/>
      <w:spacing w:after="0"/>
      <w:ind w:left="284" w:right="281"/>
      <w:jc w:val="center"/>
    </w:pPr>
    <w:rPr>
      <w:lang w:eastAsia="en-US"/>
    </w:rPr>
  </w:style>
  <w:style w:type="character" w:styleId="CommentReference">
    <w:name w:val="annotation reference"/>
    <w:uiPriority w:val="99"/>
    <w:semiHidden/>
    <w:qFormat/>
    <w:rsid w:val="00DF5A15"/>
    <w:rPr>
      <w:rFonts w:cs="Times New Roman"/>
      <w:sz w:val="16"/>
      <w:szCs w:val="16"/>
    </w:rPr>
  </w:style>
  <w:style w:type="paragraph" w:styleId="CommentText">
    <w:name w:val="annotation text"/>
    <w:basedOn w:val="Normal"/>
    <w:link w:val="CommentTextChar"/>
    <w:uiPriority w:val="99"/>
    <w:semiHidden/>
    <w:qFormat/>
    <w:rsid w:val="00DF5A15"/>
    <w:pPr>
      <w:tabs>
        <w:tab w:val="left" w:pos="1304"/>
      </w:tabs>
      <w:suppressAutoHyphens/>
    </w:pPr>
    <w:rPr>
      <w:rFonts w:ascii="Liberation Serif" w:eastAsia="Liberation Serif" w:cs="Mangal"/>
      <w:sz w:val="20"/>
      <w:szCs w:val="18"/>
      <w:lang w:eastAsia="hi-IN" w:bidi="hi-IN"/>
    </w:rPr>
  </w:style>
  <w:style w:type="character" w:customStyle="1" w:styleId="CommentTextChar">
    <w:name w:val="Comment Text Char"/>
    <w:basedOn w:val="DefaultParagraphFont"/>
    <w:link w:val="CommentText"/>
    <w:uiPriority w:val="99"/>
    <w:semiHidden/>
    <w:rsid w:val="00DF5A15"/>
    <w:rPr>
      <w:rFonts w:ascii="Liberation Serif" w:eastAsia="Liberation Serif" w:hAnsi="Times New Roman" w:cs="Mangal"/>
      <w:sz w:val="20"/>
      <w:szCs w:val="18"/>
      <w:lang w:eastAsia="hi-IN" w:bidi="hi-IN"/>
    </w:rPr>
  </w:style>
  <w:style w:type="paragraph" w:styleId="CommentSubject">
    <w:name w:val="annotation subject"/>
    <w:basedOn w:val="CommentText"/>
    <w:next w:val="CommentText"/>
    <w:link w:val="CommentSubjectChar"/>
    <w:uiPriority w:val="99"/>
    <w:semiHidden/>
    <w:qFormat/>
    <w:rsid w:val="00DF5A15"/>
    <w:pPr>
      <w:tabs>
        <w:tab w:val="clear" w:pos="1304"/>
      </w:tabs>
      <w:suppressAutoHyphens w:val="0"/>
      <w:spacing w:after="60" w:line="240" w:lineRule="auto"/>
    </w:pPr>
    <w:rPr>
      <w:rFonts w:ascii="Garamond" w:eastAsia="SimSun" w:hAnsi="Garamond" w:cs="Times New Roman"/>
      <w:b/>
      <w:bCs/>
      <w:szCs w:val="20"/>
      <w:lang w:eastAsia="sv-SE" w:bidi="ar-SA"/>
    </w:rPr>
  </w:style>
  <w:style w:type="character" w:customStyle="1" w:styleId="CommentSubjectChar">
    <w:name w:val="Comment Subject Char"/>
    <w:basedOn w:val="CommentTextChar"/>
    <w:link w:val="CommentSubject"/>
    <w:uiPriority w:val="99"/>
    <w:semiHidden/>
    <w:rsid w:val="00DF5A15"/>
    <w:rPr>
      <w:rFonts w:ascii="Garamond" w:eastAsia="SimSun" w:hAnsi="Garamond" w:cs="Times New Roman"/>
      <w:b/>
      <w:bCs/>
      <w:sz w:val="20"/>
      <w:szCs w:val="20"/>
      <w:lang w:eastAsia="sv-SE" w:bidi="hi-IN"/>
    </w:rPr>
  </w:style>
  <w:style w:type="paragraph" w:styleId="Date">
    <w:name w:val="Date"/>
    <w:basedOn w:val="Normal"/>
    <w:next w:val="Normal"/>
    <w:link w:val="DateChar"/>
    <w:uiPriority w:val="99"/>
    <w:semiHidden/>
    <w:qFormat/>
    <w:rsid w:val="00DF5A15"/>
  </w:style>
  <w:style w:type="character" w:customStyle="1" w:styleId="DateChar">
    <w:name w:val="Date Char"/>
    <w:basedOn w:val="DefaultParagraphFont"/>
    <w:link w:val="Date"/>
    <w:uiPriority w:val="99"/>
    <w:semiHidden/>
    <w:rsid w:val="00DF5A15"/>
    <w:rPr>
      <w:rFonts w:ascii="Times New Roman" w:eastAsia="SimSun" w:hAnsi="Times New Roman" w:cs="Times New Roman"/>
      <w:sz w:val="24"/>
      <w:szCs w:val="24"/>
      <w:lang w:eastAsia="zh-CN"/>
    </w:rPr>
  </w:style>
  <w:style w:type="character" w:styleId="Emphasis">
    <w:name w:val="Emphasis"/>
    <w:uiPriority w:val="99"/>
    <w:qFormat/>
    <w:rsid w:val="00DF5A15"/>
    <w:rPr>
      <w:rFonts w:cs="Times New Roman"/>
      <w:i/>
    </w:rPr>
  </w:style>
  <w:style w:type="character" w:styleId="EndnoteReference">
    <w:name w:val="endnote reference"/>
    <w:uiPriority w:val="99"/>
    <w:semiHidden/>
    <w:rsid w:val="00DF5A15"/>
    <w:rPr>
      <w:rFonts w:cs="Times New Roman"/>
      <w:vertAlign w:val="superscript"/>
    </w:rPr>
  </w:style>
  <w:style w:type="paragraph" w:styleId="EndnoteText">
    <w:name w:val="endnote text"/>
    <w:basedOn w:val="Normal"/>
    <w:link w:val="EndnoteTextChar"/>
    <w:uiPriority w:val="99"/>
    <w:semiHidden/>
    <w:rsid w:val="00DF5A15"/>
    <w:rPr>
      <w:sz w:val="20"/>
    </w:rPr>
  </w:style>
  <w:style w:type="character" w:customStyle="1" w:styleId="EndnoteTextChar">
    <w:name w:val="Endnote Text Char"/>
    <w:basedOn w:val="DefaultParagraphFont"/>
    <w:link w:val="EndnoteText"/>
    <w:uiPriority w:val="99"/>
    <w:semiHidden/>
    <w:rsid w:val="00DF5A15"/>
    <w:rPr>
      <w:rFonts w:ascii="Times New Roman" w:eastAsia="SimSun" w:hAnsi="Times New Roman" w:cs="Times New Roman"/>
      <w:sz w:val="20"/>
      <w:szCs w:val="24"/>
      <w:lang w:eastAsia="zh-CN"/>
    </w:rPr>
  </w:style>
  <w:style w:type="character" w:styleId="FollowedHyperlink">
    <w:name w:val="FollowedHyperlink"/>
    <w:uiPriority w:val="99"/>
    <w:rsid w:val="00DF5A15"/>
    <w:rPr>
      <w:rFonts w:cs="Times New Roman"/>
      <w:color w:val="800080"/>
      <w:u w:val="single"/>
    </w:rPr>
  </w:style>
  <w:style w:type="paragraph" w:styleId="Footer">
    <w:name w:val="footer"/>
    <w:basedOn w:val="Normal"/>
    <w:link w:val="FooterChar"/>
    <w:uiPriority w:val="99"/>
    <w:rsid w:val="00DF5A15"/>
    <w:pPr>
      <w:tabs>
        <w:tab w:val="center" w:pos="4536"/>
        <w:tab w:val="right" w:pos="9072"/>
      </w:tabs>
    </w:pPr>
  </w:style>
  <w:style w:type="character" w:customStyle="1" w:styleId="FooterChar">
    <w:name w:val="Footer Char"/>
    <w:basedOn w:val="DefaultParagraphFont"/>
    <w:link w:val="Footer"/>
    <w:uiPriority w:val="99"/>
    <w:rsid w:val="00DF5A15"/>
    <w:rPr>
      <w:rFonts w:ascii="Times New Roman" w:eastAsia="SimSun" w:hAnsi="Times New Roman" w:cs="Times New Roman"/>
      <w:sz w:val="24"/>
      <w:szCs w:val="24"/>
      <w:lang w:eastAsia="zh-CN"/>
    </w:rPr>
  </w:style>
  <w:style w:type="character" w:styleId="FootnoteReference">
    <w:name w:val="footnote reference"/>
    <w:uiPriority w:val="99"/>
    <w:semiHidden/>
    <w:rsid w:val="00DF5A15"/>
    <w:rPr>
      <w:rFonts w:cs="Times New Roman"/>
      <w:vertAlign w:val="superscript"/>
    </w:rPr>
  </w:style>
  <w:style w:type="paragraph" w:styleId="FootnoteText">
    <w:name w:val="footnote text"/>
    <w:basedOn w:val="Normal"/>
    <w:link w:val="FootnoteTextChar"/>
    <w:uiPriority w:val="99"/>
    <w:rsid w:val="00DF5A15"/>
    <w:pPr>
      <w:spacing w:after="0"/>
    </w:pPr>
    <w:rPr>
      <w:sz w:val="20"/>
    </w:rPr>
  </w:style>
  <w:style w:type="character" w:customStyle="1" w:styleId="FootnoteTextChar">
    <w:name w:val="Footnote Text Char"/>
    <w:basedOn w:val="DefaultParagraphFont"/>
    <w:link w:val="FootnoteText"/>
    <w:uiPriority w:val="99"/>
    <w:rsid w:val="00DF5A15"/>
    <w:rPr>
      <w:rFonts w:ascii="Times New Roman" w:eastAsia="SimSun" w:hAnsi="Times New Roman" w:cs="Times New Roman"/>
      <w:sz w:val="20"/>
      <w:szCs w:val="24"/>
      <w:lang w:eastAsia="zh-CN"/>
    </w:rPr>
  </w:style>
  <w:style w:type="paragraph" w:styleId="Header">
    <w:name w:val="header"/>
    <w:basedOn w:val="Normal"/>
    <w:link w:val="HeaderChar"/>
    <w:rsid w:val="00DF5A15"/>
    <w:pPr>
      <w:tabs>
        <w:tab w:val="center" w:pos="4536"/>
        <w:tab w:val="right" w:pos="9072"/>
      </w:tabs>
    </w:pPr>
  </w:style>
  <w:style w:type="character" w:customStyle="1" w:styleId="HeaderChar">
    <w:name w:val="Header Char"/>
    <w:basedOn w:val="DefaultParagraphFont"/>
    <w:link w:val="Header"/>
    <w:rsid w:val="00DF5A15"/>
    <w:rPr>
      <w:rFonts w:ascii="Times New Roman" w:eastAsia="SimSun" w:hAnsi="Times New Roman" w:cs="Times New Roman"/>
      <w:sz w:val="24"/>
      <w:szCs w:val="24"/>
      <w:lang w:eastAsia="zh-CN"/>
    </w:rPr>
  </w:style>
  <w:style w:type="character" w:styleId="Hyperlink">
    <w:name w:val="Hyperlink"/>
    <w:uiPriority w:val="99"/>
    <w:rsid w:val="00DF5A15"/>
    <w:rPr>
      <w:rFonts w:cs="Times New Roman"/>
      <w:color w:val="0000FF"/>
      <w:u w:val="single"/>
    </w:rPr>
  </w:style>
  <w:style w:type="paragraph" w:styleId="ListBullet">
    <w:name w:val="List Bullet"/>
    <w:basedOn w:val="Normal"/>
    <w:uiPriority w:val="99"/>
    <w:rsid w:val="00DF5A15"/>
    <w:pPr>
      <w:numPr>
        <w:numId w:val="3"/>
      </w:numPr>
      <w:tabs>
        <w:tab w:val="left" w:pos="284"/>
      </w:tabs>
    </w:pPr>
  </w:style>
  <w:style w:type="paragraph" w:styleId="ListBullet2">
    <w:name w:val="List Bullet 2"/>
    <w:basedOn w:val="Normal"/>
    <w:uiPriority w:val="99"/>
    <w:rsid w:val="00DF5A15"/>
    <w:pPr>
      <w:numPr>
        <w:numId w:val="4"/>
      </w:numPr>
    </w:pPr>
  </w:style>
  <w:style w:type="paragraph" w:styleId="ListNumber">
    <w:name w:val="List Number"/>
    <w:basedOn w:val="Normal"/>
    <w:uiPriority w:val="99"/>
    <w:semiHidden/>
    <w:rsid w:val="00DF5A15"/>
    <w:pPr>
      <w:numPr>
        <w:numId w:val="1"/>
      </w:numPr>
      <w:contextualSpacing/>
    </w:pPr>
    <w:rPr>
      <w:lang w:eastAsia="en-US"/>
    </w:rPr>
  </w:style>
  <w:style w:type="paragraph" w:styleId="NormalWeb">
    <w:name w:val="Normal (Web)"/>
    <w:basedOn w:val="Normal"/>
    <w:uiPriority w:val="99"/>
    <w:rsid w:val="00DF5A15"/>
    <w:pPr>
      <w:spacing w:before="100" w:beforeAutospacing="1" w:after="100" w:afterAutospacing="1"/>
    </w:pPr>
  </w:style>
  <w:style w:type="paragraph" w:styleId="NormalIndent">
    <w:name w:val="Normal Indent"/>
    <w:basedOn w:val="Normal"/>
    <w:link w:val="NormalIndentChar"/>
    <w:uiPriority w:val="99"/>
    <w:rsid w:val="00DF5A15"/>
    <w:pPr>
      <w:widowControl w:val="0"/>
      <w:ind w:firstLine="360"/>
    </w:pPr>
    <w:rPr>
      <w:rFonts w:ascii="Garamond" w:hAnsi="Garamond"/>
      <w:spacing w:val="-1"/>
      <w:lang w:val="fr-FR" w:eastAsia="en-US"/>
    </w:rPr>
  </w:style>
  <w:style w:type="character" w:styleId="Strong">
    <w:name w:val="Strong"/>
    <w:uiPriority w:val="22"/>
    <w:qFormat/>
    <w:rsid w:val="00DF5A15"/>
    <w:rPr>
      <w:rFonts w:cs="Times New Roman"/>
      <w:b/>
    </w:rPr>
  </w:style>
  <w:style w:type="table" w:styleId="TableGrid">
    <w:name w:val="Table Grid"/>
    <w:basedOn w:val="TableNormal"/>
    <w:uiPriority w:val="59"/>
    <w:rsid w:val="00DF5A15"/>
    <w:rPr>
      <w:rFonts w:ascii="Calibri" w:eastAsia="SimSun"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rsid w:val="00DF5A15"/>
  </w:style>
  <w:style w:type="paragraph" w:styleId="Title">
    <w:name w:val="Title"/>
    <w:basedOn w:val="Normal"/>
    <w:next w:val="Normal"/>
    <w:link w:val="TitleChar"/>
    <w:uiPriority w:val="99"/>
    <w:qFormat/>
    <w:rsid w:val="00DF5A15"/>
    <w:pPr>
      <w:spacing w:before="240" w:after="240"/>
      <w:jc w:val="center"/>
      <w:outlineLvl w:val="0"/>
    </w:pPr>
    <w:rPr>
      <w:b/>
      <w:bCs/>
      <w:kern w:val="28"/>
      <w:sz w:val="40"/>
      <w:szCs w:val="32"/>
    </w:rPr>
  </w:style>
  <w:style w:type="character" w:customStyle="1" w:styleId="TitleChar">
    <w:name w:val="Title Char"/>
    <w:basedOn w:val="DefaultParagraphFont"/>
    <w:link w:val="Title"/>
    <w:uiPriority w:val="99"/>
    <w:rsid w:val="00DF5A15"/>
    <w:rPr>
      <w:rFonts w:ascii="Times New Roman" w:eastAsia="SimSun" w:hAnsi="Times New Roman" w:cs="Times New Roman"/>
      <w:b/>
      <w:bCs/>
      <w:kern w:val="28"/>
      <w:sz w:val="40"/>
      <w:szCs w:val="32"/>
      <w:lang w:eastAsia="zh-CN"/>
    </w:rPr>
  </w:style>
  <w:style w:type="paragraph" w:styleId="TOC1">
    <w:name w:val="toc 1"/>
    <w:basedOn w:val="Normal"/>
    <w:next w:val="Normal"/>
    <w:uiPriority w:val="39"/>
    <w:rsid w:val="00DF5A15"/>
    <w:pPr>
      <w:spacing w:after="0"/>
      <w:jc w:val="left"/>
    </w:pPr>
    <w:rPr>
      <w:rFonts w:cs="Calibri"/>
      <w:b/>
      <w:bCs/>
      <w:sz w:val="20"/>
    </w:rPr>
  </w:style>
  <w:style w:type="paragraph" w:styleId="TOC2">
    <w:name w:val="toc 2"/>
    <w:basedOn w:val="Normal"/>
    <w:next w:val="Normal"/>
    <w:uiPriority w:val="39"/>
    <w:rsid w:val="00DF5A15"/>
    <w:pPr>
      <w:spacing w:after="0"/>
      <w:ind w:left="240"/>
      <w:jc w:val="left"/>
    </w:pPr>
    <w:rPr>
      <w:rFonts w:ascii="Calibri" w:hAnsi="Calibri" w:cs="Calibri"/>
      <w:smallCaps/>
      <w:sz w:val="20"/>
    </w:rPr>
  </w:style>
  <w:style w:type="paragraph" w:styleId="TOC3">
    <w:name w:val="toc 3"/>
    <w:basedOn w:val="Normal"/>
    <w:next w:val="Normal"/>
    <w:uiPriority w:val="39"/>
    <w:rsid w:val="00DF5A15"/>
    <w:pPr>
      <w:spacing w:after="0"/>
      <w:ind w:left="480"/>
      <w:jc w:val="left"/>
    </w:pPr>
    <w:rPr>
      <w:rFonts w:ascii="Calibri" w:hAnsi="Calibri" w:cs="Calibri"/>
      <w:i/>
      <w:iCs/>
      <w:sz w:val="20"/>
    </w:rPr>
  </w:style>
  <w:style w:type="paragraph" w:styleId="TOC4">
    <w:name w:val="toc 4"/>
    <w:basedOn w:val="Normal"/>
    <w:next w:val="Normal"/>
    <w:uiPriority w:val="99"/>
    <w:rsid w:val="00DF5A15"/>
    <w:pPr>
      <w:spacing w:after="0"/>
      <w:ind w:left="720"/>
      <w:jc w:val="left"/>
    </w:pPr>
    <w:rPr>
      <w:rFonts w:ascii="Calibri" w:hAnsi="Calibri" w:cs="Calibri"/>
      <w:sz w:val="18"/>
      <w:szCs w:val="18"/>
    </w:rPr>
  </w:style>
  <w:style w:type="paragraph" w:styleId="TOC5">
    <w:name w:val="toc 5"/>
    <w:basedOn w:val="Normal"/>
    <w:next w:val="Normal"/>
    <w:uiPriority w:val="99"/>
    <w:rsid w:val="00DF5A15"/>
    <w:pPr>
      <w:spacing w:after="0"/>
      <w:ind w:left="960"/>
      <w:jc w:val="left"/>
    </w:pPr>
    <w:rPr>
      <w:rFonts w:ascii="Calibri" w:hAnsi="Calibri" w:cs="Calibri"/>
      <w:sz w:val="18"/>
      <w:szCs w:val="18"/>
    </w:rPr>
  </w:style>
  <w:style w:type="paragraph" w:styleId="TOC6">
    <w:name w:val="toc 6"/>
    <w:basedOn w:val="Normal"/>
    <w:next w:val="Normal"/>
    <w:uiPriority w:val="99"/>
    <w:rsid w:val="00DF5A15"/>
    <w:pPr>
      <w:spacing w:after="0"/>
      <w:ind w:left="1200"/>
      <w:jc w:val="left"/>
    </w:pPr>
    <w:rPr>
      <w:rFonts w:ascii="Calibri" w:hAnsi="Calibri" w:cs="Calibri"/>
      <w:sz w:val="18"/>
      <w:szCs w:val="18"/>
    </w:rPr>
  </w:style>
  <w:style w:type="paragraph" w:styleId="TOC7">
    <w:name w:val="toc 7"/>
    <w:basedOn w:val="Normal"/>
    <w:next w:val="Normal"/>
    <w:uiPriority w:val="99"/>
    <w:rsid w:val="00DF5A15"/>
    <w:pPr>
      <w:spacing w:after="0"/>
      <w:ind w:left="1440"/>
      <w:jc w:val="left"/>
    </w:pPr>
    <w:rPr>
      <w:rFonts w:ascii="Calibri" w:hAnsi="Calibri" w:cs="Calibri"/>
      <w:sz w:val="18"/>
      <w:szCs w:val="18"/>
    </w:rPr>
  </w:style>
  <w:style w:type="paragraph" w:styleId="TOC8">
    <w:name w:val="toc 8"/>
    <w:basedOn w:val="Normal"/>
    <w:next w:val="Normal"/>
    <w:uiPriority w:val="99"/>
    <w:rsid w:val="00DF5A15"/>
    <w:pPr>
      <w:spacing w:after="0"/>
      <w:ind w:left="1680"/>
      <w:jc w:val="left"/>
    </w:pPr>
    <w:rPr>
      <w:rFonts w:ascii="Calibri" w:hAnsi="Calibri" w:cs="Calibri"/>
      <w:sz w:val="18"/>
      <w:szCs w:val="18"/>
    </w:rPr>
  </w:style>
  <w:style w:type="paragraph" w:styleId="TOC9">
    <w:name w:val="toc 9"/>
    <w:basedOn w:val="Normal"/>
    <w:next w:val="Normal"/>
    <w:uiPriority w:val="99"/>
    <w:rsid w:val="00DF5A15"/>
    <w:pPr>
      <w:spacing w:after="0"/>
      <w:ind w:left="1920"/>
      <w:jc w:val="left"/>
    </w:pPr>
    <w:rPr>
      <w:rFonts w:ascii="Calibri" w:hAnsi="Calibri" w:cs="Calibri"/>
      <w:sz w:val="18"/>
      <w:szCs w:val="18"/>
    </w:rPr>
  </w:style>
  <w:style w:type="table" w:styleId="LightShading-Accent2">
    <w:name w:val="Light Shading Accent 2"/>
    <w:basedOn w:val="TableNormal"/>
    <w:uiPriority w:val="99"/>
    <w:rsid w:val="00DF5A15"/>
    <w:rPr>
      <w:rFonts w:ascii="Calibri" w:eastAsia="SimSun" w:hAnsi="Calibri" w:cs="Arial"/>
      <w:color w:val="943634"/>
      <w:sz w:val="20"/>
      <w:szCs w:val="20"/>
    </w:rPr>
    <w:tblPr>
      <w:tblBorders>
        <w:top w:val="single" w:sz="8" w:space="0" w:color="C0504D"/>
        <w:bottom w:val="single" w:sz="8" w:space="0" w:color="C0504D"/>
      </w:tblBorders>
    </w:tblPr>
    <w:tblStylePr w:type="firstRow">
      <w:pPr>
        <w:spacing w:before="0" w:after="0"/>
      </w:pPr>
      <w:rPr>
        <w:rFonts w:cs="Arial"/>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Arial"/>
        <w:b/>
        <w:bCs/>
      </w:rPr>
      <w:tblPr/>
      <w:tcPr>
        <w:tcBorders>
          <w:top w:val="single" w:sz="8" w:space="0" w:color="C0504D"/>
          <w:left w:val="nil"/>
          <w:bottom w:val="single" w:sz="8" w:space="0" w:color="C0504D"/>
          <w:right w:val="nil"/>
          <w:insideH w:val="nil"/>
          <w:insideV w:val="nil"/>
        </w:tcBorders>
      </w:tcPr>
    </w:tblStylePr>
    <w:tblStylePr w:type="firstCol">
      <w:rPr>
        <w:rFonts w:cs="Arial"/>
        <w:b/>
        <w:bCs/>
      </w:rPr>
    </w:tblStylePr>
    <w:tblStylePr w:type="lastCol">
      <w:rPr>
        <w:rFonts w:cs="Arial"/>
        <w:b/>
        <w:bCs/>
      </w:rPr>
    </w:tblStylePr>
    <w:tblStylePr w:type="band1Vert">
      <w:rPr>
        <w:rFonts w:cs="Arial"/>
      </w:rPr>
      <w:tblPr/>
      <w:tcPr>
        <w:tcBorders>
          <w:left w:val="nil"/>
          <w:right w:val="nil"/>
          <w:insideH w:val="nil"/>
          <w:insideV w:val="nil"/>
        </w:tcBorders>
        <w:shd w:val="clear" w:color="auto" w:fill="EFD3D2"/>
      </w:tcPr>
    </w:tblStylePr>
    <w:tblStylePr w:type="band1Horz">
      <w:rPr>
        <w:rFonts w:cs="Arial"/>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DF5A15"/>
    <w:rPr>
      <w:rFonts w:ascii="Calibri" w:eastAsia="SimSun" w:hAnsi="Calibri" w:cs="Arial"/>
      <w:color w:val="31849B"/>
      <w:sz w:val="20"/>
      <w:szCs w:val="20"/>
    </w:rPr>
    <w:tblPr>
      <w:tblBorders>
        <w:top w:val="single" w:sz="8" w:space="0" w:color="4BACC6"/>
        <w:bottom w:val="single" w:sz="8" w:space="0" w:color="4BACC6"/>
      </w:tblBorders>
    </w:tblPr>
    <w:tblStylePr w:type="firstRow">
      <w:pPr>
        <w:spacing w:before="0" w:after="0"/>
      </w:pPr>
      <w:rPr>
        <w:rFonts w:cs="Arial"/>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Arial"/>
        <w:b/>
        <w:bCs/>
      </w:rPr>
      <w:tblPr/>
      <w:tcPr>
        <w:tcBorders>
          <w:top w:val="single" w:sz="8" w:space="0" w:color="4BACC6"/>
          <w:left w:val="nil"/>
          <w:bottom w:val="single" w:sz="8" w:space="0" w:color="4BACC6"/>
          <w:right w:val="nil"/>
          <w:insideH w:val="nil"/>
          <w:insideV w:val="nil"/>
        </w:tcBorders>
      </w:tcPr>
    </w:tblStylePr>
    <w:tblStylePr w:type="firstCol">
      <w:rPr>
        <w:rFonts w:cs="Arial"/>
        <w:b/>
        <w:bCs/>
      </w:rPr>
    </w:tblStylePr>
    <w:tblStylePr w:type="lastCol">
      <w:rPr>
        <w:rFonts w:cs="Arial"/>
        <w:b/>
        <w:bCs/>
      </w:rPr>
    </w:tblStylePr>
    <w:tblStylePr w:type="band1Vert">
      <w:rPr>
        <w:rFonts w:cs="Arial"/>
      </w:rPr>
      <w:tblPr/>
      <w:tcPr>
        <w:tcBorders>
          <w:left w:val="nil"/>
          <w:right w:val="nil"/>
          <w:insideH w:val="nil"/>
          <w:insideV w:val="nil"/>
        </w:tcBorders>
        <w:shd w:val="clear" w:color="auto" w:fill="D2EAF1"/>
      </w:tcPr>
    </w:tblStylePr>
    <w:tblStylePr w:type="band1Horz">
      <w:rPr>
        <w:rFonts w:cs="Arial"/>
      </w:rPr>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DF5A15"/>
    <w:rPr>
      <w:rFonts w:ascii="Calibri" w:eastAsia="SimSun" w:hAnsi="Calibri" w:cs="Arial"/>
      <w:color w:val="E36C0A"/>
      <w:sz w:val="20"/>
      <w:szCs w:val="20"/>
    </w:rPr>
    <w:tblPr>
      <w:tblBorders>
        <w:top w:val="single" w:sz="8" w:space="0" w:color="F79646"/>
        <w:bottom w:val="single" w:sz="8" w:space="0" w:color="F79646"/>
      </w:tblBorders>
    </w:tblPr>
    <w:tblStylePr w:type="firstRow">
      <w:pPr>
        <w:spacing w:before="0" w:after="0"/>
      </w:pPr>
      <w:rPr>
        <w:rFonts w:cs="Arial"/>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rFonts w:cs="Arial"/>
        <w:b/>
        <w:bCs/>
      </w:rPr>
      <w:tblPr/>
      <w:tcPr>
        <w:tcBorders>
          <w:top w:val="single" w:sz="8" w:space="0" w:color="F79646"/>
          <w:left w:val="nil"/>
          <w:bottom w:val="single" w:sz="8" w:space="0" w:color="F79646"/>
          <w:right w:val="nil"/>
          <w:insideH w:val="nil"/>
          <w:insideV w:val="nil"/>
        </w:tcBorders>
      </w:tcPr>
    </w:tblStylePr>
    <w:tblStylePr w:type="firstCol">
      <w:rPr>
        <w:rFonts w:cs="Arial"/>
        <w:b/>
        <w:bCs/>
      </w:rPr>
    </w:tblStylePr>
    <w:tblStylePr w:type="lastCol">
      <w:rPr>
        <w:rFonts w:cs="Arial"/>
        <w:b/>
        <w:bCs/>
      </w:rPr>
    </w:tblStylePr>
    <w:tblStylePr w:type="band1Vert">
      <w:rPr>
        <w:rFonts w:cs="Arial"/>
      </w:rPr>
      <w:tblPr/>
      <w:tcPr>
        <w:tcBorders>
          <w:left w:val="nil"/>
          <w:right w:val="nil"/>
          <w:insideH w:val="nil"/>
          <w:insideV w:val="nil"/>
        </w:tcBorders>
        <w:shd w:val="clear" w:color="auto" w:fill="FDE4D0"/>
      </w:tcPr>
    </w:tblStylePr>
    <w:tblStylePr w:type="band1Horz">
      <w:rPr>
        <w:rFonts w:cs="Arial"/>
      </w:rPr>
      <w:tblPr/>
      <w:tcPr>
        <w:tcBorders>
          <w:left w:val="nil"/>
          <w:right w:val="nil"/>
          <w:insideH w:val="nil"/>
          <w:insideV w:val="nil"/>
        </w:tcBorders>
        <w:shd w:val="clear" w:color="auto" w:fill="FDE4D0"/>
      </w:tcPr>
    </w:tblStylePr>
  </w:style>
  <w:style w:type="table" w:styleId="LightList-Accent2">
    <w:name w:val="Light List Accent 2"/>
    <w:basedOn w:val="TableNormal"/>
    <w:uiPriority w:val="99"/>
    <w:rsid w:val="00DF5A15"/>
    <w:rPr>
      <w:rFonts w:ascii="Calibri" w:eastAsia="SimSun" w:hAnsi="Calibri" w:cs="Arial"/>
      <w:sz w:val="20"/>
      <w:szCs w:val="20"/>
    </w:rPr>
    <w:tblPr>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Arial"/>
        <w:b/>
        <w:bCs/>
        <w:color w:val="FFFFFF"/>
      </w:rPr>
      <w:tblPr/>
      <w:tcPr>
        <w:shd w:val="clear" w:color="auto" w:fill="C0504D"/>
      </w:tcPr>
    </w:tblStylePr>
    <w:tblStylePr w:type="lastRow">
      <w:pPr>
        <w:spacing w:before="0" w:after="0"/>
      </w:pPr>
      <w:rPr>
        <w:rFonts w:cs="Arial"/>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Arial"/>
        <w:b/>
        <w:bCs/>
      </w:rPr>
    </w:tblStylePr>
    <w:tblStylePr w:type="lastCol">
      <w:rPr>
        <w:rFonts w:cs="Arial"/>
        <w:b/>
        <w:bCs/>
      </w:rPr>
    </w:tblStylePr>
    <w:tblStylePr w:type="band1Vert">
      <w:rPr>
        <w:rFonts w:cs="Arial"/>
      </w:rPr>
      <w:tblPr/>
      <w:tcPr>
        <w:tcBorders>
          <w:top w:val="single" w:sz="8" w:space="0" w:color="C0504D"/>
          <w:left w:val="single" w:sz="8" w:space="0" w:color="C0504D"/>
          <w:bottom w:val="single" w:sz="8" w:space="0" w:color="C0504D"/>
          <w:right w:val="single" w:sz="8" w:space="0" w:color="C0504D"/>
        </w:tcBorders>
      </w:tcPr>
    </w:tblStylePr>
    <w:tblStylePr w:type="band1Horz">
      <w:rPr>
        <w:rFonts w:cs="Arial"/>
      </w:rPr>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DF5A15"/>
    <w:rPr>
      <w:rFonts w:ascii="Calibri" w:eastAsia="SimSun" w:hAnsi="Calibri" w:cs="Arial"/>
      <w:sz w:val="20"/>
      <w:szCs w:val="20"/>
    </w:rPr>
    <w:tblPr>
      <w:tblBorders>
        <w:top w:val="single" w:sz="8" w:space="0" w:color="9BBB59"/>
        <w:left w:val="single" w:sz="8" w:space="0" w:color="9BBB59"/>
        <w:bottom w:val="single" w:sz="8" w:space="0" w:color="9BBB59"/>
        <w:right w:val="single" w:sz="8" w:space="0" w:color="9BBB59"/>
      </w:tblBorders>
    </w:tblPr>
    <w:tblStylePr w:type="firstRow">
      <w:pPr>
        <w:spacing w:before="0" w:after="0"/>
      </w:pPr>
      <w:rPr>
        <w:rFonts w:cs="Arial"/>
        <w:b/>
        <w:bCs/>
        <w:color w:val="FFFFFF"/>
      </w:rPr>
      <w:tblPr/>
      <w:tcPr>
        <w:shd w:val="clear" w:color="auto" w:fill="9BBB59"/>
      </w:tcPr>
    </w:tblStylePr>
    <w:tblStylePr w:type="lastRow">
      <w:pPr>
        <w:spacing w:before="0" w:after="0"/>
      </w:pPr>
      <w:rPr>
        <w:rFonts w:cs="Arial"/>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Arial"/>
        <w:b/>
        <w:bCs/>
      </w:rPr>
    </w:tblStylePr>
    <w:tblStylePr w:type="lastCol">
      <w:rPr>
        <w:rFonts w:cs="Arial"/>
        <w:b/>
        <w:bCs/>
      </w:rPr>
    </w:tblStylePr>
    <w:tblStylePr w:type="band1Vert">
      <w:rPr>
        <w:rFonts w:cs="Arial"/>
      </w:rPr>
      <w:tblPr/>
      <w:tcPr>
        <w:tcBorders>
          <w:top w:val="single" w:sz="8" w:space="0" w:color="9BBB59"/>
          <w:left w:val="single" w:sz="8" w:space="0" w:color="9BBB59"/>
          <w:bottom w:val="single" w:sz="8" w:space="0" w:color="9BBB59"/>
          <w:right w:val="single" w:sz="8" w:space="0" w:color="9BBB59"/>
        </w:tcBorders>
      </w:tcPr>
    </w:tblStylePr>
    <w:tblStylePr w:type="band1Horz">
      <w:rPr>
        <w:rFonts w:cs="Arial"/>
      </w:rPr>
      <w:tblPr/>
      <w:tcPr>
        <w:tcBorders>
          <w:top w:val="single" w:sz="8" w:space="0" w:color="9BBB59"/>
          <w:left w:val="single" w:sz="8" w:space="0" w:color="9BBB59"/>
          <w:bottom w:val="single" w:sz="8" w:space="0" w:color="9BBB59"/>
          <w:right w:val="single" w:sz="8" w:space="0" w:color="9BBB59"/>
        </w:tcBorders>
      </w:tcPr>
    </w:tblStylePr>
  </w:style>
  <w:style w:type="table" w:styleId="LightList-Accent5">
    <w:name w:val="Light List Accent 5"/>
    <w:basedOn w:val="TableNormal"/>
    <w:uiPriority w:val="99"/>
    <w:rsid w:val="00DF5A15"/>
    <w:rPr>
      <w:rFonts w:ascii="Calibri" w:eastAsia="SimSun" w:hAnsi="Calibri" w:cs="Arial"/>
      <w:sz w:val="20"/>
      <w:szCs w:val="20"/>
    </w:rPr>
    <w:tblPr>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Arial"/>
        <w:b/>
        <w:bCs/>
        <w:color w:val="FFFFFF"/>
      </w:rPr>
      <w:tblPr/>
      <w:tcPr>
        <w:shd w:val="clear" w:color="auto" w:fill="4BACC6"/>
      </w:tcPr>
    </w:tblStylePr>
    <w:tblStylePr w:type="lastRow">
      <w:pPr>
        <w:spacing w:before="0" w:after="0"/>
      </w:pPr>
      <w:rPr>
        <w:rFonts w:cs="Arial"/>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Arial"/>
        <w:b/>
        <w:bCs/>
      </w:rPr>
    </w:tblStylePr>
    <w:tblStylePr w:type="lastCol">
      <w:rPr>
        <w:rFonts w:cs="Arial"/>
        <w:b/>
        <w:bCs/>
      </w:rPr>
    </w:tblStylePr>
    <w:tblStylePr w:type="band1Vert">
      <w:rPr>
        <w:rFonts w:cs="Arial"/>
      </w:rPr>
      <w:tblPr/>
      <w:tcPr>
        <w:tcBorders>
          <w:top w:val="single" w:sz="8" w:space="0" w:color="4BACC6"/>
          <w:left w:val="single" w:sz="8" w:space="0" w:color="4BACC6"/>
          <w:bottom w:val="single" w:sz="8" w:space="0" w:color="4BACC6"/>
          <w:right w:val="single" w:sz="8" w:space="0" w:color="4BACC6"/>
        </w:tcBorders>
      </w:tcPr>
    </w:tblStylePr>
    <w:tblStylePr w:type="band1Horz">
      <w:rPr>
        <w:rFonts w:cs="Arial"/>
      </w:rPr>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DF5A15"/>
    <w:rPr>
      <w:rFonts w:ascii="Times New Roman" w:eastAsia="SimSun" w:hAnsi="Times New Roman" w:cs="Times New Roman"/>
      <w:sz w:val="20"/>
      <w:szCs w:val="20"/>
    </w:rPr>
    <w:tblPr>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styleId="LightGrid-Accent5">
    <w:name w:val="Light Grid Accent 5"/>
    <w:basedOn w:val="TableNormal"/>
    <w:uiPriority w:val="99"/>
    <w:rsid w:val="00DF5A15"/>
    <w:rPr>
      <w:rFonts w:ascii="Calibri" w:eastAsia="SimSun" w:hAnsi="Calibri" w:cs="Arial"/>
      <w:sz w:val="20"/>
      <w:szCs w:val="2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Liberation Serif" w:eastAsia="SimSun" w:hAnsi="Liberation Serif"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cBorders>
      </w:tcPr>
    </w:tblStylePr>
    <w:tblStylePr w:type="lastRow">
      <w:pPr>
        <w:spacing w:before="0" w:after="0"/>
      </w:pPr>
      <w:rPr>
        <w:rFonts w:ascii="Liberation Serif" w:eastAsia="SimSun" w:hAnsi="Liberation Serif"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ascii="Liberation Serif" w:eastAsia="SimSun" w:hAnsi="Liberation Serif" w:cs="Times New Roman"/>
        <w:b/>
        <w:bCs/>
      </w:rPr>
    </w:tblStylePr>
    <w:tblStylePr w:type="lastCol">
      <w:rPr>
        <w:rFonts w:ascii="Liberation Serif" w:eastAsia="SimSun" w:hAnsi="Liberation Serif"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Arial"/>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Arial"/>
      </w:rPr>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rPr>
        <w:rFonts w:cs="Arial"/>
      </w:rPr>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MediumShading1-Accent4">
    <w:name w:val="Medium Shading 1 Accent 4"/>
    <w:basedOn w:val="TableNormal"/>
    <w:uiPriority w:val="99"/>
    <w:rsid w:val="00DF5A15"/>
    <w:rPr>
      <w:rFonts w:ascii="Calibri" w:eastAsia="SimSun" w:hAnsi="Calibri" w:cs="Arial"/>
      <w:sz w:val="20"/>
      <w:szCs w:val="20"/>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Arial"/>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Arial"/>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Arial"/>
        <w:b/>
        <w:bCs/>
      </w:rPr>
    </w:tblStylePr>
    <w:tblStylePr w:type="lastCol">
      <w:rPr>
        <w:rFonts w:cs="Arial"/>
        <w:b/>
        <w:bCs/>
      </w:rPr>
    </w:tblStylePr>
    <w:tblStylePr w:type="band1Vert">
      <w:rPr>
        <w:rFonts w:cs="Arial"/>
      </w:rPr>
      <w:tblPr/>
      <w:tcPr>
        <w:shd w:val="clear" w:color="auto" w:fill="DFD8E8"/>
      </w:tcPr>
    </w:tblStylePr>
    <w:tblStylePr w:type="band1Horz">
      <w:rPr>
        <w:rFonts w:cs="Arial"/>
      </w:rPr>
      <w:tblPr/>
      <w:tcPr>
        <w:tcBorders>
          <w:insideH w:val="nil"/>
          <w:insideV w:val="nil"/>
        </w:tcBorders>
        <w:shd w:val="clear" w:color="auto" w:fill="DFD8E8"/>
      </w:tcPr>
    </w:tblStylePr>
    <w:tblStylePr w:type="band2Horz">
      <w:rPr>
        <w:rFonts w:cs="Arial"/>
      </w:rPr>
      <w:tblPr/>
      <w:tcPr>
        <w:tcBorders>
          <w:insideH w:val="nil"/>
          <w:insideV w:val="nil"/>
        </w:tcBorders>
      </w:tcPr>
    </w:tblStylePr>
  </w:style>
  <w:style w:type="table" w:styleId="MediumShading2-Accent2">
    <w:name w:val="Medium Shading 2 Accent 2"/>
    <w:basedOn w:val="TableNormal"/>
    <w:uiPriority w:val="99"/>
    <w:rsid w:val="00DF5A15"/>
    <w:rPr>
      <w:rFonts w:ascii="Times New Roman" w:eastAsia="SimSun" w:hAnsi="Times New Roman" w:cs="Times New Roman"/>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2-Accent2">
    <w:name w:val="Medium List 2 Accent 2"/>
    <w:basedOn w:val="TableNormal"/>
    <w:uiPriority w:val="99"/>
    <w:rsid w:val="00DF5A15"/>
    <w:rPr>
      <w:rFonts w:ascii="Cambria" w:eastAsia="SimSun" w:hAnsi="Cambria" w:cs="Times New Roman"/>
      <w:color w:val="000000"/>
      <w:sz w:val="20"/>
      <w:szCs w:val="20"/>
    </w:rPr>
    <w:tblPr>
      <w:tblBorders>
        <w:top w:val="single" w:sz="8" w:space="0" w:color="C0504D"/>
        <w:left w:val="single" w:sz="8" w:space="0" w:color="C0504D"/>
        <w:bottom w:val="single" w:sz="8" w:space="0" w:color="C0504D"/>
        <w:right w:val="single" w:sz="8" w:space="0" w:color="C0504D"/>
      </w:tblBorders>
    </w:tblPr>
    <w:tblStylePr w:type="firstRow">
      <w:rPr>
        <w:rFonts w:cs="Times New Roman"/>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5">
    <w:name w:val="Medium List 2 Accent 5"/>
    <w:basedOn w:val="TableNormal"/>
    <w:uiPriority w:val="99"/>
    <w:rsid w:val="00DF5A15"/>
    <w:rPr>
      <w:rFonts w:ascii="Cambria" w:eastAsia="SimSun" w:hAnsi="Cambria" w:cs="Times New Roman"/>
      <w:color w:val="000000"/>
      <w:sz w:val="20"/>
      <w:szCs w:val="20"/>
    </w:rPr>
    <w:tblPr>
      <w:tblBorders>
        <w:top w:val="single" w:sz="8" w:space="0" w:color="4BACC6"/>
        <w:left w:val="single" w:sz="8" w:space="0" w:color="4BACC6"/>
        <w:bottom w:val="single" w:sz="8" w:space="0" w:color="4BACC6"/>
        <w:right w:val="single" w:sz="8" w:space="0" w:color="4BACC6"/>
      </w:tblBorders>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1-Accent1">
    <w:name w:val="Medium Grid 1 Accent 1"/>
    <w:basedOn w:val="TableNormal"/>
    <w:uiPriority w:val="99"/>
    <w:rsid w:val="00DF5A15"/>
    <w:rPr>
      <w:rFonts w:ascii="Calibri" w:eastAsia="SimSun" w:hAnsi="Calibri" w:cs="Arial"/>
      <w:sz w:val="20"/>
      <w:szCs w:val="20"/>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Arial"/>
        <w:b/>
        <w:bCs/>
      </w:rPr>
    </w:tblStylePr>
    <w:tblStylePr w:type="lastRow">
      <w:rPr>
        <w:rFonts w:cs="Arial"/>
        <w:b/>
        <w:bCs/>
      </w:rPr>
      <w:tblPr/>
      <w:tcPr>
        <w:tcBorders>
          <w:top w:val="single" w:sz="18" w:space="0" w:color="7BA0CD"/>
        </w:tcBorders>
      </w:tcPr>
    </w:tblStylePr>
    <w:tblStylePr w:type="firstCol">
      <w:rPr>
        <w:rFonts w:cs="Arial"/>
        <w:b/>
        <w:bCs/>
      </w:rPr>
    </w:tblStylePr>
    <w:tblStylePr w:type="lastCol">
      <w:rPr>
        <w:rFonts w:cs="Arial"/>
        <w:b/>
        <w:bCs/>
      </w:rPr>
    </w:tblStylePr>
    <w:tblStylePr w:type="band1Vert">
      <w:rPr>
        <w:rFonts w:cs="Arial"/>
      </w:rPr>
      <w:tblPr/>
      <w:tcPr>
        <w:shd w:val="clear" w:color="auto" w:fill="A7BFDE"/>
      </w:tcPr>
    </w:tblStylePr>
    <w:tblStylePr w:type="band1Horz">
      <w:rPr>
        <w:rFonts w:cs="Arial"/>
      </w:rPr>
      <w:tblPr/>
      <w:tcPr>
        <w:shd w:val="clear" w:color="auto" w:fill="A7BFDE"/>
      </w:tcPr>
    </w:tblStylePr>
  </w:style>
  <w:style w:type="table" w:styleId="MediumGrid1-Accent3">
    <w:name w:val="Medium Grid 1 Accent 3"/>
    <w:basedOn w:val="TableNormal"/>
    <w:uiPriority w:val="99"/>
    <w:rsid w:val="00DF5A15"/>
    <w:rPr>
      <w:rFonts w:ascii="Calibri" w:eastAsia="SimSun" w:hAnsi="Calibri" w:cs="Arial"/>
      <w:sz w:val="20"/>
      <w:szCs w:val="20"/>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rFonts w:cs="Arial"/>
        <w:b/>
        <w:bCs/>
      </w:rPr>
    </w:tblStylePr>
    <w:tblStylePr w:type="lastRow">
      <w:rPr>
        <w:rFonts w:cs="Arial"/>
        <w:b/>
        <w:bCs/>
      </w:rPr>
      <w:tblPr/>
      <w:tcPr>
        <w:tcBorders>
          <w:top w:val="single" w:sz="18" w:space="0" w:color="B3CC82"/>
        </w:tcBorders>
      </w:tcPr>
    </w:tblStylePr>
    <w:tblStylePr w:type="firstCol">
      <w:rPr>
        <w:rFonts w:cs="Arial"/>
        <w:b/>
        <w:bCs/>
      </w:rPr>
    </w:tblStylePr>
    <w:tblStylePr w:type="lastCol">
      <w:rPr>
        <w:rFonts w:cs="Arial"/>
        <w:b/>
        <w:bCs/>
      </w:rPr>
    </w:tblStylePr>
    <w:tblStylePr w:type="band1Vert">
      <w:rPr>
        <w:rFonts w:cs="Arial"/>
      </w:rPr>
      <w:tblPr/>
      <w:tcPr>
        <w:shd w:val="clear" w:color="auto" w:fill="CDDDAC"/>
      </w:tcPr>
    </w:tblStylePr>
    <w:tblStylePr w:type="band1Horz">
      <w:rPr>
        <w:rFonts w:cs="Arial"/>
      </w:rPr>
      <w:tblPr/>
      <w:tcPr>
        <w:shd w:val="clear" w:color="auto" w:fill="CDDDAC"/>
      </w:tcPr>
    </w:tblStylePr>
  </w:style>
  <w:style w:type="table" w:styleId="MediumGrid1-Accent4">
    <w:name w:val="Medium Grid 1 Accent 4"/>
    <w:basedOn w:val="TableNormal"/>
    <w:uiPriority w:val="99"/>
    <w:rsid w:val="00DF5A15"/>
    <w:rPr>
      <w:rFonts w:ascii="Calibri" w:eastAsia="SimSun" w:hAnsi="Calibri" w:cs="Arial"/>
      <w:sz w:val="20"/>
      <w:szCs w:val="20"/>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rFonts w:cs="Arial"/>
        <w:b/>
        <w:bCs/>
      </w:rPr>
    </w:tblStylePr>
    <w:tblStylePr w:type="lastRow">
      <w:rPr>
        <w:rFonts w:cs="Arial"/>
        <w:b/>
        <w:bCs/>
      </w:rPr>
      <w:tblPr/>
      <w:tcPr>
        <w:tcBorders>
          <w:top w:val="single" w:sz="18" w:space="0" w:color="9F8AB9"/>
        </w:tcBorders>
      </w:tcPr>
    </w:tblStylePr>
    <w:tblStylePr w:type="firstCol">
      <w:rPr>
        <w:rFonts w:cs="Arial"/>
        <w:b/>
        <w:bCs/>
      </w:rPr>
    </w:tblStylePr>
    <w:tblStylePr w:type="lastCol">
      <w:rPr>
        <w:rFonts w:cs="Arial"/>
        <w:b/>
        <w:bCs/>
      </w:rPr>
    </w:tblStylePr>
    <w:tblStylePr w:type="band1Vert">
      <w:rPr>
        <w:rFonts w:cs="Arial"/>
      </w:rPr>
      <w:tblPr/>
      <w:tcPr>
        <w:shd w:val="clear" w:color="auto" w:fill="BFB1D0"/>
      </w:tcPr>
    </w:tblStylePr>
    <w:tblStylePr w:type="band1Horz">
      <w:rPr>
        <w:rFonts w:cs="Arial"/>
      </w:rPr>
      <w:tblPr/>
      <w:tcPr>
        <w:shd w:val="clear" w:color="auto" w:fill="BFB1D0"/>
      </w:tcPr>
    </w:tblStylePr>
  </w:style>
  <w:style w:type="table" w:styleId="MediumGrid2-Accent1">
    <w:name w:val="Medium Grid 2 Accent 1"/>
    <w:basedOn w:val="TableNormal"/>
    <w:uiPriority w:val="99"/>
    <w:rsid w:val="00DF5A15"/>
    <w:rPr>
      <w:rFonts w:ascii="Cambria" w:eastAsia="SimSun" w:hAnsi="Cambria" w:cs="Times New Roman"/>
      <w:color w:val="000000"/>
      <w:sz w:val="20"/>
      <w:szCs w:val="2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auto"/>
          <w:insideV w:val="single" w:sz="6" w:space="0" w:color="auto"/>
        </w:tcBorders>
        <w:shd w:val="clear" w:color="auto" w:fill="A7BFDE"/>
      </w:tcPr>
    </w:tblStylePr>
    <w:tblStylePr w:type="nwCell">
      <w:rPr>
        <w:rFonts w:cs="Times New Roman"/>
      </w:rPr>
      <w:tblPr/>
      <w:tcPr>
        <w:shd w:val="clear" w:color="auto" w:fill="FFFFFF"/>
      </w:tcPr>
    </w:tblStylePr>
  </w:style>
  <w:style w:type="table" w:styleId="ColorfulShading-Accent6">
    <w:name w:val="Colorful Shading Accent 6"/>
    <w:basedOn w:val="TableNormal"/>
    <w:uiPriority w:val="99"/>
    <w:rsid w:val="00DF5A15"/>
    <w:rPr>
      <w:rFonts w:ascii="Times New Roman" w:eastAsia="SimSun" w:hAnsi="Times New Roman" w:cs="Times New Roman"/>
      <w:sz w:val="20"/>
      <w:szCs w:val="2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pPr>
      <w:rPr>
        <w:rFonts w:ascii="Wingdings" w:eastAsia="Times New Roman" w:hAnsi="Wingdings"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auto"/>
        </w:tcBorders>
      </w:tcPr>
    </w:tblStylePr>
    <w:tblStylePr w:type="lastRow">
      <w:pPr>
        <w:spacing w:before="0" w:after="0"/>
      </w:pPr>
      <w:rPr>
        <w:rFonts w:ascii="Wingdings" w:eastAsia="Times New Roman" w:hAnsi="Wingding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auto"/>
        </w:tcBorders>
      </w:tcPr>
    </w:tblStylePr>
    <w:tblStylePr w:type="neCell">
      <w:rPr>
        <w:color w:val="000000"/>
      </w:rPr>
    </w:tblStylePr>
    <w:tblStylePr w:type="nwCell">
      <w:rPr>
        <w:color w:val="000000"/>
      </w:rPr>
    </w:tblStylePr>
  </w:style>
  <w:style w:type="table" w:customStyle="1" w:styleId="Mellanmrkskuggning1-dekorfrg3">
    <w:name w:val="Mellanmörk skuggning 1 - dekorfärg 3"/>
    <w:uiPriority w:val="99"/>
    <w:rsid w:val="00DF5A15"/>
    <w:rPr>
      <w:rFonts w:ascii="Calibri" w:eastAsia="SimSun" w:hAnsi="Calibri" w:cs="Times New Roman"/>
      <w:sz w:val="20"/>
      <w:szCs w:val="20"/>
    </w:rPr>
    <w:tblPr>
      <w:tblBorders>
        <w:top w:val="single" w:sz="8" w:space="0" w:color="30BACD"/>
        <w:left w:val="single" w:sz="8" w:space="0" w:color="30BACD"/>
        <w:bottom w:val="single" w:sz="8" w:space="0" w:color="30BACD"/>
        <w:right w:val="single" w:sz="8" w:space="0" w:color="30BACD"/>
        <w:insideH w:val="single" w:sz="8" w:space="0" w:color="30BACD"/>
      </w:tblBorders>
      <w:tblCellMar>
        <w:top w:w="0" w:type="dxa"/>
        <w:left w:w="108" w:type="dxa"/>
        <w:bottom w:w="0" w:type="dxa"/>
        <w:right w:w="108" w:type="dxa"/>
      </w:tblCellMar>
    </w:tblPr>
  </w:style>
  <w:style w:type="character" w:customStyle="1" w:styleId="Platshllartext">
    <w:name w:val="Platshållartext"/>
    <w:uiPriority w:val="99"/>
    <w:semiHidden/>
    <w:rsid w:val="00DF5A15"/>
    <w:rPr>
      <w:color w:val="808080"/>
    </w:rPr>
  </w:style>
  <w:style w:type="paragraph" w:customStyle="1" w:styleId="ColorfulList-Accent11">
    <w:name w:val="Colorful List - Accent 11"/>
    <w:basedOn w:val="Normal"/>
    <w:uiPriority w:val="99"/>
    <w:rsid w:val="00DF5A15"/>
    <w:pPr>
      <w:ind w:left="720"/>
      <w:contextualSpacing/>
    </w:pPr>
    <w:rPr>
      <w:rFonts w:ascii="Calibri" w:hAnsi="Calibri"/>
      <w:sz w:val="22"/>
      <w:szCs w:val="22"/>
    </w:rPr>
  </w:style>
  <w:style w:type="paragraph" w:customStyle="1" w:styleId="Default">
    <w:name w:val="Default"/>
    <w:uiPriority w:val="99"/>
    <w:rsid w:val="00DF5A15"/>
    <w:pPr>
      <w:autoSpaceDE w:val="0"/>
      <w:autoSpaceDN w:val="0"/>
      <w:adjustRightInd w:val="0"/>
    </w:pPr>
    <w:rPr>
      <w:rFonts w:ascii="Times New Roman" w:eastAsia="SimSun" w:hAnsi="Times New Roman" w:cs="Times New Roman"/>
      <w:color w:val="000000"/>
      <w:sz w:val="24"/>
      <w:szCs w:val="24"/>
      <w:lang w:val="sv-SE" w:eastAsia="zh-CN"/>
    </w:rPr>
  </w:style>
  <w:style w:type="character" w:customStyle="1" w:styleId="apple-style-span">
    <w:name w:val="apple-style-span"/>
    <w:uiPriority w:val="99"/>
    <w:rsid w:val="00DF5A15"/>
  </w:style>
  <w:style w:type="character" w:customStyle="1" w:styleId="apple-converted-space">
    <w:name w:val="apple-converted-space"/>
    <w:uiPriority w:val="99"/>
    <w:rsid w:val="00DF5A15"/>
  </w:style>
  <w:style w:type="paragraph" w:customStyle="1" w:styleId="References">
    <w:name w:val="References"/>
    <w:basedOn w:val="Normal"/>
    <w:uiPriority w:val="99"/>
    <w:rsid w:val="00DF5A15"/>
    <w:rPr>
      <w:sz w:val="18"/>
      <w:lang w:eastAsia="en-US"/>
    </w:rPr>
  </w:style>
  <w:style w:type="paragraph" w:customStyle="1" w:styleId="Affiliation">
    <w:name w:val="Affiliation"/>
    <w:basedOn w:val="Normal"/>
    <w:uiPriority w:val="99"/>
    <w:rsid w:val="00DF5A15"/>
    <w:pPr>
      <w:jc w:val="center"/>
    </w:pPr>
    <w:rPr>
      <w:i/>
      <w:iCs/>
      <w:sz w:val="18"/>
      <w:lang w:eastAsia="en-US"/>
    </w:rPr>
  </w:style>
  <w:style w:type="paragraph" w:customStyle="1" w:styleId="Bullet">
    <w:name w:val="Bullet"/>
    <w:basedOn w:val="Normal"/>
    <w:uiPriority w:val="99"/>
    <w:rsid w:val="00DF5A15"/>
    <w:pPr>
      <w:spacing w:after="80"/>
      <w:ind w:left="144" w:hanging="144"/>
    </w:pPr>
    <w:rPr>
      <w:sz w:val="18"/>
      <w:lang w:eastAsia="en-US"/>
    </w:rPr>
  </w:style>
  <w:style w:type="character" w:customStyle="1" w:styleId="IntenseEmphasis1">
    <w:name w:val="Intense Emphasis1"/>
    <w:uiPriority w:val="99"/>
    <w:rsid w:val="00DF5A15"/>
    <w:rPr>
      <w:b/>
      <w:i/>
      <w:color w:val="4F81BD"/>
    </w:rPr>
  </w:style>
  <w:style w:type="paragraph" w:customStyle="1" w:styleId="LightShading-Accent21">
    <w:name w:val="Light Shading - Accent 21"/>
    <w:basedOn w:val="Normal"/>
    <w:next w:val="Normal"/>
    <w:link w:val="LightShading-Accent2Char"/>
    <w:uiPriority w:val="99"/>
    <w:rsid w:val="00DF5A15"/>
    <w:pPr>
      <w:pBdr>
        <w:bottom w:val="single" w:sz="4" w:space="4" w:color="4F81BD"/>
      </w:pBdr>
      <w:spacing w:before="200" w:after="280"/>
      <w:ind w:left="936" w:right="936"/>
    </w:pPr>
    <w:rPr>
      <w:rFonts w:ascii="Garamond" w:hAnsi="Garamond"/>
      <w:b/>
      <w:bCs/>
      <w:i/>
      <w:iCs/>
      <w:color w:val="4F81BD"/>
      <w:szCs w:val="20"/>
      <w:lang w:val="fr-FR" w:eastAsia="sv-SE"/>
    </w:rPr>
  </w:style>
  <w:style w:type="character" w:customStyle="1" w:styleId="LightShading-Accent2Char">
    <w:name w:val="Light Shading - Accent 2 Char"/>
    <w:link w:val="LightShading-Accent21"/>
    <w:uiPriority w:val="99"/>
    <w:locked/>
    <w:rsid w:val="00DF5A15"/>
    <w:rPr>
      <w:rFonts w:ascii="Garamond" w:eastAsia="SimSun" w:hAnsi="Garamond" w:cs="Times New Roman"/>
      <w:b/>
      <w:bCs/>
      <w:i/>
      <w:iCs/>
      <w:color w:val="4F81BD"/>
      <w:sz w:val="24"/>
      <w:szCs w:val="20"/>
      <w:lang w:val="fr-FR" w:eastAsia="sv-SE"/>
    </w:rPr>
  </w:style>
  <w:style w:type="paragraph" w:customStyle="1" w:styleId="MainText">
    <w:name w:val="Main Text"/>
    <w:basedOn w:val="Normal"/>
    <w:uiPriority w:val="99"/>
    <w:rsid w:val="00DF5A15"/>
    <w:pPr>
      <w:ind w:firstLine="284"/>
    </w:pPr>
    <w:rPr>
      <w:sz w:val="20"/>
      <w:lang w:eastAsia="en-US"/>
    </w:rPr>
  </w:style>
  <w:style w:type="paragraph" w:customStyle="1" w:styleId="TOCHeading1">
    <w:name w:val="TOC Heading1"/>
    <w:basedOn w:val="Heading1"/>
    <w:next w:val="Normal"/>
    <w:uiPriority w:val="99"/>
    <w:semiHidden/>
    <w:rsid w:val="00DF5A15"/>
    <w:pPr>
      <w:keepLines/>
      <w:spacing w:before="480"/>
      <w:outlineLvl w:val="9"/>
    </w:pPr>
    <w:rPr>
      <w:rFonts w:ascii="Cambria" w:eastAsia="MS Gothic" w:hAnsi="Cambria"/>
      <w:bCs/>
      <w:color w:val="365F91"/>
      <w:kern w:val="0"/>
      <w:sz w:val="28"/>
      <w:szCs w:val="28"/>
      <w:lang w:eastAsia="ja-JP"/>
    </w:rPr>
  </w:style>
  <w:style w:type="paragraph" w:customStyle="1" w:styleId="Bibliography1">
    <w:name w:val="Bibliography1"/>
    <w:basedOn w:val="Normal"/>
    <w:next w:val="Normal"/>
    <w:uiPriority w:val="99"/>
    <w:rsid w:val="00DF5A15"/>
  </w:style>
  <w:style w:type="paragraph" w:customStyle="1" w:styleId="Style1">
    <w:name w:val="Style1"/>
    <w:basedOn w:val="Heading1"/>
    <w:uiPriority w:val="99"/>
    <w:rsid w:val="00DF5A15"/>
  </w:style>
  <w:style w:type="paragraph" w:styleId="ListParagraph">
    <w:name w:val="List Paragraph"/>
    <w:basedOn w:val="Normal"/>
    <w:uiPriority w:val="34"/>
    <w:qFormat/>
    <w:rsid w:val="00DF5A15"/>
    <w:pPr>
      <w:ind w:left="720"/>
      <w:contextualSpacing/>
    </w:pPr>
  </w:style>
  <w:style w:type="character" w:customStyle="1" w:styleId="IntenseEmphasis2">
    <w:name w:val="Intense Emphasis2"/>
    <w:uiPriority w:val="99"/>
    <w:qFormat/>
    <w:rsid w:val="00DF5A15"/>
    <w:rPr>
      <w:b/>
      <w:i/>
      <w:color w:val="4F81BD"/>
    </w:rPr>
  </w:style>
  <w:style w:type="table" w:customStyle="1" w:styleId="MediumList11">
    <w:name w:val="Medium List 11"/>
    <w:uiPriority w:val="99"/>
    <w:rsid w:val="00DF5A15"/>
    <w:rPr>
      <w:rFonts w:ascii="Calibri" w:eastAsia="SimSun" w:hAnsi="Calibri" w:cs="Times New Roman"/>
      <w:color w:val="000000"/>
      <w:sz w:val="20"/>
      <w:szCs w:val="20"/>
    </w:rPr>
    <w:tblPr>
      <w:tblBorders>
        <w:top w:val="single" w:sz="8" w:space="0" w:color="000000"/>
        <w:bottom w:val="single" w:sz="8" w:space="0" w:color="000000"/>
      </w:tblBorders>
      <w:tblCellMar>
        <w:top w:w="0" w:type="dxa"/>
        <w:left w:w="108" w:type="dxa"/>
        <w:bottom w:w="0" w:type="dxa"/>
        <w:right w:w="108" w:type="dxa"/>
      </w:tblCellMar>
    </w:tblPr>
  </w:style>
  <w:style w:type="table" w:customStyle="1" w:styleId="LightShading1">
    <w:name w:val="Light Shading1"/>
    <w:uiPriority w:val="99"/>
    <w:rsid w:val="00DF5A15"/>
    <w:rPr>
      <w:rFonts w:ascii="Calibri" w:eastAsia="SimSun" w:hAnsi="Calibri" w:cs="Times New Roman"/>
      <w:color w:val="000000"/>
      <w:sz w:val="20"/>
      <w:szCs w:val="20"/>
    </w:rPr>
    <w:tblPr>
      <w:tblBorders>
        <w:top w:val="single" w:sz="8" w:space="0" w:color="000000"/>
        <w:bottom w:val="single" w:sz="8" w:space="0" w:color="000000"/>
      </w:tblBorders>
      <w:tblCellMar>
        <w:top w:w="0" w:type="dxa"/>
        <w:left w:w="108" w:type="dxa"/>
        <w:bottom w:w="0" w:type="dxa"/>
        <w:right w:w="108" w:type="dxa"/>
      </w:tblCellMar>
    </w:tblPr>
  </w:style>
  <w:style w:type="paragraph" w:customStyle="1" w:styleId="WW-Default">
    <w:name w:val="WW-Default"/>
    <w:basedOn w:val="Normal"/>
    <w:uiPriority w:val="99"/>
    <w:rsid w:val="00DF5A15"/>
    <w:pPr>
      <w:widowControl w:val="0"/>
      <w:tabs>
        <w:tab w:val="left" w:pos="1304"/>
      </w:tabs>
      <w:suppressAutoHyphens/>
      <w:autoSpaceDE w:val="0"/>
    </w:pPr>
    <w:rPr>
      <w:color w:val="000000"/>
      <w:kern w:val="1"/>
      <w:lang w:eastAsia="ar-SA"/>
    </w:rPr>
  </w:style>
  <w:style w:type="character" w:customStyle="1" w:styleId="hps">
    <w:name w:val="hps"/>
    <w:uiPriority w:val="99"/>
    <w:rsid w:val="00DF5A15"/>
    <w:rPr>
      <w:rFonts w:cs="Times New Roman"/>
    </w:rPr>
  </w:style>
  <w:style w:type="character" w:customStyle="1" w:styleId="longtext">
    <w:name w:val="long_text"/>
    <w:uiPriority w:val="99"/>
    <w:rsid w:val="00DF5A15"/>
    <w:rPr>
      <w:rFonts w:cs="Times New Roman"/>
    </w:rPr>
  </w:style>
  <w:style w:type="character" w:customStyle="1" w:styleId="pagination">
    <w:name w:val="pagination"/>
    <w:uiPriority w:val="99"/>
    <w:rsid w:val="00DF5A15"/>
    <w:rPr>
      <w:rFonts w:cs="Times New Roman"/>
    </w:rPr>
  </w:style>
  <w:style w:type="character" w:customStyle="1" w:styleId="doi">
    <w:name w:val="doi"/>
    <w:uiPriority w:val="99"/>
    <w:rsid w:val="00DF5A15"/>
    <w:rPr>
      <w:rFonts w:cs="Times New Roman"/>
    </w:rPr>
  </w:style>
  <w:style w:type="paragraph" w:customStyle="1" w:styleId="p1a">
    <w:name w:val="p1a"/>
    <w:basedOn w:val="Default"/>
    <w:next w:val="Default"/>
    <w:link w:val="p1aZchn"/>
    <w:uiPriority w:val="99"/>
    <w:rsid w:val="00DF5A15"/>
    <w:rPr>
      <w:color w:val="auto"/>
      <w:lang w:eastAsia="sv-SE"/>
    </w:rPr>
  </w:style>
  <w:style w:type="character" w:customStyle="1" w:styleId="p1aZchn">
    <w:name w:val="p1a Zchn"/>
    <w:link w:val="p1a"/>
    <w:uiPriority w:val="99"/>
    <w:locked/>
    <w:rsid w:val="00DF5A15"/>
    <w:rPr>
      <w:rFonts w:ascii="Times New Roman" w:eastAsia="SimSun" w:hAnsi="Times New Roman" w:cs="Times New Roman"/>
      <w:sz w:val="24"/>
      <w:szCs w:val="24"/>
      <w:lang w:val="sv-SE" w:eastAsia="sv-SE"/>
    </w:rPr>
  </w:style>
  <w:style w:type="paragraph" w:customStyle="1" w:styleId="dashitem">
    <w:name w:val="dashitem"/>
    <w:basedOn w:val="Normal"/>
    <w:uiPriority w:val="99"/>
    <w:rsid w:val="00DF5A15"/>
    <w:pPr>
      <w:numPr>
        <w:numId w:val="5"/>
      </w:numPr>
      <w:overflowPunct w:val="0"/>
      <w:autoSpaceDE w:val="0"/>
      <w:autoSpaceDN w:val="0"/>
      <w:adjustRightInd w:val="0"/>
      <w:spacing w:before="160" w:after="160" w:line="240" w:lineRule="atLeast"/>
      <w:contextualSpacing/>
      <w:textAlignment w:val="baseline"/>
    </w:pPr>
    <w:rPr>
      <w:sz w:val="20"/>
      <w:lang w:eastAsia="de-DE"/>
    </w:rPr>
  </w:style>
  <w:style w:type="character" w:customStyle="1" w:styleId="st">
    <w:name w:val="st"/>
    <w:uiPriority w:val="99"/>
    <w:rsid w:val="00DF5A15"/>
    <w:rPr>
      <w:rFonts w:cs="Times New Roman"/>
    </w:rPr>
  </w:style>
  <w:style w:type="paragraph" w:customStyle="1" w:styleId="SIGPLANParagraph1">
    <w:name w:val="SIGPLAN Paragraph 1"/>
    <w:basedOn w:val="Normal"/>
    <w:next w:val="SIGPLANParagraph"/>
    <w:uiPriority w:val="99"/>
    <w:rsid w:val="00DF5A15"/>
    <w:pPr>
      <w:spacing w:line="200" w:lineRule="exact"/>
    </w:pPr>
    <w:rPr>
      <w:sz w:val="18"/>
      <w:lang w:eastAsia="en-US"/>
    </w:rPr>
  </w:style>
  <w:style w:type="paragraph" w:customStyle="1" w:styleId="SIGPLANParagraph">
    <w:name w:val="SIGPLAN Paragraph"/>
    <w:basedOn w:val="SIGPLANParagraph1"/>
    <w:uiPriority w:val="99"/>
    <w:rsid w:val="00DF5A15"/>
    <w:pPr>
      <w:ind w:firstLine="240"/>
    </w:pPr>
  </w:style>
  <w:style w:type="character" w:customStyle="1" w:styleId="SIGPLANParagraphheading">
    <w:name w:val="SIGPLAN Paragraph heading"/>
    <w:uiPriority w:val="99"/>
    <w:rsid w:val="00DF5A15"/>
    <w:rPr>
      <w:b/>
      <w:i/>
    </w:rPr>
  </w:style>
  <w:style w:type="paragraph" w:customStyle="1" w:styleId="programcode">
    <w:name w:val="programcode"/>
    <w:basedOn w:val="Normal"/>
    <w:uiPriority w:val="99"/>
    <w:rsid w:val="00DF5A15"/>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textAlignment w:val="baseline"/>
    </w:pPr>
    <w:rPr>
      <w:rFonts w:ascii="Courier" w:hAnsi="Courier"/>
      <w:sz w:val="20"/>
      <w:lang w:eastAsia="de-DE"/>
    </w:rPr>
  </w:style>
  <w:style w:type="character" w:customStyle="1" w:styleId="SubtleReference1">
    <w:name w:val="Subtle Reference1"/>
    <w:uiPriority w:val="99"/>
    <w:qFormat/>
    <w:rsid w:val="00DF5A15"/>
    <w:rPr>
      <w:rFonts w:cs="Times New Roman"/>
      <w:smallCaps/>
      <w:color w:val="C0504D"/>
      <w:u w:val="single"/>
    </w:rPr>
  </w:style>
  <w:style w:type="character" w:customStyle="1" w:styleId="IntenseReference1">
    <w:name w:val="Intense Reference1"/>
    <w:uiPriority w:val="99"/>
    <w:qFormat/>
    <w:rsid w:val="00DF5A15"/>
    <w:rPr>
      <w:rFonts w:cs="Times New Roman"/>
      <w:b/>
      <w:bCs/>
      <w:smallCaps/>
      <w:color w:val="C0504D"/>
      <w:spacing w:val="5"/>
      <w:u w:val="single"/>
    </w:rPr>
  </w:style>
  <w:style w:type="paragraph" w:customStyle="1" w:styleId="referenceitem">
    <w:name w:val="referenceitem"/>
    <w:basedOn w:val="Normal"/>
    <w:uiPriority w:val="99"/>
    <w:rsid w:val="00DF5A15"/>
    <w:pPr>
      <w:numPr>
        <w:numId w:val="6"/>
      </w:numPr>
      <w:overflowPunct w:val="0"/>
      <w:autoSpaceDE w:val="0"/>
      <w:autoSpaceDN w:val="0"/>
      <w:adjustRightInd w:val="0"/>
      <w:spacing w:line="220" w:lineRule="atLeast"/>
      <w:textAlignment w:val="baseline"/>
    </w:pPr>
    <w:rPr>
      <w:sz w:val="18"/>
      <w:lang w:eastAsia="de-DE"/>
    </w:rPr>
  </w:style>
  <w:style w:type="paragraph" w:styleId="Quote">
    <w:name w:val="Quote"/>
    <w:basedOn w:val="Normal"/>
    <w:next w:val="Normal"/>
    <w:link w:val="QuoteChar"/>
    <w:uiPriority w:val="99"/>
    <w:qFormat/>
    <w:rsid w:val="00DF5A15"/>
    <w:rPr>
      <w:i/>
      <w:iCs/>
      <w:color w:val="000000"/>
    </w:rPr>
  </w:style>
  <w:style w:type="character" w:customStyle="1" w:styleId="QuoteChar">
    <w:name w:val="Quote Char"/>
    <w:basedOn w:val="DefaultParagraphFont"/>
    <w:link w:val="Quote"/>
    <w:uiPriority w:val="99"/>
    <w:rsid w:val="00DF5A15"/>
    <w:rPr>
      <w:rFonts w:ascii="Times New Roman" w:eastAsia="SimSun" w:hAnsi="Times New Roman" w:cs="Times New Roman"/>
      <w:i/>
      <w:iCs/>
      <w:color w:val="000000"/>
      <w:sz w:val="24"/>
      <w:szCs w:val="24"/>
      <w:lang w:eastAsia="zh-CN"/>
    </w:rPr>
  </w:style>
  <w:style w:type="character" w:customStyle="1" w:styleId="container">
    <w:name w:val="container"/>
    <w:uiPriority w:val="99"/>
    <w:rsid w:val="00DF5A15"/>
    <w:rPr>
      <w:rFonts w:cs="Times New Roman"/>
    </w:rPr>
  </w:style>
  <w:style w:type="character" w:customStyle="1" w:styleId="year">
    <w:name w:val="year"/>
    <w:uiPriority w:val="99"/>
    <w:rsid w:val="00DF5A15"/>
    <w:rPr>
      <w:rFonts w:cs="Times New Roman"/>
    </w:rPr>
  </w:style>
  <w:style w:type="character" w:customStyle="1" w:styleId="info">
    <w:name w:val="info"/>
    <w:uiPriority w:val="99"/>
    <w:rsid w:val="00DF5A15"/>
    <w:rPr>
      <w:rFonts w:cs="Times New Roman"/>
    </w:rPr>
  </w:style>
  <w:style w:type="character" w:customStyle="1" w:styleId="volume">
    <w:name w:val="volume"/>
    <w:uiPriority w:val="99"/>
    <w:rsid w:val="00DF5A15"/>
    <w:rPr>
      <w:rFonts w:cs="Times New Roman"/>
    </w:rPr>
  </w:style>
  <w:style w:type="character" w:customStyle="1" w:styleId="issue">
    <w:name w:val="issue"/>
    <w:uiPriority w:val="99"/>
    <w:rsid w:val="00DF5A15"/>
    <w:rPr>
      <w:rFonts w:cs="Times New Roman"/>
    </w:rPr>
  </w:style>
  <w:style w:type="character" w:customStyle="1" w:styleId="pages">
    <w:name w:val="pages"/>
    <w:uiPriority w:val="99"/>
    <w:rsid w:val="00DF5A15"/>
    <w:rPr>
      <w:rFonts w:cs="Times New Roman"/>
    </w:rPr>
  </w:style>
  <w:style w:type="paragraph" w:customStyle="1" w:styleId="TOCHeading2">
    <w:name w:val="TOC Heading2"/>
    <w:basedOn w:val="Heading1"/>
    <w:next w:val="Normal"/>
    <w:uiPriority w:val="99"/>
    <w:qFormat/>
    <w:rsid w:val="00DF5A15"/>
    <w:pPr>
      <w:keepLines/>
      <w:snapToGrid/>
      <w:spacing w:before="480"/>
      <w:jc w:val="left"/>
      <w:outlineLvl w:val="9"/>
    </w:pPr>
    <w:rPr>
      <w:rFonts w:ascii="Cambria" w:hAnsi="Cambria"/>
      <w:bCs/>
      <w:color w:val="365F91"/>
      <w:kern w:val="0"/>
      <w:sz w:val="28"/>
      <w:szCs w:val="28"/>
    </w:rPr>
  </w:style>
  <w:style w:type="paragraph" w:customStyle="1" w:styleId="MyReferences">
    <w:name w:val="My References"/>
    <w:basedOn w:val="Bibliography1"/>
    <w:link w:val="MyReferencesChar"/>
    <w:uiPriority w:val="99"/>
    <w:rsid w:val="00DF5A15"/>
    <w:pPr>
      <w:widowControl w:val="0"/>
      <w:spacing w:after="50"/>
    </w:pPr>
    <w:rPr>
      <w:rFonts w:cs="Garamond"/>
      <w:spacing w:val="-1"/>
      <w:sz w:val="18"/>
      <w:lang w:eastAsia="en-US"/>
    </w:rPr>
  </w:style>
  <w:style w:type="character" w:customStyle="1" w:styleId="MyReferencesChar">
    <w:name w:val="My References Char"/>
    <w:link w:val="MyReferences"/>
    <w:uiPriority w:val="99"/>
    <w:locked/>
    <w:rsid w:val="00DF5A15"/>
    <w:rPr>
      <w:rFonts w:ascii="Times New Roman" w:eastAsia="SimSun" w:hAnsi="Times New Roman" w:cs="Garamond"/>
      <w:spacing w:val="-1"/>
      <w:sz w:val="18"/>
      <w:szCs w:val="24"/>
    </w:rPr>
  </w:style>
  <w:style w:type="character" w:customStyle="1" w:styleId="NormalIndentChar">
    <w:name w:val="Normal Indent Char"/>
    <w:link w:val="NormalIndent"/>
    <w:uiPriority w:val="99"/>
    <w:locked/>
    <w:rsid w:val="00DF5A15"/>
    <w:rPr>
      <w:rFonts w:ascii="Garamond" w:eastAsia="SimSun" w:hAnsi="Garamond" w:cs="Times New Roman"/>
      <w:spacing w:val="-1"/>
      <w:sz w:val="24"/>
      <w:szCs w:val="24"/>
      <w:lang w:val="fr-FR"/>
    </w:rPr>
  </w:style>
  <w:style w:type="paragraph" w:customStyle="1" w:styleId="088095CB421E4E02BDC9682AFEE1723A">
    <w:name w:val="088095CB421E4E02BDC9682AFEE1723A"/>
    <w:uiPriority w:val="99"/>
    <w:rsid w:val="00DF5A15"/>
    <w:pPr>
      <w:spacing w:after="200" w:line="276" w:lineRule="auto"/>
    </w:pPr>
    <w:rPr>
      <w:rFonts w:ascii="Calibri" w:eastAsia="SimSun" w:hAnsi="Calibri" w:cs="Arial"/>
      <w:lang w:eastAsia="ja-JP"/>
    </w:rPr>
  </w:style>
  <w:style w:type="character" w:styleId="PlaceholderText">
    <w:name w:val="Placeholder Text"/>
    <w:uiPriority w:val="99"/>
    <w:semiHidden/>
    <w:rsid w:val="00DF5A15"/>
    <w:rPr>
      <w:rFonts w:cs="Times New Roman"/>
      <w:color w:val="808080"/>
    </w:rPr>
  </w:style>
  <w:style w:type="paragraph" w:customStyle="1" w:styleId="bulletlist">
    <w:name w:val="bullet list"/>
    <w:basedOn w:val="BodyText"/>
    <w:uiPriority w:val="99"/>
    <w:rsid w:val="00DF5A15"/>
    <w:pPr>
      <w:numPr>
        <w:numId w:val="7"/>
      </w:numPr>
      <w:spacing w:after="120" w:line="228" w:lineRule="auto"/>
    </w:pPr>
    <w:rPr>
      <w:spacing w:val="-1"/>
      <w:sz w:val="20"/>
      <w:lang w:eastAsia="en-US"/>
    </w:rPr>
  </w:style>
  <w:style w:type="paragraph" w:customStyle="1" w:styleId="Revision1">
    <w:name w:val="Revision1"/>
    <w:hidden/>
    <w:uiPriority w:val="99"/>
    <w:semiHidden/>
    <w:rsid w:val="00DF5A15"/>
    <w:rPr>
      <w:rFonts w:ascii="Garamond" w:eastAsia="SimSun" w:hAnsi="Garamond" w:cs="Times New Roman"/>
      <w:sz w:val="24"/>
      <w:szCs w:val="20"/>
      <w:lang w:eastAsia="sv-SE"/>
    </w:rPr>
  </w:style>
  <w:style w:type="table" w:customStyle="1" w:styleId="TableGrid1">
    <w:name w:val="Table Grid1"/>
    <w:uiPriority w:val="99"/>
    <w:rsid w:val="00DF5A15"/>
    <w:rPr>
      <w:rFonts w:ascii="Times New Roman" w:eastAsia="SimSun" w:hAnsi="Times New Roman" w:cs="Times New Roman"/>
      <w:sz w:val="20"/>
      <w:szCs w:val="20"/>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Calendar2">
    <w:name w:val="Calendar 2"/>
    <w:uiPriority w:val="99"/>
    <w:rsid w:val="00DF5A15"/>
    <w:pPr>
      <w:jc w:val="center"/>
    </w:pPr>
    <w:rPr>
      <w:rFonts w:ascii="Calibri" w:eastAsia="SimSun" w:hAnsi="Calibri" w:cs="Arial"/>
      <w:sz w:val="28"/>
      <w:szCs w:val="28"/>
    </w:rPr>
    <w:tblPr>
      <w:tblBorders>
        <w:insideV w:val="single" w:sz="4" w:space="0" w:color="95B3D7"/>
      </w:tblBorders>
      <w:tblCellMar>
        <w:top w:w="0" w:type="dxa"/>
        <w:left w:w="108" w:type="dxa"/>
        <w:bottom w:w="0" w:type="dxa"/>
        <w:right w:w="108" w:type="dxa"/>
      </w:tblCellMar>
    </w:tblPr>
  </w:style>
  <w:style w:type="table" w:customStyle="1" w:styleId="Calendar21">
    <w:name w:val="Calendar 21"/>
    <w:uiPriority w:val="99"/>
    <w:rsid w:val="00DF5A15"/>
    <w:pPr>
      <w:jc w:val="center"/>
    </w:pPr>
    <w:rPr>
      <w:rFonts w:ascii="Calibri" w:eastAsia="SimSun" w:hAnsi="Calibri" w:cs="Arial"/>
      <w:sz w:val="28"/>
      <w:szCs w:val="28"/>
    </w:rPr>
    <w:tblPr>
      <w:tblBorders>
        <w:insideV w:val="single" w:sz="4" w:space="0" w:color="95B3D7"/>
      </w:tblBorders>
      <w:tblCellMar>
        <w:top w:w="0" w:type="dxa"/>
        <w:left w:w="108" w:type="dxa"/>
        <w:bottom w:w="0" w:type="dxa"/>
        <w:right w:w="108" w:type="dxa"/>
      </w:tblCellMar>
    </w:tblPr>
  </w:style>
  <w:style w:type="character" w:customStyle="1" w:styleId="m1">
    <w:name w:val="m1"/>
    <w:uiPriority w:val="99"/>
    <w:rsid w:val="00DF5A15"/>
    <w:rPr>
      <w:rFonts w:cs="Times New Roman"/>
      <w:color w:val="0000FF"/>
    </w:rPr>
  </w:style>
  <w:style w:type="character" w:customStyle="1" w:styleId="t1">
    <w:name w:val="t1"/>
    <w:uiPriority w:val="99"/>
    <w:rsid w:val="00DF5A15"/>
    <w:rPr>
      <w:rFonts w:cs="Times New Roman"/>
      <w:color w:val="990000"/>
    </w:rPr>
  </w:style>
  <w:style w:type="character" w:customStyle="1" w:styleId="b1">
    <w:name w:val="b1"/>
    <w:uiPriority w:val="99"/>
    <w:rsid w:val="00DF5A15"/>
    <w:rPr>
      <w:rFonts w:ascii="Courier New" w:hAnsi="Courier New" w:cs="Courier New"/>
      <w:b/>
      <w:bCs/>
      <w:color w:val="FF0000"/>
      <w:u w:val="none"/>
    </w:rPr>
  </w:style>
  <w:style w:type="character" w:customStyle="1" w:styleId="tx1">
    <w:name w:val="tx1"/>
    <w:uiPriority w:val="99"/>
    <w:rsid w:val="00DF5A15"/>
    <w:rPr>
      <w:rFonts w:cs="Times New Roman"/>
      <w:b/>
      <w:bCs/>
    </w:rPr>
  </w:style>
  <w:style w:type="character" w:customStyle="1" w:styleId="long-title">
    <w:name w:val="long-title"/>
    <w:uiPriority w:val="99"/>
    <w:rsid w:val="00DF5A15"/>
    <w:rPr>
      <w:rFonts w:cs="Times New Roman"/>
    </w:rPr>
  </w:style>
  <w:style w:type="table" w:customStyle="1" w:styleId="LightList-Accent11">
    <w:name w:val="Light List - Accent 11"/>
    <w:basedOn w:val="TableNormal"/>
    <w:uiPriority w:val="99"/>
    <w:rsid w:val="00DF5A15"/>
    <w:rPr>
      <w:rFonts w:ascii="Calibri" w:eastAsia="SimSun" w:hAnsi="Calibri" w:cs="Arial"/>
      <w:sz w:val="20"/>
      <w:szCs w:val="20"/>
    </w:rPr>
    <w:tblPr>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Arial"/>
        <w:b/>
        <w:bCs/>
        <w:color w:val="FFFFFF"/>
      </w:rPr>
      <w:tblPr/>
      <w:tcPr>
        <w:shd w:val="clear" w:color="auto" w:fill="4F81BD"/>
      </w:tcPr>
    </w:tblStylePr>
    <w:tblStylePr w:type="lastRow">
      <w:pPr>
        <w:spacing w:before="0" w:after="0"/>
      </w:pPr>
      <w:rPr>
        <w:rFonts w:cs="Arial"/>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Arial"/>
        <w:b/>
        <w:bCs/>
      </w:rPr>
    </w:tblStylePr>
    <w:tblStylePr w:type="lastCol">
      <w:rPr>
        <w:rFonts w:cs="Arial"/>
        <w:b/>
        <w:bCs/>
      </w:rPr>
    </w:tblStylePr>
    <w:tblStylePr w:type="band1Vert">
      <w:rPr>
        <w:rFonts w:cs="Arial"/>
      </w:rPr>
      <w:tblPr/>
      <w:tcPr>
        <w:tcBorders>
          <w:top w:val="single" w:sz="8" w:space="0" w:color="4F81BD"/>
          <w:left w:val="single" w:sz="8" w:space="0" w:color="4F81BD"/>
          <w:bottom w:val="single" w:sz="8" w:space="0" w:color="4F81BD"/>
          <w:right w:val="single" w:sz="8" w:space="0" w:color="4F81BD"/>
        </w:tcBorders>
      </w:tcPr>
    </w:tblStylePr>
    <w:tblStylePr w:type="band1Horz">
      <w:rPr>
        <w:rFonts w:cs="Arial"/>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2-Accent11">
    <w:name w:val="Medium Shading 2 - Accent 11"/>
    <w:basedOn w:val="TableNormal"/>
    <w:uiPriority w:val="99"/>
    <w:rsid w:val="00DF5A15"/>
    <w:rPr>
      <w:rFonts w:ascii="Calibri" w:eastAsia="SimSun" w:hAnsi="Calibri" w:cs="Arial"/>
      <w:sz w:val="20"/>
      <w:szCs w:val="20"/>
    </w:rPr>
    <w:tblPr>
      <w:tblBorders>
        <w:top w:val="single" w:sz="18" w:space="0" w:color="auto"/>
        <w:bottom w:val="single" w:sz="18" w:space="0" w:color="auto"/>
      </w:tblBorders>
    </w:tblPr>
    <w:tblStylePr w:type="firstRow">
      <w:pPr>
        <w:spacing w:before="0" w:after="0"/>
      </w:pPr>
      <w:rPr>
        <w:rFonts w:cs="Arial"/>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pPr>
      <w:rPr>
        <w:rFonts w:cs="Arial"/>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Arial"/>
        <w:b/>
        <w:bCs/>
        <w:color w:val="FFFFFF"/>
      </w:rPr>
      <w:tblPr/>
      <w:tcPr>
        <w:tcBorders>
          <w:top w:val="nil"/>
          <w:left w:val="nil"/>
          <w:bottom w:val="single" w:sz="18" w:space="0" w:color="auto"/>
          <w:right w:val="nil"/>
          <w:insideH w:val="nil"/>
          <w:insideV w:val="nil"/>
        </w:tcBorders>
        <w:shd w:val="clear" w:color="auto" w:fill="4F81BD"/>
      </w:tcPr>
    </w:tblStylePr>
    <w:tblStylePr w:type="lastCol">
      <w:rPr>
        <w:rFonts w:cs="Arial"/>
        <w:b/>
        <w:bCs/>
        <w:color w:val="FFFFFF"/>
      </w:rPr>
      <w:tblPr/>
      <w:tcPr>
        <w:tcBorders>
          <w:left w:val="nil"/>
          <w:right w:val="nil"/>
          <w:insideH w:val="nil"/>
          <w:insideV w:val="nil"/>
        </w:tcBorders>
        <w:shd w:val="clear" w:color="auto" w:fill="4F81BD"/>
      </w:tcPr>
    </w:tblStylePr>
    <w:tblStylePr w:type="band1Vert">
      <w:rPr>
        <w:rFonts w:cs="Arial"/>
      </w:rPr>
      <w:tblPr/>
      <w:tcPr>
        <w:tcBorders>
          <w:left w:val="nil"/>
          <w:right w:val="nil"/>
          <w:insideH w:val="nil"/>
          <w:insideV w:val="nil"/>
        </w:tcBorders>
        <w:shd w:val="clear" w:color="auto" w:fill="D8D8D8"/>
      </w:tcPr>
    </w:tblStylePr>
    <w:tblStylePr w:type="band1Horz">
      <w:rPr>
        <w:rFonts w:cs="Arial"/>
      </w:rPr>
      <w:tblPr/>
      <w:tcPr>
        <w:shd w:val="clear" w:color="auto" w:fill="D8D8D8"/>
      </w:tcPr>
    </w:tblStylePr>
    <w:tblStylePr w:type="neCell">
      <w:rPr>
        <w:rFonts w:cs="Arial"/>
      </w:rPr>
      <w:tblPr/>
      <w:tcPr>
        <w:tcBorders>
          <w:top w:val="single" w:sz="18" w:space="0" w:color="auto"/>
          <w:left w:val="nil"/>
          <w:bottom w:val="single" w:sz="18" w:space="0" w:color="auto"/>
          <w:right w:val="nil"/>
          <w:insideH w:val="nil"/>
          <w:insideV w:val="nil"/>
        </w:tcBorders>
      </w:tcPr>
    </w:tblStylePr>
    <w:tblStylePr w:type="nwCell">
      <w:rPr>
        <w:rFonts w:cs="Arial"/>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1">
    <w:name w:val="Light List1"/>
    <w:basedOn w:val="TableNormal"/>
    <w:uiPriority w:val="99"/>
    <w:rsid w:val="00DF5A15"/>
    <w:rPr>
      <w:rFonts w:ascii="Calibri" w:eastAsia="SimSun" w:hAnsi="Calibri" w:cs="Arial"/>
      <w:sz w:val="20"/>
      <w:szCs w:val="20"/>
    </w:rPr>
    <w:tblPr>
      <w:tblBorders>
        <w:top w:val="single" w:sz="8" w:space="0" w:color="000000"/>
        <w:left w:val="single" w:sz="8" w:space="0" w:color="000000"/>
        <w:bottom w:val="single" w:sz="8" w:space="0" w:color="000000"/>
        <w:right w:val="single" w:sz="8" w:space="0" w:color="000000"/>
      </w:tblBorders>
    </w:tblPr>
    <w:tblStylePr w:type="firstRow">
      <w:pPr>
        <w:spacing w:before="0" w:after="0"/>
      </w:pPr>
      <w:rPr>
        <w:rFonts w:cs="Arial"/>
        <w:b/>
        <w:bCs/>
        <w:color w:val="FFFFFF"/>
      </w:rPr>
      <w:tblPr/>
      <w:tcPr>
        <w:shd w:val="clear" w:color="auto" w:fill="000000"/>
      </w:tcPr>
    </w:tblStylePr>
    <w:tblStylePr w:type="lastRow">
      <w:pPr>
        <w:spacing w:before="0" w:after="0"/>
      </w:pPr>
      <w:rPr>
        <w:rFonts w:cs="Arial"/>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Arial"/>
        <w:b/>
        <w:bCs/>
      </w:rPr>
    </w:tblStylePr>
    <w:tblStylePr w:type="lastCol">
      <w:rPr>
        <w:rFonts w:cs="Arial"/>
        <w:b/>
        <w:bCs/>
      </w:rPr>
    </w:tblStylePr>
    <w:tblStylePr w:type="band1Vert">
      <w:rPr>
        <w:rFonts w:cs="Arial"/>
      </w:rPr>
      <w:tblPr/>
      <w:tcPr>
        <w:tcBorders>
          <w:top w:val="single" w:sz="8" w:space="0" w:color="000000"/>
          <w:left w:val="single" w:sz="8" w:space="0" w:color="000000"/>
          <w:bottom w:val="single" w:sz="8" w:space="0" w:color="000000"/>
          <w:right w:val="single" w:sz="8" w:space="0" w:color="000000"/>
        </w:tcBorders>
      </w:tcPr>
    </w:tblStylePr>
    <w:tblStylePr w:type="band1Horz">
      <w:rPr>
        <w:rFonts w:cs="Arial"/>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Grid31">
    <w:name w:val="Medium Grid 31"/>
    <w:basedOn w:val="TableNormal"/>
    <w:uiPriority w:val="99"/>
    <w:rsid w:val="00DF5A15"/>
    <w:rPr>
      <w:rFonts w:ascii="Calibri" w:eastAsia="SimSun" w:hAnsi="Calibri" w:cs="Arial"/>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rFonts w:cs="Arial"/>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000000"/>
      </w:tcPr>
    </w:tblStylePr>
    <w:tblStylePr w:type="lastRow">
      <w:rPr>
        <w:rFonts w:cs="Arial"/>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rFonts w:cs="Arial"/>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rFonts w:cs="Arial"/>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rPr>
        <w:rFonts w:cs="Arial"/>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rPr>
        <w:rFonts w:cs="Arial"/>
      </w:rPr>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customStyle="1" w:styleId="MediumList12">
    <w:name w:val="Medium List 12"/>
    <w:basedOn w:val="TableNormal"/>
    <w:uiPriority w:val="99"/>
    <w:rsid w:val="00DF5A15"/>
    <w:rPr>
      <w:rFonts w:ascii="Calibri" w:eastAsia="SimSun" w:hAnsi="Calibri" w:cs="Arial"/>
      <w:color w:val="000000"/>
      <w:sz w:val="20"/>
      <w:szCs w:val="20"/>
    </w:rPr>
    <w:tblPr>
      <w:tblBorders>
        <w:top w:val="single" w:sz="8" w:space="0" w:color="000000"/>
        <w:bottom w:val="single" w:sz="8" w:space="0" w:color="000000"/>
      </w:tblBorders>
    </w:tblPr>
    <w:tblStylePr w:type="firstRow">
      <w:rPr>
        <w:rFonts w:ascii="Liberation Serif" w:eastAsia="SimSun" w:hAnsi="Liberation Serif" w:cs="Times New Roman"/>
      </w:rPr>
      <w:tblPr/>
      <w:tcPr>
        <w:tcBorders>
          <w:top w:val="nil"/>
          <w:bottom w:val="single" w:sz="8" w:space="0" w:color="000000"/>
        </w:tcBorders>
      </w:tcPr>
    </w:tblStylePr>
    <w:tblStylePr w:type="lastRow">
      <w:rPr>
        <w:rFonts w:cs="Arial"/>
        <w:b/>
        <w:bCs/>
        <w:color w:val="1F497D"/>
      </w:rPr>
      <w:tblPr/>
      <w:tcPr>
        <w:tcBorders>
          <w:top w:val="single" w:sz="8" w:space="0" w:color="000000"/>
          <w:bottom w:val="single" w:sz="8" w:space="0" w:color="000000"/>
        </w:tcBorders>
      </w:tcPr>
    </w:tblStylePr>
    <w:tblStylePr w:type="firstCol">
      <w:rPr>
        <w:rFonts w:cs="Arial"/>
        <w:b/>
        <w:bCs/>
      </w:rPr>
    </w:tblStylePr>
    <w:tblStylePr w:type="lastCol">
      <w:rPr>
        <w:rFonts w:cs="Arial"/>
        <w:b/>
        <w:bCs/>
      </w:rPr>
      <w:tblPr/>
      <w:tcPr>
        <w:tcBorders>
          <w:top w:val="single" w:sz="8" w:space="0" w:color="000000"/>
          <w:bottom w:val="single" w:sz="8" w:space="0" w:color="000000"/>
        </w:tcBorders>
      </w:tcPr>
    </w:tblStylePr>
    <w:tblStylePr w:type="band1Vert">
      <w:rPr>
        <w:rFonts w:cs="Arial"/>
      </w:rPr>
      <w:tblPr/>
      <w:tcPr>
        <w:shd w:val="clear" w:color="auto" w:fill="C0C0C0"/>
      </w:tcPr>
    </w:tblStylePr>
    <w:tblStylePr w:type="band1Horz">
      <w:rPr>
        <w:rFonts w:cs="Arial"/>
      </w:rPr>
      <w:tblPr/>
      <w:tcPr>
        <w:shd w:val="clear" w:color="auto" w:fill="C0C0C0"/>
      </w:tcPr>
    </w:tblStylePr>
  </w:style>
  <w:style w:type="paragraph" w:customStyle="1" w:styleId="Lists">
    <w:name w:val="Lists"/>
    <w:uiPriority w:val="99"/>
    <w:rsid w:val="00DF5A15"/>
    <w:pPr>
      <w:pBdr>
        <w:bottom w:val="single" w:sz="4" w:space="0" w:color="auto"/>
        <w:right w:val="single" w:sz="4" w:space="4" w:color="auto"/>
      </w:pBdr>
      <w:spacing w:after="200" w:line="276" w:lineRule="auto"/>
      <w:jc w:val="right"/>
    </w:pPr>
    <w:rPr>
      <w:rFonts w:ascii="Garamond" w:eastAsia="SimSun" w:hAnsi="Garamond" w:cs="Times New Roman"/>
      <w:b/>
      <w:kern w:val="28"/>
      <w:sz w:val="48"/>
      <w:szCs w:val="36"/>
    </w:rPr>
  </w:style>
  <w:style w:type="character" w:customStyle="1" w:styleId="nm">
    <w:name w:val="nm"/>
    <w:uiPriority w:val="99"/>
    <w:rsid w:val="00DF5A15"/>
    <w:rPr>
      <w:rFonts w:cs="Times New Roman"/>
    </w:rPr>
  </w:style>
  <w:style w:type="table" w:customStyle="1" w:styleId="LightGrid-Accent11">
    <w:name w:val="Light Grid - Accent 11"/>
    <w:basedOn w:val="TableNormal"/>
    <w:uiPriority w:val="99"/>
    <w:rsid w:val="00DF5A15"/>
    <w:rPr>
      <w:rFonts w:ascii="Calibri" w:eastAsia="SimSun" w:hAnsi="Calibri" w:cs="Arial"/>
      <w:sz w:val="20"/>
      <w:szCs w:val="2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pPr>
      <w:rPr>
        <w:rFonts w:ascii="Liberation Serif" w:eastAsia="SimSun" w:hAnsi="Liberation Serif"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pPr>
      <w:rPr>
        <w:rFonts w:ascii="Liberation Serif" w:eastAsia="SimSun" w:hAnsi="Liberation Serif"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Liberation Serif" w:eastAsia="SimSun" w:hAnsi="Liberation Serif" w:cs="Times New Roman"/>
        <w:b/>
        <w:bCs/>
      </w:rPr>
    </w:tblStylePr>
    <w:tblStylePr w:type="lastCol">
      <w:rPr>
        <w:rFonts w:ascii="Liberation Serif" w:eastAsia="SimSun" w:hAnsi="Liberation Serif"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Arial"/>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Arial"/>
      </w:rPr>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rPr>
        <w:rFonts w:cs="Arial"/>
      </w:rPr>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TOCEntry">
    <w:name w:val="TOCEntry"/>
    <w:basedOn w:val="Normal"/>
    <w:uiPriority w:val="99"/>
    <w:rsid w:val="00DF5A15"/>
    <w:pPr>
      <w:keepNext/>
      <w:keepLines/>
      <w:spacing w:before="120" w:after="240" w:line="240" w:lineRule="atLeast"/>
      <w:jc w:val="left"/>
    </w:pPr>
    <w:rPr>
      <w:rFonts w:ascii="Times" w:hAnsi="Times"/>
      <w:b/>
      <w:sz w:val="36"/>
      <w:szCs w:val="20"/>
      <w:lang w:eastAsia="en-US"/>
    </w:rPr>
  </w:style>
  <w:style w:type="paragraph" w:customStyle="1" w:styleId="ByLine">
    <w:name w:val="ByLine"/>
    <w:basedOn w:val="Title"/>
    <w:uiPriority w:val="99"/>
    <w:rsid w:val="00DF5A15"/>
    <w:pPr>
      <w:spacing w:after="720" w:line="240" w:lineRule="auto"/>
      <w:jc w:val="right"/>
      <w:outlineLvl w:val="9"/>
    </w:pPr>
    <w:rPr>
      <w:rFonts w:ascii="Arial" w:hAnsi="Arial"/>
      <w:bCs w:val="0"/>
      <w:sz w:val="28"/>
      <w:szCs w:val="20"/>
      <w:lang w:eastAsia="en-US"/>
    </w:rPr>
  </w:style>
  <w:style w:type="character" w:customStyle="1" w:styleId="word">
    <w:name w:val="word"/>
    <w:rsid w:val="00DF5A15"/>
  </w:style>
  <w:style w:type="paragraph" w:customStyle="1" w:styleId="CovFormText">
    <w:name w:val="Cov_Form Text"/>
    <w:basedOn w:val="Header"/>
    <w:rsid w:val="00DF5A15"/>
    <w:pPr>
      <w:tabs>
        <w:tab w:val="clear" w:pos="4536"/>
        <w:tab w:val="clear" w:pos="9072"/>
      </w:tabs>
      <w:spacing w:before="60" w:after="60" w:line="240" w:lineRule="auto"/>
      <w:jc w:val="left"/>
    </w:pPr>
    <w:rPr>
      <w:rFonts w:ascii="Arial" w:eastAsia="Times New Roman" w:hAnsi="Arial"/>
      <w:sz w:val="18"/>
      <w:szCs w:val="20"/>
      <w:lang w:eastAsia="en-US"/>
    </w:rPr>
  </w:style>
  <w:style w:type="table" w:customStyle="1" w:styleId="TableGrid2">
    <w:name w:val="Table Grid2"/>
    <w:basedOn w:val="TableNormal"/>
    <w:uiPriority w:val="59"/>
    <w:rsid w:val="00DF5A15"/>
    <w:rPr>
      <w:rFonts w:ascii="Calibri" w:eastAsia="SimSun" w:hAnsi="Calibri"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Table31">
    <w:name w:val="List Table 31"/>
    <w:basedOn w:val="TableNormal"/>
    <w:uiPriority w:val="48"/>
    <w:rsid w:val="00DF5A15"/>
    <w:rPr>
      <w:rFonts w:ascii="Calibri" w:eastAsia="SimSun" w:hAnsi="Calibri" w:cs="Arial"/>
      <w:sz w:val="20"/>
      <w:szCs w:val="20"/>
    </w:rPr>
    <w:tblPr>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character" w:customStyle="1" w:styleId="fontstyle01">
    <w:name w:val="fontstyle01"/>
    <w:basedOn w:val="DefaultParagraphFont"/>
    <w:rsid w:val="00DF5A15"/>
    <w:rPr>
      <w:rFonts w:ascii="Arial" w:hAnsi="Arial" w:cs="Arial" w:hint="default"/>
      <w:b/>
      <w:bCs/>
      <w:color w:val="000000"/>
      <w:sz w:val="22"/>
      <w:szCs w:val="22"/>
    </w:rPr>
  </w:style>
  <w:style w:type="character" w:customStyle="1" w:styleId="fontstyle21">
    <w:name w:val="fontstyle21"/>
    <w:basedOn w:val="DefaultParagraphFont"/>
    <w:rsid w:val="00DF5A15"/>
    <w:rPr>
      <w:rFonts w:ascii="Arial" w:hAnsi="Arial" w:cs="Arial" w:hint="default"/>
      <w:color w:val="000000"/>
      <w:sz w:val="22"/>
      <w:szCs w:val="22"/>
    </w:rPr>
  </w:style>
  <w:style w:type="table" w:customStyle="1" w:styleId="TableGrid3">
    <w:name w:val="Table Grid3"/>
    <w:basedOn w:val="TableNormal"/>
    <w:uiPriority w:val="59"/>
    <w:rsid w:val="00DF5A15"/>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DF5A15"/>
    <w:rPr>
      <w:rFonts w:ascii="Calibri" w:eastAsia="SimSun" w:hAnsi="Calibri" w:cs="Arial"/>
      <w:sz w:val="20"/>
      <w:szCs w:val="20"/>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F5A15"/>
    <w:rPr>
      <w:rFonts w:ascii="Calibri" w:eastAsia="SimSun" w:hAnsi="Calibri" w:cs="Arial"/>
      <w:sz w:val="20"/>
      <w:szCs w:val="20"/>
    </w:r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
    <w:name w:val="EndNote Bibliography"/>
    <w:basedOn w:val="Normal"/>
    <w:link w:val="EndNoteBibliographyChar"/>
    <w:rsid w:val="00A4514A"/>
    <w:pPr>
      <w:spacing w:after="0" w:line="240" w:lineRule="auto"/>
      <w:jc w:val="left"/>
    </w:pPr>
    <w:rPr>
      <w:rFonts w:eastAsia="Times New Roman"/>
      <w:noProof/>
      <w:lang w:eastAsia="en-US"/>
    </w:rPr>
  </w:style>
  <w:style w:type="character" w:customStyle="1" w:styleId="EndNoteBibliographyChar">
    <w:name w:val="EndNote Bibliography Char"/>
    <w:basedOn w:val="DefaultParagraphFont"/>
    <w:link w:val="EndNoteBibliography"/>
    <w:rsid w:val="00A4514A"/>
    <w:rPr>
      <w:rFonts w:ascii="Times New Roman" w:eastAsia="Times New Roman" w:hAnsi="Times New Roman" w:cs="Times New Roman"/>
      <w:noProof/>
      <w:sz w:val="24"/>
      <w:szCs w:val="24"/>
    </w:rPr>
  </w:style>
  <w:style w:type="paragraph" w:customStyle="1" w:styleId="H2">
    <w:name w:val="H2"/>
    <w:basedOn w:val="Normal"/>
    <w:rsid w:val="003430F0"/>
    <w:pPr>
      <w:spacing w:after="0" w:line="240" w:lineRule="auto"/>
      <w:jc w:val="left"/>
    </w:pPr>
    <w:rPr>
      <w:rFonts w:eastAsia="Times New Roman"/>
      <w:b/>
      <w:i/>
      <w:sz w:val="28"/>
      <w:lang w:eastAsia="en-US"/>
    </w:rPr>
  </w:style>
  <w:style w:type="character" w:styleId="UnresolvedMention">
    <w:name w:val="Unresolved Mention"/>
    <w:basedOn w:val="DefaultParagraphFont"/>
    <w:uiPriority w:val="99"/>
    <w:semiHidden/>
    <w:unhideWhenUsed/>
    <w:rsid w:val="00C40893"/>
    <w:rPr>
      <w:color w:val="605E5C"/>
      <w:shd w:val="clear" w:color="auto" w:fill="E1DFDD"/>
    </w:rPr>
  </w:style>
  <w:style w:type="paragraph" w:styleId="TOCHeading">
    <w:name w:val="TOC Heading"/>
    <w:basedOn w:val="Heading1"/>
    <w:next w:val="Normal"/>
    <w:uiPriority w:val="39"/>
    <w:unhideWhenUsed/>
    <w:qFormat/>
    <w:rsid w:val="00141E22"/>
    <w:pPr>
      <w:keepNext/>
      <w:keepLines/>
      <w:widowControl/>
      <w:pBdr>
        <w:bottom w:val="none" w:sz="0" w:space="0" w:color="auto"/>
        <w:right w:val="none" w:sz="0" w:space="0" w:color="auto"/>
        <w:between w:val="none" w:sz="0" w:space="0" w:color="auto"/>
      </w:pBdr>
      <w:snapToGrid/>
      <w:spacing w:before="240" w:after="0" w:line="259" w:lineRule="auto"/>
      <w:jc w:val="left"/>
      <w:outlineLvl w:val="9"/>
    </w:pPr>
    <w:rPr>
      <w:rFonts w:asciiTheme="majorHAnsi" w:eastAsiaTheme="majorEastAsia" w:hAnsiTheme="majorHAnsi" w:cstheme="majorBidi"/>
      <w:b w:val="0"/>
      <w:i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04515">
      <w:bodyDiv w:val="1"/>
      <w:marLeft w:val="0"/>
      <w:marRight w:val="0"/>
      <w:marTop w:val="0"/>
      <w:marBottom w:val="0"/>
      <w:divBdr>
        <w:top w:val="none" w:sz="0" w:space="0" w:color="auto"/>
        <w:left w:val="none" w:sz="0" w:space="0" w:color="auto"/>
        <w:bottom w:val="none" w:sz="0" w:space="0" w:color="auto"/>
        <w:right w:val="none" w:sz="0" w:space="0" w:color="auto"/>
      </w:divBdr>
      <w:divsChild>
        <w:div w:id="1815095739">
          <w:marLeft w:val="0"/>
          <w:marRight w:val="0"/>
          <w:marTop w:val="0"/>
          <w:marBottom w:val="0"/>
          <w:divBdr>
            <w:top w:val="none" w:sz="0" w:space="0" w:color="auto"/>
            <w:left w:val="none" w:sz="0" w:space="0" w:color="auto"/>
            <w:bottom w:val="none" w:sz="0" w:space="0" w:color="auto"/>
            <w:right w:val="none" w:sz="0" w:space="0" w:color="auto"/>
          </w:divBdr>
          <w:divsChild>
            <w:div w:id="6437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425">
      <w:bodyDiv w:val="1"/>
      <w:marLeft w:val="0"/>
      <w:marRight w:val="0"/>
      <w:marTop w:val="0"/>
      <w:marBottom w:val="0"/>
      <w:divBdr>
        <w:top w:val="none" w:sz="0" w:space="0" w:color="auto"/>
        <w:left w:val="none" w:sz="0" w:space="0" w:color="auto"/>
        <w:bottom w:val="none" w:sz="0" w:space="0" w:color="auto"/>
        <w:right w:val="none" w:sz="0" w:space="0" w:color="auto"/>
      </w:divBdr>
    </w:div>
    <w:div w:id="432827858">
      <w:bodyDiv w:val="1"/>
      <w:marLeft w:val="0"/>
      <w:marRight w:val="0"/>
      <w:marTop w:val="0"/>
      <w:marBottom w:val="0"/>
      <w:divBdr>
        <w:top w:val="none" w:sz="0" w:space="0" w:color="auto"/>
        <w:left w:val="none" w:sz="0" w:space="0" w:color="auto"/>
        <w:bottom w:val="none" w:sz="0" w:space="0" w:color="auto"/>
        <w:right w:val="none" w:sz="0" w:space="0" w:color="auto"/>
      </w:divBdr>
    </w:div>
    <w:div w:id="511727052">
      <w:bodyDiv w:val="1"/>
      <w:marLeft w:val="0"/>
      <w:marRight w:val="0"/>
      <w:marTop w:val="0"/>
      <w:marBottom w:val="0"/>
      <w:divBdr>
        <w:top w:val="none" w:sz="0" w:space="0" w:color="auto"/>
        <w:left w:val="none" w:sz="0" w:space="0" w:color="auto"/>
        <w:bottom w:val="none" w:sz="0" w:space="0" w:color="auto"/>
        <w:right w:val="none" w:sz="0" w:space="0" w:color="auto"/>
      </w:divBdr>
    </w:div>
    <w:div w:id="550117314">
      <w:bodyDiv w:val="1"/>
      <w:marLeft w:val="0"/>
      <w:marRight w:val="0"/>
      <w:marTop w:val="0"/>
      <w:marBottom w:val="0"/>
      <w:divBdr>
        <w:top w:val="none" w:sz="0" w:space="0" w:color="auto"/>
        <w:left w:val="none" w:sz="0" w:space="0" w:color="auto"/>
        <w:bottom w:val="none" w:sz="0" w:space="0" w:color="auto"/>
        <w:right w:val="none" w:sz="0" w:space="0" w:color="auto"/>
      </w:divBdr>
    </w:div>
    <w:div w:id="869101670">
      <w:bodyDiv w:val="1"/>
      <w:marLeft w:val="0"/>
      <w:marRight w:val="0"/>
      <w:marTop w:val="0"/>
      <w:marBottom w:val="0"/>
      <w:divBdr>
        <w:top w:val="none" w:sz="0" w:space="0" w:color="auto"/>
        <w:left w:val="none" w:sz="0" w:space="0" w:color="auto"/>
        <w:bottom w:val="none" w:sz="0" w:space="0" w:color="auto"/>
        <w:right w:val="none" w:sz="0" w:space="0" w:color="auto"/>
      </w:divBdr>
    </w:div>
    <w:div w:id="1027103862">
      <w:bodyDiv w:val="1"/>
      <w:marLeft w:val="0"/>
      <w:marRight w:val="0"/>
      <w:marTop w:val="0"/>
      <w:marBottom w:val="0"/>
      <w:divBdr>
        <w:top w:val="none" w:sz="0" w:space="0" w:color="auto"/>
        <w:left w:val="none" w:sz="0" w:space="0" w:color="auto"/>
        <w:bottom w:val="none" w:sz="0" w:space="0" w:color="auto"/>
        <w:right w:val="none" w:sz="0" w:space="0" w:color="auto"/>
      </w:divBdr>
    </w:div>
    <w:div w:id="1735815195">
      <w:bodyDiv w:val="1"/>
      <w:marLeft w:val="0"/>
      <w:marRight w:val="0"/>
      <w:marTop w:val="0"/>
      <w:marBottom w:val="0"/>
      <w:divBdr>
        <w:top w:val="none" w:sz="0" w:space="0" w:color="auto"/>
        <w:left w:val="none" w:sz="0" w:space="0" w:color="auto"/>
        <w:bottom w:val="none" w:sz="0" w:space="0" w:color="auto"/>
        <w:right w:val="none" w:sz="0" w:space="0" w:color="auto"/>
      </w:divBdr>
    </w:div>
    <w:div w:id="1748841189">
      <w:bodyDiv w:val="1"/>
      <w:marLeft w:val="0"/>
      <w:marRight w:val="0"/>
      <w:marTop w:val="0"/>
      <w:marBottom w:val="0"/>
      <w:divBdr>
        <w:top w:val="none" w:sz="0" w:space="0" w:color="auto"/>
        <w:left w:val="none" w:sz="0" w:space="0" w:color="auto"/>
        <w:bottom w:val="none" w:sz="0" w:space="0" w:color="auto"/>
        <w:right w:val="none" w:sz="0" w:space="0" w:color="auto"/>
      </w:divBdr>
    </w:div>
    <w:div w:id="1968123956">
      <w:bodyDiv w:val="1"/>
      <w:marLeft w:val="0"/>
      <w:marRight w:val="0"/>
      <w:marTop w:val="0"/>
      <w:marBottom w:val="0"/>
      <w:divBdr>
        <w:top w:val="none" w:sz="0" w:space="0" w:color="auto"/>
        <w:left w:val="none" w:sz="0" w:space="0" w:color="auto"/>
        <w:bottom w:val="none" w:sz="0" w:space="0" w:color="auto"/>
        <w:right w:val="none" w:sz="0" w:space="0" w:color="auto"/>
      </w:divBdr>
      <w:divsChild>
        <w:div w:id="2011635122">
          <w:marLeft w:val="0"/>
          <w:marRight w:val="0"/>
          <w:marTop w:val="0"/>
          <w:marBottom w:val="120"/>
          <w:divBdr>
            <w:top w:val="none" w:sz="0" w:space="0" w:color="auto"/>
            <w:left w:val="none" w:sz="0" w:space="0" w:color="auto"/>
            <w:bottom w:val="none" w:sz="0" w:space="0" w:color="auto"/>
            <w:right w:val="none" w:sz="0" w:space="0" w:color="auto"/>
          </w:divBdr>
        </w:div>
        <w:div w:id="1285885029">
          <w:marLeft w:val="0"/>
          <w:marRight w:val="0"/>
          <w:marTop w:val="0"/>
          <w:marBottom w:val="0"/>
          <w:divBdr>
            <w:top w:val="none" w:sz="0" w:space="0" w:color="auto"/>
            <w:left w:val="none" w:sz="0" w:space="0" w:color="auto"/>
            <w:bottom w:val="none" w:sz="0" w:space="0" w:color="auto"/>
            <w:right w:val="none" w:sz="0" w:space="0" w:color="auto"/>
          </w:divBdr>
        </w:div>
        <w:div w:id="1630895302">
          <w:marLeft w:val="0"/>
          <w:marRight w:val="0"/>
          <w:marTop w:val="0"/>
          <w:marBottom w:val="0"/>
          <w:divBdr>
            <w:top w:val="none" w:sz="0" w:space="0" w:color="auto"/>
            <w:left w:val="none" w:sz="0" w:space="0" w:color="auto"/>
            <w:bottom w:val="none" w:sz="0" w:space="0" w:color="auto"/>
            <w:right w:val="none" w:sz="0" w:space="0" w:color="auto"/>
          </w:divBdr>
        </w:div>
        <w:div w:id="1244101714">
          <w:marLeft w:val="0"/>
          <w:marRight w:val="0"/>
          <w:marTop w:val="0"/>
          <w:marBottom w:val="0"/>
          <w:divBdr>
            <w:top w:val="none" w:sz="0" w:space="0" w:color="auto"/>
            <w:left w:val="none" w:sz="0" w:space="0" w:color="auto"/>
            <w:bottom w:val="none" w:sz="0" w:space="0" w:color="auto"/>
            <w:right w:val="none" w:sz="0" w:space="0" w:color="auto"/>
          </w:divBdr>
        </w:div>
        <w:div w:id="1976176278">
          <w:marLeft w:val="0"/>
          <w:marRight w:val="0"/>
          <w:marTop w:val="0"/>
          <w:marBottom w:val="0"/>
          <w:divBdr>
            <w:top w:val="none" w:sz="0" w:space="0" w:color="auto"/>
            <w:left w:val="none" w:sz="0" w:space="0" w:color="auto"/>
            <w:bottom w:val="none" w:sz="0" w:space="0" w:color="auto"/>
            <w:right w:val="none" w:sz="0" w:space="0" w:color="auto"/>
          </w:divBdr>
        </w:div>
        <w:div w:id="1820876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FYP%202017\fyp2\Final%20Report\Last%20version\1882_Suhail_Ahmed_FYP_thesis_1037_1429016090.docx" TargetMode="External"/><Relationship Id="rId21" Type="http://schemas.openxmlformats.org/officeDocument/2006/relationships/hyperlink" Target="file:///D:\FYP%202017\fyp2\Final%20Report\Last%20version\1882_Suhail_Ahmed_FYP_thesis_1037_1429016090.docx" TargetMode="External"/><Relationship Id="rId34" Type="http://schemas.openxmlformats.org/officeDocument/2006/relationships/image" Target="media/image3.png"/><Relationship Id="rId42" Type="http://schemas.openxmlformats.org/officeDocument/2006/relationships/image" Target="media/image10.jpeg"/><Relationship Id="rId47" Type="http://schemas.openxmlformats.org/officeDocument/2006/relationships/hyperlink" Target="mailto:suhailahmed.se17@iba-suk.edu.pk" TargetMode="Externa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hyperlink" Target="http://www.letsnurture.com/blog/django-vs-laravel-vs-node-j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FYP%202017\fyp2\Final%20Report\Last%20version\1882_Suhail_Ahmed_FYP_thesis_1037_1429016090.docx" TargetMode="External"/><Relationship Id="rId29" Type="http://schemas.openxmlformats.org/officeDocument/2006/relationships/image" Target="media/image2.png"/><Relationship Id="rId11" Type="http://schemas.openxmlformats.org/officeDocument/2006/relationships/hyperlink" Target="file:///D:\FYP%202017\fyp2\Final%20Report\Last%20version\1882_Suhail_Ahmed_FYP_thesis_1037_1429016090.docx" TargetMode="External"/><Relationship Id="rId24" Type="http://schemas.openxmlformats.org/officeDocument/2006/relationships/hyperlink" Target="file:///D:\FYP%202017\fyp2\Final%20Report\Last%20version\1882_Suhail_Ahmed_FYP_thesis_1037_1429016090.docx" TargetMode="External"/><Relationship Id="rId32" Type="http://schemas.openxmlformats.org/officeDocument/2006/relationships/hyperlink" Target="https://www.codeinwp.com/blog/angular-vs-vue-vs-react/"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hyperlink" Target="mailto:suhailahmed.se17@iba-suk.edu.pk"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D:\FYP%202017\fyp2\Final%20Report\Last%20version\1882_Suhail_Ahmed_FYP_thesis_1037_1429016090.docx" TargetMode="External"/><Relationship Id="rId14" Type="http://schemas.openxmlformats.org/officeDocument/2006/relationships/hyperlink" Target="file:///D:\FYP%202017\fyp2\Final%20Report\Last%20version\1882_Suhail_Ahmed_FYP_thesis_1037_1429016090.docx" TargetMode="External"/><Relationship Id="rId22" Type="http://schemas.openxmlformats.org/officeDocument/2006/relationships/hyperlink" Target="file:///D:\FYP%202017\fyp2\Final%20Report\Last%20version\1882_Suhail_Ahmed_FYP_thesis_1037_1429016090.docx" TargetMode="External"/><Relationship Id="rId27" Type="http://schemas.openxmlformats.org/officeDocument/2006/relationships/footer" Target="footer1.xml"/><Relationship Id="rId30" Type="http://schemas.openxmlformats.org/officeDocument/2006/relationships/image" Target="media/image3.jpeg"/><Relationship Id="rId35" Type="http://schemas.openxmlformats.org/officeDocument/2006/relationships/image" Target="media/image5.png"/><Relationship Id="rId43" Type="http://schemas.openxmlformats.org/officeDocument/2006/relationships/hyperlink" Target="mailto:suhailahmed.se17@iba-suk.edu.pk" TargetMode="External"/><Relationship Id="rId48" Type="http://schemas.openxmlformats.org/officeDocument/2006/relationships/hyperlink" Target="mailto:suhailahmed.se17@iba-suk.edu.pk" TargetMode="External"/><Relationship Id="rId56" Type="http://schemas.openxmlformats.org/officeDocument/2006/relationships/image" Target="media/image18.png"/><Relationship Id="rId64" Type="http://schemas.openxmlformats.org/officeDocument/2006/relationships/header" Target="header1.xml"/><Relationship Id="rId8" Type="http://schemas.openxmlformats.org/officeDocument/2006/relationships/hyperlink" Target="file:///D:\FYP%202017\fyp2\Final%20Report\Last%20version\1882_Suhail_Ahmed_FYP_thesis_1037_1429016090.docx"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FYP%202017\fyp2\Final%20Report\Last%20version\1882_Suhail_Ahmed_FYP_thesis_1037_1429016090.docx" TargetMode="External"/><Relationship Id="rId17" Type="http://schemas.openxmlformats.org/officeDocument/2006/relationships/hyperlink" Target="file:///D:\FYP%202017\fyp2\Final%20Report\Last%20version\1882_Suhail_Ahmed_FYP_thesis_1037_1429016090.docx" TargetMode="External"/><Relationship Id="rId25" Type="http://schemas.openxmlformats.org/officeDocument/2006/relationships/hyperlink" Target="file:///D:\FYP%202017\fyp2\Final%20Report\Last%20version\1882_Suhail_Ahmed_FYP_thesis_1037_1429016090.docx" TargetMode="External"/><Relationship Id="rId33" Type="http://schemas.openxmlformats.org/officeDocument/2006/relationships/hyperlink" Target="https://www.letsnurture.com/blog/django-vs-laravel-vs-node-js.html" TargetMode="External"/><Relationship Id="rId38" Type="http://schemas.openxmlformats.org/officeDocument/2006/relationships/image" Target="media/image7.jpeg"/><Relationship Id="rId46" Type="http://schemas.openxmlformats.org/officeDocument/2006/relationships/hyperlink" Target="mailto:suhailahmed.se17@iba-suk.edu.pk" TargetMode="External"/><Relationship Id="rId59" Type="http://schemas.openxmlformats.org/officeDocument/2006/relationships/image" Target="media/image21.png"/><Relationship Id="rId20" Type="http://schemas.openxmlformats.org/officeDocument/2006/relationships/hyperlink" Target="file:///D:\FYP%202017\fyp2\Final%20Report\Last%20version\1882_Suhail_Ahmed_FYP_thesis_1037_1429016090.docx" TargetMode="External"/><Relationship Id="rId41" Type="http://schemas.openxmlformats.org/officeDocument/2006/relationships/hyperlink" Target="https://en.wikipedia.org/wiki/Class_(computer_science)" TargetMode="External"/><Relationship Id="rId54" Type="http://schemas.openxmlformats.org/officeDocument/2006/relationships/image" Target="media/image16.png"/><Relationship Id="rId62" Type="http://schemas.openxmlformats.org/officeDocument/2006/relationships/hyperlink" Target="http://www.codeinwp.com/blog/angular-vs-vue-vs-rea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202017\fyp2\Final%20Report\Last%20version\1882_Suhail_Ahmed_FYP_thesis_1037_1429016090.docx" TargetMode="External"/><Relationship Id="rId23" Type="http://schemas.openxmlformats.org/officeDocument/2006/relationships/hyperlink" Target="file:///D:\FYP%202017\fyp2\Final%20Report\Last%20version\1882_Suhail_Ahmed_FYP_thesis_1037_1429016090.docx" TargetMode="External"/><Relationship Id="rId28" Type="http://schemas.openxmlformats.org/officeDocument/2006/relationships/image" Target="media/image1.jpeg"/><Relationship Id="rId36" Type="http://schemas.openxmlformats.org/officeDocument/2006/relationships/image" Target="media/image6.png"/><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D:\FYP%202017\fyp2\Final%20Report\Last%20version\1882_Suhail_Ahmed_FYP_thesis_1037_1429016090.docx" TargetMode="External"/><Relationship Id="rId31" Type="http://schemas.openxmlformats.org/officeDocument/2006/relationships/image" Target="media/image4.png"/><Relationship Id="rId44" Type="http://schemas.openxmlformats.org/officeDocument/2006/relationships/hyperlink" Target="mailto:suhailahmed.se17@iba-suk.edu.pk" TargetMode="External"/><Relationship Id="rId52" Type="http://schemas.openxmlformats.org/officeDocument/2006/relationships/image" Target="media/image14.png"/><Relationship Id="rId60" Type="http://schemas.openxmlformats.org/officeDocument/2006/relationships/chart" Target="charts/chart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FYP%202017\fyp2\Final%20Report\Last%20version\1882_Suhail_Ahmed_FYP_thesis_1037_1429016090.docx" TargetMode="External"/><Relationship Id="rId13" Type="http://schemas.openxmlformats.org/officeDocument/2006/relationships/hyperlink" Target="file:///D:\FYP%202017\fyp2\Final%20Report\Last%20version\1882_Suhail_Ahmed_FYP_thesis_1037_1429016090.docx" TargetMode="External"/><Relationship Id="rId18" Type="http://schemas.openxmlformats.org/officeDocument/2006/relationships/hyperlink" Target="file:///D:\FYP%202017\fyp2\Final%20Report\Last%20version\1882_Suhail_Ahmed_FYP_thesis_1037_1429016090.docx" TargetMode="External"/><Relationship Id="rId39" Type="http://schemas.openxmlformats.org/officeDocument/2006/relationships/image" Target="media/image8.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FYP Management System Usability Survey from</a:t>
            </a:r>
            <a:r>
              <a:rPr lang="en-US" baseline="0"/>
              <a:t> Student</a:t>
            </a:r>
            <a:endParaRPr lang="en-US"/>
          </a:p>
        </c:rich>
      </c:tx>
      <c:layout>
        <c:manualLayout>
          <c:xMode val="edge"/>
          <c:yMode val="edge"/>
          <c:x val="0.10577654086342658"/>
          <c:y val="2.0007207836884471E-3"/>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120-40EE-A453-0C8598F372F4}"/>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120-40EE-A453-0C8598F372F4}"/>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120-40EE-A453-0C8598F372F4}"/>
              </c:ext>
            </c:extLst>
          </c:dPt>
          <c:dLbls>
            <c:dLbl>
              <c:idx val="0"/>
              <c:layout>
                <c:manualLayout>
                  <c:x val="-2.2222222222222324E-2"/>
                  <c:y val="-3.7037037037037035E-2"/>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8120-40EE-A453-0C8598F372F4}"/>
                </c:ext>
              </c:extLst>
            </c:dLbl>
            <c:dLbl>
              <c:idx val="1"/>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8120-40EE-A453-0C8598F372F4}"/>
                </c:ext>
              </c:extLst>
            </c:dLbl>
            <c:dLbl>
              <c:idx val="2"/>
              <c:layout>
                <c:manualLayout>
                  <c:x val="1.6666666666666666E-2"/>
                  <c:y val="-2.1218890680033321E-17"/>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8120-40EE-A453-0C8598F372F4}"/>
                </c:ext>
              </c:extLst>
            </c:dLbl>
            <c:spPr>
              <a:solidFill>
                <a:sysClr val="window" lastClr="FFFFFF"/>
              </a:solidFill>
              <a:ln>
                <a:solidFill>
                  <a:srgbClr val="4472C4"/>
                </a:solid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Sheet1!$C$6:$E$6</c:f>
              <c:strCache>
                <c:ptCount val="3"/>
                <c:pt idx="0">
                  <c:v>Very Good</c:v>
                </c:pt>
                <c:pt idx="1">
                  <c:v>Good</c:v>
                </c:pt>
                <c:pt idx="2">
                  <c:v>Poor</c:v>
                </c:pt>
              </c:strCache>
            </c:strRef>
          </c:cat>
          <c:val>
            <c:numRef>
              <c:f>Sheet1!$C$7:$E$7</c:f>
              <c:numCache>
                <c:formatCode>General</c:formatCode>
                <c:ptCount val="3"/>
                <c:pt idx="0">
                  <c:v>2</c:v>
                </c:pt>
                <c:pt idx="1">
                  <c:v>3</c:v>
                </c:pt>
                <c:pt idx="2">
                  <c:v>0</c:v>
                </c:pt>
              </c:numCache>
            </c:numRef>
          </c:val>
          <c:extLst>
            <c:ext xmlns:c16="http://schemas.microsoft.com/office/drawing/2014/chart" uri="{C3380CC4-5D6E-409C-BE32-E72D297353CC}">
              <c16:uniqueId val="{00000006-8120-40EE-A453-0C8598F372F4}"/>
            </c:ext>
          </c:extLst>
        </c:ser>
        <c:dLbls>
          <c:dLblPos val="outEnd"/>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95743-9477-4317-AB07-2B748AC75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53</Pages>
  <Words>8667</Words>
  <Characters>49402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Suhail Ahmed</dc:creator>
  <cp:keywords/>
  <dc:description/>
  <cp:lastModifiedBy>Suhail Ahmed</cp:lastModifiedBy>
  <cp:revision>193</cp:revision>
  <dcterms:created xsi:type="dcterms:W3CDTF">2021-10-15T10:49:00Z</dcterms:created>
  <dcterms:modified xsi:type="dcterms:W3CDTF">2021-12-11T07:52:00Z</dcterms:modified>
</cp:coreProperties>
</file>